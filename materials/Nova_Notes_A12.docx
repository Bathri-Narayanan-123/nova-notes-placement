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ADCD6">
      <w:pPr>
        <w:pStyle w:val="7"/>
        <w:spacing w:line="242" w:lineRule="auto"/>
      </w:pPr>
      <w:r>
        <w:t>An Adaptive and Intelligent Platform for Role-Based Placement Preparation and Readiness Assessment</w:t>
      </w:r>
    </w:p>
    <w:p w14:paraId="4BBE46E7">
      <w:pPr>
        <w:pStyle w:val="5"/>
        <w:spacing w:before="9"/>
        <w:rPr>
          <w:sz w:val="18"/>
        </w:rPr>
      </w:pPr>
    </w:p>
    <w:p w14:paraId="1D564239">
      <w:pPr>
        <w:pStyle w:val="5"/>
        <w:spacing w:after="0"/>
        <w:rPr>
          <w:sz w:val="18"/>
        </w:rPr>
        <w:sectPr>
          <w:type w:val="continuous"/>
          <w:pgSz w:w="12240" w:h="15840"/>
          <w:pgMar w:top="900" w:right="720" w:bottom="280" w:left="720" w:header="720" w:footer="720" w:gutter="0"/>
          <w:cols w:space="720" w:num="1"/>
        </w:sectPr>
      </w:pPr>
    </w:p>
    <w:p w14:paraId="34BDAEF2">
      <w:pPr>
        <w:pStyle w:val="2"/>
        <w:spacing w:before="98"/>
        <w:ind w:left="753" w:right="10"/>
        <w:rPr>
          <w:b/>
          <w:bCs/>
        </w:rPr>
      </w:pPr>
      <w:r>
        <w:rPr>
          <w:b/>
          <w:bCs/>
        </w:rPr>
        <w:t>Mr.</w:t>
      </w:r>
      <w:r>
        <w:rPr>
          <w:b/>
          <w:bCs/>
          <w:spacing w:val="11"/>
        </w:rPr>
        <w:t xml:space="preserve"> </w:t>
      </w:r>
      <w:r>
        <w:rPr>
          <w:b/>
          <w:bCs/>
        </w:rPr>
        <w:t>A.</w:t>
      </w:r>
      <w:r>
        <w:rPr>
          <w:b/>
          <w:bCs/>
          <w:spacing w:val="12"/>
        </w:rPr>
        <w:t xml:space="preserve"> </w:t>
      </w:r>
      <w:r>
        <w:rPr>
          <w:b/>
          <w:bCs/>
          <w:spacing w:val="-2"/>
        </w:rPr>
        <w:t>VishnuPrasath</w:t>
      </w:r>
    </w:p>
    <w:p w14:paraId="41D28A4C">
      <w:pPr>
        <w:pStyle w:val="5"/>
        <w:spacing w:before="15"/>
        <w:ind w:left="753" w:right="10"/>
        <w:jc w:val="center"/>
      </w:pPr>
      <w:r>
        <w:t>Assistant</w:t>
      </w:r>
      <w:r>
        <w:rPr>
          <w:spacing w:val="11"/>
        </w:rPr>
        <w:t xml:space="preserve"> </w:t>
      </w:r>
      <w:r>
        <w:rPr>
          <w:spacing w:val="-2"/>
        </w:rPr>
        <w:t>Professor</w:t>
      </w:r>
    </w:p>
    <w:p w14:paraId="00968181">
      <w:pPr>
        <w:pStyle w:val="5"/>
        <w:spacing w:before="16" w:line="256" w:lineRule="auto"/>
        <w:ind w:left="753" w:right="10"/>
        <w:jc w:val="center"/>
      </w:pPr>
      <w:r>
        <w:t>Department of Artificial Intelligence and Data Science</w:t>
      </w:r>
      <w:r>
        <w:rPr>
          <w:spacing w:val="40"/>
        </w:rPr>
        <w:t xml:space="preserve"> </w:t>
      </w:r>
      <w:r>
        <w:t>Dr. Mahalingam College of Engineering and Technology Pollachi, India</w:t>
      </w:r>
    </w:p>
    <w:p w14:paraId="6F1B914C">
      <w:pPr>
        <w:spacing w:before="14" w:line="185" w:lineRule="exact"/>
        <w:ind w:right="0" w:firstLine="1760" w:firstLineChars="800"/>
        <w:jc w:val="both"/>
        <w:rPr>
          <w:rFonts w:hint="default"/>
          <w:lang w:val="en-US"/>
        </w:rPr>
      </w:pPr>
      <w:r>
        <w:rPr>
          <w:rFonts w:hint="default"/>
          <w:lang w:val="en-US"/>
        </w:rPr>
        <w:t>av.aids@drmcet.ac.in</w:t>
      </w:r>
    </w:p>
    <w:p w14:paraId="160AFBDE">
      <w:pPr>
        <w:pStyle w:val="5"/>
        <w:spacing w:before="8"/>
        <w:rPr>
          <w:rFonts w:ascii="Courier New"/>
          <w:b/>
          <w:bCs/>
        </w:rPr>
      </w:pPr>
    </w:p>
    <w:p w14:paraId="345E9D5E">
      <w:pPr>
        <w:pStyle w:val="2"/>
        <w:rPr>
          <w:b/>
          <w:bCs/>
        </w:rPr>
      </w:pPr>
      <w:r>
        <w:rPr>
          <w:b/>
          <w:bCs/>
        </w:rPr>
        <w:t>Bathri</w:t>
      </w:r>
      <w:r>
        <w:rPr>
          <w:rFonts w:hint="default"/>
          <w:b/>
          <w:bCs/>
          <w:lang w:val="en-US"/>
        </w:rPr>
        <w:t xml:space="preserve"> </w:t>
      </w:r>
      <w:bookmarkStart w:id="0" w:name="_GoBack"/>
      <w:bookmarkEnd w:id="0"/>
      <w:r>
        <w:rPr>
          <w:b/>
          <w:bCs/>
        </w:rPr>
        <w:t>Narayanan</w:t>
      </w:r>
      <w:r>
        <w:rPr>
          <w:b/>
          <w:bCs/>
          <w:spacing w:val="5"/>
        </w:rPr>
        <w:t xml:space="preserve"> </w:t>
      </w:r>
      <w:r>
        <w:rPr>
          <w:b/>
          <w:bCs/>
          <w:spacing w:val="-10"/>
        </w:rPr>
        <w:t>S</w:t>
      </w:r>
    </w:p>
    <w:p w14:paraId="77C0D459">
      <w:pPr>
        <w:pStyle w:val="5"/>
        <w:spacing w:before="15" w:line="256" w:lineRule="auto"/>
        <w:ind w:left="270" w:right="493"/>
        <w:jc w:val="center"/>
      </w:pPr>
      <w:r>
        <w:t>Department of Artificial Intelligence and Data Science</w:t>
      </w:r>
      <w:r>
        <w:rPr>
          <w:spacing w:val="40"/>
        </w:rPr>
        <w:t xml:space="preserve"> </w:t>
      </w:r>
      <w:r>
        <w:t>Dr. Mahalingam College of Engineering and Technology Pollachi, India</w:t>
      </w:r>
    </w:p>
    <w:p w14:paraId="2E6EC8EF">
      <w:pPr>
        <w:spacing w:before="14" w:line="185" w:lineRule="exact"/>
        <w:ind w:left="720" w:leftChars="0" w:right="0" w:firstLine="720" w:firstLineChars="0"/>
        <w:jc w:val="both"/>
        <w:rPr>
          <w:rFonts w:hint="default"/>
          <w:lang w:val="en-US"/>
        </w:rPr>
      </w:pPr>
      <w:r>
        <w:rPr>
          <w:rFonts w:hint="default"/>
          <w:lang w:val="en-US"/>
        </w:rPr>
        <w:fldChar w:fldCharType="begin"/>
      </w:r>
      <w:r>
        <w:rPr>
          <w:rFonts w:hint="default"/>
          <w:lang w:val="en-US"/>
        </w:rPr>
        <w:instrText xml:space="preserve"> HYPERLINK "mailto:bathrinarayanan53@gmail.com" \h </w:instrText>
      </w:r>
      <w:r>
        <w:rPr>
          <w:rFonts w:hint="default"/>
          <w:lang w:val="en-US"/>
        </w:rPr>
        <w:fldChar w:fldCharType="separate"/>
      </w:r>
      <w:r>
        <w:rPr>
          <w:rFonts w:hint="default"/>
          <w:lang w:val="en-US"/>
        </w:rPr>
        <w:t>bathrinarayanan53@gmail.com</w:t>
      </w:r>
      <w:r>
        <w:rPr>
          <w:rFonts w:hint="default"/>
          <w:lang w:val="en-US"/>
        </w:rPr>
        <w:fldChar w:fldCharType="end"/>
      </w:r>
    </w:p>
    <w:p w14:paraId="00DDF53D">
      <w:pPr>
        <w:pStyle w:val="5"/>
        <w:spacing w:before="8"/>
        <w:rPr>
          <w:rFonts w:ascii="Courier New"/>
        </w:rPr>
      </w:pPr>
    </w:p>
    <w:p w14:paraId="5808DD9D">
      <w:pPr>
        <w:pStyle w:val="2"/>
        <w:rPr>
          <w:b/>
          <w:bCs/>
        </w:rPr>
      </w:pPr>
      <w:r>
        <w:rPr>
          <w:b/>
          <w:bCs/>
        </w:rPr>
        <w:t>Bruthivi</w:t>
      </w:r>
      <w:r>
        <w:rPr>
          <w:b/>
          <w:bCs/>
          <w:spacing w:val="12"/>
        </w:rPr>
        <w:t xml:space="preserve"> </w:t>
      </w:r>
      <w:r>
        <w:rPr>
          <w:b/>
          <w:bCs/>
        </w:rPr>
        <w:t>Raj</w:t>
      </w:r>
      <w:r>
        <w:rPr>
          <w:b/>
          <w:bCs/>
          <w:spacing w:val="13"/>
        </w:rPr>
        <w:t xml:space="preserve"> </w:t>
      </w:r>
      <w:r>
        <w:rPr>
          <w:b/>
          <w:bCs/>
          <w:spacing w:val="-10"/>
        </w:rPr>
        <w:t>J</w:t>
      </w:r>
    </w:p>
    <w:p w14:paraId="626068C3">
      <w:pPr>
        <w:pStyle w:val="5"/>
        <w:spacing w:before="15" w:line="256" w:lineRule="auto"/>
        <w:ind w:left="270" w:right="493"/>
        <w:jc w:val="center"/>
      </w:pPr>
      <w:r>
        <w:t>Department of Artificial Intelligence and Data Science</w:t>
      </w:r>
      <w:r>
        <w:rPr>
          <w:spacing w:val="40"/>
        </w:rPr>
        <w:t xml:space="preserve"> </w:t>
      </w:r>
      <w:r>
        <w:t>Dr. Mahalingam College of Engineering and Technology Pollachi, India</w:t>
      </w:r>
    </w:p>
    <w:p w14:paraId="58FCDEC9">
      <w:pPr>
        <w:spacing w:before="14" w:line="185" w:lineRule="exact"/>
        <w:ind w:right="0" w:firstLine="1760" w:firstLineChars="800"/>
        <w:jc w:val="both"/>
        <w:rPr>
          <w:rFonts w:hint="default"/>
          <w:lang w:val="en-US"/>
        </w:rPr>
      </w:pPr>
      <w:r>
        <w:rPr>
          <w:rFonts w:hint="default"/>
          <w:lang w:val="en-US"/>
        </w:rPr>
        <w:fldChar w:fldCharType="begin"/>
      </w:r>
      <w:r>
        <w:rPr>
          <w:rFonts w:hint="default"/>
          <w:lang w:val="en-US"/>
        </w:rPr>
        <w:instrText xml:space="preserve"> HYPERLINK "mailto:rajbruthivi@gmail.com" \h </w:instrText>
      </w:r>
      <w:r>
        <w:rPr>
          <w:rFonts w:hint="default"/>
          <w:lang w:val="en-US"/>
        </w:rPr>
        <w:fldChar w:fldCharType="separate"/>
      </w:r>
      <w:r>
        <w:rPr>
          <w:rFonts w:hint="default"/>
          <w:lang w:val="en-US"/>
        </w:rPr>
        <w:t>rajbruthivi@gmail.com</w:t>
      </w:r>
      <w:r>
        <w:rPr>
          <w:rFonts w:hint="default"/>
          <w:lang w:val="en-US"/>
        </w:rPr>
        <w:fldChar w:fldCharType="end"/>
      </w:r>
    </w:p>
    <w:p w14:paraId="75046A39">
      <w:pPr>
        <w:pStyle w:val="5"/>
        <w:rPr>
          <w:rFonts w:ascii="Courier New"/>
        </w:rPr>
      </w:pPr>
    </w:p>
    <w:p w14:paraId="08DFEE2E">
      <w:pPr>
        <w:pStyle w:val="5"/>
        <w:spacing w:before="137"/>
        <w:rPr>
          <w:rFonts w:ascii="Courier New"/>
        </w:rPr>
      </w:pPr>
    </w:p>
    <w:p w14:paraId="3B5B1F18">
      <w:pPr>
        <w:pStyle w:val="5"/>
        <w:spacing w:before="137"/>
        <w:rPr>
          <w:rFonts w:ascii="Courier New"/>
        </w:rPr>
      </w:pPr>
    </w:p>
    <w:p w14:paraId="3B5C575F">
      <w:pPr>
        <w:pStyle w:val="5"/>
        <w:spacing w:before="137"/>
        <w:rPr>
          <w:rFonts w:ascii="Courier New"/>
        </w:rPr>
      </w:pPr>
    </w:p>
    <w:p w14:paraId="1EE5742C">
      <w:pPr>
        <w:spacing w:before="112" w:line="230" w:lineRule="auto"/>
        <w:ind w:left="259" w:right="0" w:firstLine="199"/>
        <w:jc w:val="both"/>
        <w:rPr>
          <w:b/>
          <w:i/>
          <w:sz w:val="18"/>
          <w:lang w:val="en-US" w:eastAsia="en-US"/>
        </w:rPr>
      </w:pPr>
      <w:r>
        <w:rPr>
          <w:b/>
          <w:i/>
          <w:sz w:val="18"/>
          <w:lang w:val="en-US" w:eastAsia="en-US"/>
        </w:rPr>
        <w:t>Abstract—Preparing for job placements on campus is usually done by students using methods that are not connected. These methods include question lists, general practice tests and self-organized interviews. None of these methods are tailored to a job role or to the students own skills and areas that need improvement. Traditional systems usually give one test and do not consider how the student did before. This leads to the questions being seen again and again. It also gives information about which subjects need more work. This paper introduces a web-based platform that helps students prepare for job roles. The system lets a student choose a target job practice for that job and take a test with types of questions. The system chooses questions randomly. Does not repeat ones the student has already seen. After the test the system looks at the students performance in topics and finds the weak areas. If the student does not meet a set score the system offers a chance to try again focusing on the weak areas. When the student passes the platform gives access to an AI-based interview module. This module takes text or voice answers changes voice to text. Gives feedback on things like how relevant the answer is, how correct it is, how clear it is, how complete it is and how professional it sounds. There is also a way to track progress and a measure of how ready the student's for placements. The paper focuses on the process of preparation rather, than just a single machine-learning tool. It also clearly separates the AI parts from the engineering parts.</w:t>
      </w:r>
    </w:p>
    <w:p w14:paraId="239E874B">
      <w:pPr>
        <w:rPr>
          <w:rFonts w:ascii="Times New Roman" w:hAnsi="Times New Roman" w:eastAsia="SimSun" w:cs="Times New Roman"/>
          <w:b/>
          <w:bCs/>
          <w:i/>
          <w:sz w:val="18"/>
          <w:szCs w:val="18"/>
          <w:lang w:val="en-US" w:eastAsia="en-US" w:bidi="ar-SA"/>
        </w:rPr>
      </w:pPr>
    </w:p>
    <w:p w14:paraId="316CC0E2">
      <w:pPr>
        <w:spacing w:before="60" w:line="230" w:lineRule="auto"/>
        <w:ind w:left="259" w:right="0" w:firstLine="199"/>
        <w:jc w:val="both"/>
        <w:rPr>
          <w:b/>
          <w:i/>
          <w:sz w:val="18"/>
          <w:lang w:val="en-US" w:eastAsia="en-US"/>
        </w:rPr>
      </w:pPr>
    </w:p>
    <w:p w14:paraId="1BFF3F0E">
      <w:pPr>
        <w:spacing w:before="112" w:line="230" w:lineRule="auto"/>
        <w:ind w:left="259" w:right="0" w:firstLine="199"/>
        <w:jc w:val="both"/>
        <w:rPr>
          <w:b/>
          <w:i/>
          <w:sz w:val="18"/>
          <w:lang w:val="en-US" w:eastAsia="en-US"/>
        </w:rPr>
      </w:pPr>
      <w:r>
        <w:rPr>
          <w:b/>
          <w:i/>
          <w:sz w:val="18"/>
          <w:lang w:val="en-US" w:eastAsia="en-US"/>
        </w:rPr>
        <w:t>Index Terms—Adaptive Learning, Placement Preparation, Role-Based Assessment, Personalized Assessment, Artificial Intelligence, Large Language Models, HR Interview, Speech Recognition, Text-, to-Speech, Student Performance Analysis, Weak Topic Detection, Placement Readiness</w:t>
      </w:r>
    </w:p>
    <w:p w14:paraId="20C1778C">
      <w:pPr>
        <w:spacing w:before="136" w:line="230" w:lineRule="auto"/>
        <w:ind w:left="259" w:right="87" w:firstLine="199"/>
        <w:jc w:val="both"/>
        <w:rPr>
          <w:b/>
          <w:spacing w:val="-2"/>
          <w:sz w:val="18"/>
        </w:rPr>
      </w:pPr>
    </w:p>
    <w:p w14:paraId="5270455B">
      <w:pPr>
        <w:spacing w:before="136" w:line="230" w:lineRule="auto"/>
        <w:ind w:left="259" w:right="87" w:firstLine="199"/>
        <w:jc w:val="both"/>
        <w:rPr>
          <w:b/>
          <w:spacing w:val="-2"/>
          <w:sz w:val="18"/>
        </w:rPr>
      </w:pPr>
    </w:p>
    <w:p w14:paraId="02CDF842">
      <w:pPr>
        <w:pStyle w:val="2"/>
        <w:spacing w:before="98"/>
        <w:ind w:left="454" w:right="269"/>
      </w:pPr>
      <w:r>
        <w:br w:type="column"/>
      </w:r>
      <w:r>
        <w:rPr>
          <w:b/>
          <w:bCs/>
        </w:rPr>
        <w:t>Mr.</w:t>
      </w:r>
      <w:r>
        <w:rPr>
          <w:b/>
          <w:bCs/>
          <w:spacing w:val="11"/>
        </w:rPr>
        <w:t xml:space="preserve"> </w:t>
      </w:r>
      <w:r>
        <w:rPr>
          <w:b/>
          <w:bCs/>
        </w:rPr>
        <w:t>C.</w:t>
      </w:r>
      <w:r>
        <w:rPr>
          <w:b/>
          <w:bCs/>
          <w:spacing w:val="12"/>
        </w:rPr>
        <w:t xml:space="preserve"> </w:t>
      </w:r>
      <w:r>
        <w:rPr>
          <w:b/>
          <w:bCs/>
          <w:spacing w:val="-2"/>
        </w:rPr>
        <w:t>Thirunavukkarasu</w:t>
      </w:r>
    </w:p>
    <w:p w14:paraId="6D98F0FD">
      <w:pPr>
        <w:pStyle w:val="5"/>
        <w:spacing w:before="15"/>
        <w:ind w:left="454" w:right="269"/>
        <w:jc w:val="center"/>
      </w:pPr>
      <w:r>
        <w:t>Assistant</w:t>
      </w:r>
      <w:r>
        <w:rPr>
          <w:spacing w:val="11"/>
        </w:rPr>
        <w:t xml:space="preserve"> </w:t>
      </w:r>
      <w:r>
        <w:rPr>
          <w:spacing w:val="-2"/>
        </w:rPr>
        <w:t>Professor</w:t>
      </w:r>
    </w:p>
    <w:p w14:paraId="28395A65">
      <w:pPr>
        <w:pStyle w:val="5"/>
        <w:spacing w:before="16" w:line="256" w:lineRule="auto"/>
        <w:ind w:left="454" w:right="267"/>
        <w:jc w:val="center"/>
      </w:pPr>
      <w:r>
        <w:t>Department of Artificial Intelligence and Data Science</w:t>
      </w:r>
      <w:r>
        <w:rPr>
          <w:spacing w:val="40"/>
        </w:rPr>
        <w:t xml:space="preserve"> </w:t>
      </w:r>
      <w:r>
        <w:t>Dr. Mahalingam College of Engineering and Technology Pollachi, India</w:t>
      </w:r>
    </w:p>
    <w:p w14:paraId="63C68BF0">
      <w:pPr>
        <w:spacing w:before="14" w:line="185" w:lineRule="exact"/>
        <w:ind w:left="720" w:leftChars="0" w:right="0" w:firstLine="720" w:firstLineChars="0"/>
        <w:jc w:val="both"/>
        <w:rPr>
          <w:rFonts w:hint="default"/>
          <w:lang w:val="en-US"/>
        </w:rPr>
      </w:pPr>
      <w:r>
        <w:rPr>
          <w:rFonts w:hint="default"/>
          <w:lang w:val="en-US"/>
        </w:rPr>
        <w:t>thiru19969095@gmail.com</w:t>
      </w:r>
    </w:p>
    <w:p w14:paraId="2D395888">
      <w:pPr>
        <w:pStyle w:val="5"/>
        <w:spacing w:before="8"/>
        <w:rPr>
          <w:rFonts w:ascii="Courier New"/>
        </w:rPr>
      </w:pPr>
    </w:p>
    <w:p w14:paraId="4DBE6F2F">
      <w:pPr>
        <w:pStyle w:val="2"/>
        <w:ind w:left="454" w:right="269"/>
        <w:rPr>
          <w:b/>
          <w:bCs/>
        </w:rPr>
      </w:pPr>
      <w:r>
        <w:rPr>
          <w:b/>
          <w:bCs/>
        </w:rPr>
        <w:t>Neeraj</w:t>
      </w:r>
      <w:r>
        <w:rPr>
          <w:b/>
          <w:bCs/>
          <w:spacing w:val="15"/>
        </w:rPr>
        <w:t xml:space="preserve"> </w:t>
      </w:r>
      <w:r>
        <w:rPr>
          <w:b/>
          <w:bCs/>
          <w:spacing w:val="-10"/>
        </w:rPr>
        <w:t>K</w:t>
      </w:r>
    </w:p>
    <w:p w14:paraId="1AE67E39">
      <w:pPr>
        <w:pStyle w:val="5"/>
        <w:spacing w:before="15" w:line="264" w:lineRule="auto"/>
        <w:ind w:left="454" w:right="267"/>
        <w:jc w:val="center"/>
      </w:pPr>
      <w:r>
        <w:t>Department of Artificial Intelligence and Data Science</w:t>
      </w:r>
      <w:r>
        <w:rPr>
          <w:spacing w:val="40"/>
        </w:rPr>
        <w:t xml:space="preserve"> </w:t>
      </w:r>
      <w:r>
        <w:t>Dr. Mahalingam College of Engineering and Technology Pollachi, India</w:t>
      </w:r>
    </w:p>
    <w:p w14:paraId="6E281522">
      <w:pPr>
        <w:pStyle w:val="5"/>
        <w:spacing w:before="15" w:line="264" w:lineRule="auto"/>
        <w:ind w:left="454" w:right="267"/>
        <w:jc w:val="center"/>
        <w:rPr>
          <w:rFonts w:ascii="Courier New"/>
        </w:rPr>
      </w:pPr>
      <w:r>
        <w:t xml:space="preserve"> </w:t>
      </w:r>
      <w:r>
        <w:rPr>
          <w:rFonts w:hint="default" w:ascii="Times New Roman" w:hAnsi="Times New Roman" w:eastAsia="Times New Roman" w:cs="Times New Roman"/>
          <w:sz w:val="22"/>
          <w:szCs w:val="22"/>
          <w:lang w:val="en-US" w:eastAsia="en-US" w:bidi="ar-SA"/>
        </w:rPr>
        <w:fldChar w:fldCharType="begin"/>
      </w:r>
      <w:r>
        <w:rPr>
          <w:rFonts w:hint="default" w:ascii="Times New Roman" w:hAnsi="Times New Roman" w:eastAsia="Times New Roman" w:cs="Times New Roman"/>
          <w:sz w:val="22"/>
          <w:szCs w:val="22"/>
          <w:lang w:val="en-US" w:eastAsia="en-US" w:bidi="ar-SA"/>
        </w:rPr>
        <w:instrText xml:space="preserve"> HYPERLINK "mailto:neerajkarthikeyan1828@gmail.com" \h </w:instrText>
      </w:r>
      <w:r>
        <w:rPr>
          <w:rFonts w:hint="default" w:ascii="Times New Roman" w:hAnsi="Times New Roman" w:eastAsia="Times New Roman" w:cs="Times New Roman"/>
          <w:sz w:val="22"/>
          <w:szCs w:val="22"/>
          <w:lang w:val="en-US" w:eastAsia="en-US" w:bidi="ar-SA"/>
        </w:rPr>
        <w:fldChar w:fldCharType="separate"/>
      </w:r>
      <w:r>
        <w:rPr>
          <w:rFonts w:hint="default" w:ascii="Times New Roman" w:hAnsi="Times New Roman" w:eastAsia="Times New Roman" w:cs="Times New Roman"/>
          <w:sz w:val="22"/>
          <w:szCs w:val="22"/>
          <w:lang w:val="en-US" w:eastAsia="en-US" w:bidi="ar-SA"/>
        </w:rPr>
        <w:t>neerajkarthikeyan1828@gmail.com</w:t>
      </w:r>
      <w:r>
        <w:rPr>
          <w:rFonts w:hint="default" w:ascii="Times New Roman" w:hAnsi="Times New Roman" w:eastAsia="Times New Roman" w:cs="Times New Roman"/>
          <w:sz w:val="22"/>
          <w:szCs w:val="22"/>
          <w:lang w:val="en-US" w:eastAsia="en-US" w:bidi="ar-SA"/>
        </w:rPr>
        <w:fldChar w:fldCharType="end"/>
      </w:r>
    </w:p>
    <w:p w14:paraId="0451285A">
      <w:pPr>
        <w:pStyle w:val="5"/>
        <w:rPr>
          <w:rFonts w:ascii="Courier New"/>
        </w:rPr>
      </w:pPr>
    </w:p>
    <w:p w14:paraId="537C499F">
      <w:pPr>
        <w:pStyle w:val="5"/>
        <w:rPr>
          <w:rFonts w:ascii="Courier New"/>
        </w:rPr>
      </w:pPr>
    </w:p>
    <w:p w14:paraId="1C0268BF">
      <w:pPr>
        <w:pStyle w:val="5"/>
        <w:rPr>
          <w:rFonts w:ascii="Courier New"/>
        </w:rPr>
      </w:pPr>
    </w:p>
    <w:p w14:paraId="56FA068D">
      <w:pPr>
        <w:pStyle w:val="5"/>
        <w:rPr>
          <w:rFonts w:ascii="Courier New"/>
        </w:rPr>
      </w:pPr>
    </w:p>
    <w:p w14:paraId="7095F4DD">
      <w:pPr>
        <w:pStyle w:val="5"/>
        <w:rPr>
          <w:rFonts w:ascii="Courier New"/>
        </w:rPr>
      </w:pPr>
    </w:p>
    <w:p w14:paraId="4822C9B5">
      <w:pPr>
        <w:pStyle w:val="5"/>
        <w:rPr>
          <w:rFonts w:ascii="Courier New"/>
        </w:rPr>
      </w:pPr>
    </w:p>
    <w:p w14:paraId="69495D01">
      <w:pPr>
        <w:pStyle w:val="5"/>
        <w:rPr>
          <w:rFonts w:ascii="Courier New"/>
        </w:rPr>
      </w:pPr>
    </w:p>
    <w:p w14:paraId="19999706">
      <w:pPr>
        <w:pStyle w:val="5"/>
        <w:rPr>
          <w:rFonts w:ascii="Courier New"/>
        </w:rPr>
      </w:pPr>
    </w:p>
    <w:p w14:paraId="49F4D597">
      <w:pPr>
        <w:spacing w:before="0" w:line="230" w:lineRule="auto"/>
        <w:ind w:right="234"/>
        <w:jc w:val="left"/>
        <w:rPr>
          <w:b/>
          <w:sz w:val="18"/>
        </w:rPr>
      </w:pPr>
    </w:p>
    <w:p w14:paraId="39378AD8">
      <w:pPr>
        <w:spacing w:before="0" w:line="230" w:lineRule="auto"/>
        <w:ind w:right="234"/>
        <w:jc w:val="left"/>
        <w:rPr>
          <w:b/>
          <w:sz w:val="18"/>
        </w:rPr>
      </w:pPr>
    </w:p>
    <w:p w14:paraId="546F1D15">
      <w:pPr>
        <w:pStyle w:val="5"/>
        <w:spacing w:before="13"/>
        <w:rPr>
          <w:b/>
          <w:sz w:val="18"/>
        </w:rPr>
      </w:pPr>
    </w:p>
    <w:p w14:paraId="39F6F02E">
      <w:pPr>
        <w:pStyle w:val="9"/>
        <w:numPr>
          <w:ilvl w:val="0"/>
          <w:numId w:val="0"/>
        </w:numPr>
        <w:tabs>
          <w:tab w:val="left" w:pos="2026"/>
        </w:tabs>
        <w:spacing w:before="0" w:after="0" w:line="240" w:lineRule="auto"/>
        <w:ind w:right="0" w:rightChars="0"/>
        <w:jc w:val="left"/>
        <w:rPr>
          <w:rFonts w:hint="default"/>
          <w:smallCaps/>
          <w:spacing w:val="-2"/>
          <w:sz w:val="20"/>
          <w:lang w:val="en-US"/>
        </w:rPr>
      </w:pPr>
      <w:r>
        <w:rPr>
          <w:rFonts w:hint="default"/>
          <w:smallCaps/>
          <w:spacing w:val="-2"/>
          <w:sz w:val="20"/>
          <w:lang w:val="en-US"/>
        </w:rPr>
        <w:tab/>
      </w:r>
    </w:p>
    <w:p w14:paraId="0F57353F">
      <w:pPr>
        <w:pStyle w:val="9"/>
        <w:numPr>
          <w:ilvl w:val="0"/>
          <w:numId w:val="1"/>
        </w:numPr>
        <w:tabs>
          <w:tab w:val="left" w:pos="2026"/>
          <w:tab w:val="clear" w:pos="2105"/>
        </w:tabs>
        <w:spacing w:before="0" w:after="0" w:line="240" w:lineRule="auto"/>
        <w:ind w:left="2105" w:leftChars="0" w:right="0" w:rightChars="0" w:hanging="425" w:firstLineChars="0"/>
        <w:jc w:val="left"/>
        <w:rPr>
          <w:rFonts w:ascii="Times New Roman" w:hAnsi="Times New Roman" w:eastAsia="SimSun" w:cs="Times New Roman"/>
          <w:smallCaps/>
          <w:sz w:val="20"/>
          <w:szCs w:val="20"/>
          <w:lang w:val="en-US" w:eastAsia="en-US" w:bidi="ar-SA"/>
        </w:rPr>
      </w:pPr>
      <w:r>
        <w:rPr>
          <w:rFonts w:ascii="Times New Roman" w:hAnsi="Times New Roman" w:eastAsia="SimSun" w:cs="Times New Roman"/>
          <w:smallCaps/>
          <w:sz w:val="20"/>
          <w:szCs w:val="20"/>
          <w:lang w:val="en-US" w:eastAsia="en-US" w:bidi="ar-SA"/>
        </w:rPr>
        <w:t>Introduction</w:t>
      </w:r>
    </w:p>
    <w:p w14:paraId="6644F1E4">
      <w:pPr>
        <w:pStyle w:val="5"/>
        <w:spacing w:before="98" w:line="249" w:lineRule="auto"/>
        <w:ind w:left="199" w:right="257" w:firstLine="199"/>
        <w:jc w:val="both"/>
        <w:rPr>
          <w:rFonts w:hint="default"/>
          <w:lang w:val="en-US" w:eastAsia="en-US"/>
        </w:rPr>
      </w:pPr>
      <w:r>
        <w:rPr>
          <w:rFonts w:hint="default"/>
          <w:lang w:val="en-US" w:eastAsia="en-US"/>
        </w:rPr>
        <w:t>Campus placement preparation has become a task for undergraduate students. The reason is that recruiters are now expecting technical skills, especially in software development, data analytics and machine learning. Students usually depend on resources to get ready—like question banks, video tutorials coding websites and mock interviews arranged by peers. These tools can help on their own. They don’t work well together. They also rarely match the job role a student wants.</w:t>
      </w:r>
    </w:p>
    <w:p w14:paraId="7B3DA472">
      <w:pPr>
        <w:pStyle w:val="5"/>
        <w:spacing w:before="98" w:line="249" w:lineRule="auto"/>
        <w:ind w:left="199" w:right="257" w:firstLine="199"/>
        <w:jc w:val="both"/>
        <w:rPr>
          <w:rFonts w:hint="default"/>
          <w:lang w:val="en-US" w:eastAsia="en-US"/>
        </w:rPr>
      </w:pPr>
      <w:r>
        <w:rPr>
          <w:rFonts w:hint="default"/>
          <w:lang w:val="en-US" w:eastAsia="en-US"/>
        </w:rPr>
        <w:t>One big problem with preparation materials is that they are not role-specific. Whether a student is going for a Python developer job, a data analyst role or a machine learning engineer position they often face the general questions.. In real hiring each role has different expectations. The topics emphasized vary. So do the interview styles. A Python developer might be tested heavily on frameworks and syntax while a data analyst may need stats and visualization knowledge. Yet current resources treat all candidates the same.</w:t>
      </w:r>
    </w:p>
    <w:p w14:paraId="2A0543C8">
      <w:pPr>
        <w:pStyle w:val="5"/>
        <w:spacing w:before="98" w:line="249" w:lineRule="auto"/>
        <w:ind w:left="199" w:right="257" w:firstLine="199"/>
        <w:jc w:val="both"/>
        <w:rPr>
          <w:rFonts w:hint="default"/>
          <w:lang w:val="en-US" w:eastAsia="en-US"/>
        </w:rPr>
      </w:pPr>
      <w:r>
        <w:rPr>
          <w:rFonts w:hint="default"/>
          <w:lang w:val="en-US" w:eastAsia="en-US"/>
        </w:rPr>
        <w:t>Another issue is that question banks are static. Once a set of questions is made students who take the test again usually see the same questions or ones very similar to them. This makes repeated practice less useful. Of helping identify what a student still struggles with it just lets them memorize answers. That’s not how learning works.</w:t>
      </w:r>
    </w:p>
    <w:p w14:paraId="0E2C0810">
      <w:pPr>
        <w:pStyle w:val="5"/>
        <w:widowControl w:val="0"/>
        <w:autoSpaceDE w:val="0"/>
        <w:autoSpaceDN w:val="0"/>
        <w:spacing w:before="82" w:after="0" w:line="249" w:lineRule="auto"/>
        <w:ind w:left="74" w:right="222" w:firstLine="204"/>
        <w:jc w:val="both"/>
        <w:rPr>
          <w:rFonts w:hint="default"/>
          <w:lang w:val="en-US" w:eastAsia="en-US"/>
        </w:rPr>
      </w:pPr>
    </w:p>
    <w:p w14:paraId="1BE0B3E7">
      <w:pPr>
        <w:pStyle w:val="5"/>
        <w:spacing w:before="1" w:line="249" w:lineRule="auto"/>
        <w:ind w:left="74" w:right="232" w:firstLine="204"/>
        <w:jc w:val="both"/>
      </w:pPr>
    </w:p>
    <w:p w14:paraId="2ADFC4C5">
      <w:pPr>
        <w:pStyle w:val="5"/>
        <w:spacing w:after="0" w:line="249" w:lineRule="auto"/>
        <w:jc w:val="both"/>
        <w:sectPr>
          <w:type w:val="continuous"/>
          <w:pgSz w:w="12240" w:h="15840"/>
          <w:pgMar w:top="900" w:right="720" w:bottom="280" w:left="720" w:header="720" w:footer="720" w:gutter="0"/>
          <w:cols w:equalWidth="0" w:num="2">
            <w:col w:w="5401" w:space="40"/>
            <w:col w:w="5359"/>
          </w:cols>
        </w:sectPr>
      </w:pPr>
    </w:p>
    <w:p w14:paraId="5882F030">
      <w:pPr>
        <w:spacing w:line="240" w:lineRule="auto"/>
        <w:ind w:left="1986" w:right="0" w:firstLine="0"/>
        <w:rPr>
          <w:sz w:val="20"/>
        </w:rPr>
      </w:pPr>
      <w:r>
        <w:rPr>
          <w:sz w:val="20"/>
        </w:rPr>
        <mc:AlternateContent>
          <mc:Choice Requires="wpg">
            <w:drawing>
              <wp:inline distT="0" distB="0" distL="0" distR="0">
                <wp:extent cx="995680" cy="1352550"/>
                <wp:effectExtent l="9525" t="0" r="0" b="9525"/>
                <wp:docPr id="1" name="Group 1"/>
                <wp:cNvGraphicFramePr/>
                <a:graphic xmlns:a="http://schemas.openxmlformats.org/drawingml/2006/main">
                  <a:graphicData uri="http://schemas.microsoft.com/office/word/2010/wordprocessingGroup">
                    <wpg:wgp>
                      <wpg:cNvGrpSpPr/>
                      <wpg:grpSpPr>
                        <a:xfrm>
                          <a:off x="0" y="0"/>
                          <a:ext cx="995680" cy="1352550"/>
                          <a:chOff x="0" y="0"/>
                          <a:chExt cx="995680" cy="1352550"/>
                        </a:xfrm>
                      </wpg:grpSpPr>
                      <wps:wsp>
                        <wps:cNvPr id="2" name="Graphic 2"/>
                        <wps:cNvSpPr/>
                        <wps:spPr>
                          <a:xfrm>
                            <a:off x="29633" y="2530"/>
                            <a:ext cx="936625" cy="198120"/>
                          </a:xfrm>
                          <a:custGeom>
                            <a:avLst/>
                            <a:gdLst/>
                            <a:ahLst/>
                            <a:cxnLst/>
                            <a:rect l="l" t="t" r="r" b="b"/>
                            <a:pathLst>
                              <a:path w="936625" h="198120">
                                <a:moveTo>
                                  <a:pt x="885402" y="0"/>
                                </a:moveTo>
                                <a:lnTo>
                                  <a:pt x="50610" y="0"/>
                                </a:lnTo>
                                <a:lnTo>
                                  <a:pt x="30910" y="3977"/>
                                </a:lnTo>
                                <a:lnTo>
                                  <a:pt x="14823" y="14823"/>
                                </a:lnTo>
                                <a:lnTo>
                                  <a:pt x="3977" y="30910"/>
                                </a:lnTo>
                                <a:lnTo>
                                  <a:pt x="0" y="50610"/>
                                </a:lnTo>
                                <a:lnTo>
                                  <a:pt x="0" y="147392"/>
                                </a:lnTo>
                                <a:lnTo>
                                  <a:pt x="3977" y="167092"/>
                                </a:lnTo>
                                <a:lnTo>
                                  <a:pt x="14823" y="183179"/>
                                </a:lnTo>
                                <a:lnTo>
                                  <a:pt x="30910" y="194025"/>
                                </a:lnTo>
                                <a:lnTo>
                                  <a:pt x="50610" y="198003"/>
                                </a:lnTo>
                                <a:lnTo>
                                  <a:pt x="885402" y="198003"/>
                                </a:lnTo>
                                <a:lnTo>
                                  <a:pt x="905103" y="194025"/>
                                </a:lnTo>
                                <a:lnTo>
                                  <a:pt x="921190" y="183179"/>
                                </a:lnTo>
                                <a:lnTo>
                                  <a:pt x="932036" y="167092"/>
                                </a:lnTo>
                                <a:lnTo>
                                  <a:pt x="936013" y="147392"/>
                                </a:lnTo>
                                <a:lnTo>
                                  <a:pt x="936013" y="50610"/>
                                </a:lnTo>
                                <a:lnTo>
                                  <a:pt x="932036" y="30910"/>
                                </a:lnTo>
                                <a:lnTo>
                                  <a:pt x="921190" y="14823"/>
                                </a:lnTo>
                                <a:lnTo>
                                  <a:pt x="905103" y="3977"/>
                                </a:lnTo>
                                <a:lnTo>
                                  <a:pt x="885402" y="0"/>
                                </a:lnTo>
                                <a:close/>
                              </a:path>
                            </a:pathLst>
                          </a:custGeom>
                          <a:solidFill>
                            <a:srgbClr val="F4F4F4"/>
                          </a:solidFill>
                        </wps:spPr>
                        <wps:bodyPr wrap="square" lIns="0" tIns="0" rIns="0" bIns="0" rtlCol="0">
                          <a:noAutofit/>
                        </wps:bodyPr>
                      </wps:wsp>
                      <wps:wsp>
                        <wps:cNvPr id="3" name="Graphic 3"/>
                        <wps:cNvSpPr/>
                        <wps:spPr>
                          <a:xfrm>
                            <a:off x="29633" y="2530"/>
                            <a:ext cx="936625" cy="198120"/>
                          </a:xfrm>
                          <a:custGeom>
                            <a:avLst/>
                            <a:gdLst/>
                            <a:ahLst/>
                            <a:cxnLst/>
                            <a:rect l="l" t="t" r="r" b="b"/>
                            <a:pathLst>
                              <a:path w="936625" h="198120">
                                <a:moveTo>
                                  <a:pt x="885402" y="0"/>
                                </a:moveTo>
                                <a:lnTo>
                                  <a:pt x="50610" y="0"/>
                                </a:lnTo>
                                <a:lnTo>
                                  <a:pt x="30910" y="3977"/>
                                </a:lnTo>
                                <a:lnTo>
                                  <a:pt x="14823" y="14823"/>
                                </a:lnTo>
                                <a:lnTo>
                                  <a:pt x="3977" y="30910"/>
                                </a:lnTo>
                                <a:lnTo>
                                  <a:pt x="0" y="50610"/>
                                </a:lnTo>
                                <a:lnTo>
                                  <a:pt x="0" y="147392"/>
                                </a:lnTo>
                                <a:lnTo>
                                  <a:pt x="3977" y="167092"/>
                                </a:lnTo>
                                <a:lnTo>
                                  <a:pt x="14823" y="183179"/>
                                </a:lnTo>
                                <a:lnTo>
                                  <a:pt x="30910" y="194025"/>
                                </a:lnTo>
                                <a:lnTo>
                                  <a:pt x="50610" y="198003"/>
                                </a:lnTo>
                                <a:lnTo>
                                  <a:pt x="885402" y="198003"/>
                                </a:lnTo>
                                <a:lnTo>
                                  <a:pt x="905103" y="194025"/>
                                </a:lnTo>
                                <a:lnTo>
                                  <a:pt x="921190" y="183179"/>
                                </a:lnTo>
                                <a:lnTo>
                                  <a:pt x="932036" y="167092"/>
                                </a:lnTo>
                                <a:lnTo>
                                  <a:pt x="936013" y="147392"/>
                                </a:lnTo>
                                <a:lnTo>
                                  <a:pt x="936013" y="50610"/>
                                </a:lnTo>
                                <a:lnTo>
                                  <a:pt x="932036" y="30910"/>
                                </a:lnTo>
                                <a:lnTo>
                                  <a:pt x="921190" y="14823"/>
                                </a:lnTo>
                                <a:lnTo>
                                  <a:pt x="905103" y="3977"/>
                                </a:lnTo>
                                <a:lnTo>
                                  <a:pt x="885402" y="0"/>
                                </a:lnTo>
                                <a:close/>
                              </a:path>
                            </a:pathLst>
                          </a:custGeom>
                          <a:ln w="5060">
                            <a:solidFill>
                              <a:srgbClr val="000000"/>
                            </a:solidFill>
                            <a:prstDash val="solid"/>
                          </a:ln>
                        </wps:spPr>
                        <wps:bodyPr wrap="square" lIns="0" tIns="0" rIns="0" bIns="0" rtlCol="0">
                          <a:noAutofit/>
                        </wps:bodyPr>
                      </wps:wsp>
                      <wps:wsp>
                        <wps:cNvPr id="4" name="Graphic 4"/>
                        <wps:cNvSpPr/>
                        <wps:spPr>
                          <a:xfrm>
                            <a:off x="2530" y="385596"/>
                            <a:ext cx="990600" cy="198120"/>
                          </a:xfrm>
                          <a:custGeom>
                            <a:avLst/>
                            <a:gdLst/>
                            <a:ahLst/>
                            <a:cxnLst/>
                            <a:rect l="l" t="t" r="r" b="b"/>
                            <a:pathLst>
                              <a:path w="990600" h="198120">
                                <a:moveTo>
                                  <a:pt x="939609" y="0"/>
                                </a:moveTo>
                                <a:lnTo>
                                  <a:pt x="50610" y="0"/>
                                </a:lnTo>
                                <a:lnTo>
                                  <a:pt x="30910" y="3977"/>
                                </a:lnTo>
                                <a:lnTo>
                                  <a:pt x="14823" y="14823"/>
                                </a:lnTo>
                                <a:lnTo>
                                  <a:pt x="3977" y="30910"/>
                                </a:lnTo>
                                <a:lnTo>
                                  <a:pt x="0" y="50610"/>
                                </a:lnTo>
                                <a:lnTo>
                                  <a:pt x="0" y="147392"/>
                                </a:lnTo>
                                <a:lnTo>
                                  <a:pt x="3977" y="167092"/>
                                </a:lnTo>
                                <a:lnTo>
                                  <a:pt x="14823" y="183179"/>
                                </a:lnTo>
                                <a:lnTo>
                                  <a:pt x="30910" y="194026"/>
                                </a:lnTo>
                                <a:lnTo>
                                  <a:pt x="50610" y="198003"/>
                                </a:lnTo>
                                <a:lnTo>
                                  <a:pt x="939609" y="198003"/>
                                </a:lnTo>
                                <a:lnTo>
                                  <a:pt x="959309" y="194026"/>
                                </a:lnTo>
                                <a:lnTo>
                                  <a:pt x="975397" y="183179"/>
                                </a:lnTo>
                                <a:lnTo>
                                  <a:pt x="986243" y="167092"/>
                                </a:lnTo>
                                <a:lnTo>
                                  <a:pt x="990220" y="147392"/>
                                </a:lnTo>
                                <a:lnTo>
                                  <a:pt x="990220" y="50610"/>
                                </a:lnTo>
                                <a:lnTo>
                                  <a:pt x="986243" y="30910"/>
                                </a:lnTo>
                                <a:lnTo>
                                  <a:pt x="975397" y="14823"/>
                                </a:lnTo>
                                <a:lnTo>
                                  <a:pt x="959309" y="3977"/>
                                </a:lnTo>
                                <a:lnTo>
                                  <a:pt x="939609" y="0"/>
                                </a:lnTo>
                                <a:close/>
                              </a:path>
                            </a:pathLst>
                          </a:custGeom>
                          <a:solidFill>
                            <a:srgbClr val="F4F4F4"/>
                          </a:solidFill>
                        </wps:spPr>
                        <wps:bodyPr wrap="square" lIns="0" tIns="0" rIns="0" bIns="0" rtlCol="0">
                          <a:noAutofit/>
                        </wps:bodyPr>
                      </wps:wsp>
                      <wps:wsp>
                        <wps:cNvPr id="5" name="Graphic 5"/>
                        <wps:cNvSpPr/>
                        <wps:spPr>
                          <a:xfrm>
                            <a:off x="2530" y="385596"/>
                            <a:ext cx="990600" cy="198120"/>
                          </a:xfrm>
                          <a:custGeom>
                            <a:avLst/>
                            <a:gdLst/>
                            <a:ahLst/>
                            <a:cxnLst/>
                            <a:rect l="l" t="t" r="r" b="b"/>
                            <a:pathLst>
                              <a:path w="990600" h="198120">
                                <a:moveTo>
                                  <a:pt x="939609" y="0"/>
                                </a:moveTo>
                                <a:lnTo>
                                  <a:pt x="50610" y="0"/>
                                </a:lnTo>
                                <a:lnTo>
                                  <a:pt x="30910" y="3977"/>
                                </a:lnTo>
                                <a:lnTo>
                                  <a:pt x="14823" y="14823"/>
                                </a:lnTo>
                                <a:lnTo>
                                  <a:pt x="3977" y="30910"/>
                                </a:lnTo>
                                <a:lnTo>
                                  <a:pt x="0" y="50610"/>
                                </a:lnTo>
                                <a:lnTo>
                                  <a:pt x="0" y="147392"/>
                                </a:lnTo>
                                <a:lnTo>
                                  <a:pt x="3977" y="167092"/>
                                </a:lnTo>
                                <a:lnTo>
                                  <a:pt x="14823" y="183179"/>
                                </a:lnTo>
                                <a:lnTo>
                                  <a:pt x="30910" y="194026"/>
                                </a:lnTo>
                                <a:lnTo>
                                  <a:pt x="50610" y="198003"/>
                                </a:lnTo>
                                <a:lnTo>
                                  <a:pt x="939609" y="198003"/>
                                </a:lnTo>
                                <a:lnTo>
                                  <a:pt x="959309" y="194026"/>
                                </a:lnTo>
                                <a:lnTo>
                                  <a:pt x="975397" y="183179"/>
                                </a:lnTo>
                                <a:lnTo>
                                  <a:pt x="986243" y="167092"/>
                                </a:lnTo>
                                <a:lnTo>
                                  <a:pt x="990220" y="147392"/>
                                </a:lnTo>
                                <a:lnTo>
                                  <a:pt x="990220" y="50610"/>
                                </a:lnTo>
                                <a:lnTo>
                                  <a:pt x="986243" y="30910"/>
                                </a:lnTo>
                                <a:lnTo>
                                  <a:pt x="975397" y="14823"/>
                                </a:lnTo>
                                <a:lnTo>
                                  <a:pt x="959309" y="3977"/>
                                </a:lnTo>
                                <a:lnTo>
                                  <a:pt x="939609" y="0"/>
                                </a:lnTo>
                                <a:close/>
                              </a:path>
                            </a:pathLst>
                          </a:custGeom>
                          <a:ln w="5060">
                            <a:solidFill>
                              <a:srgbClr val="000000"/>
                            </a:solidFill>
                            <a:prstDash val="solid"/>
                          </a:ln>
                        </wps:spPr>
                        <wps:bodyPr wrap="square" lIns="0" tIns="0" rIns="0" bIns="0" rtlCol="0">
                          <a:noAutofit/>
                        </wps:bodyPr>
                      </wps:wsp>
                      <wps:wsp>
                        <wps:cNvPr id="6" name="Graphic 6"/>
                        <wps:cNvSpPr/>
                        <wps:spPr>
                          <a:xfrm>
                            <a:off x="29633" y="768663"/>
                            <a:ext cx="936625" cy="198120"/>
                          </a:xfrm>
                          <a:custGeom>
                            <a:avLst/>
                            <a:gdLst/>
                            <a:ahLst/>
                            <a:cxnLst/>
                            <a:rect l="l" t="t" r="r" b="b"/>
                            <a:pathLst>
                              <a:path w="936625" h="198120">
                                <a:moveTo>
                                  <a:pt x="885402" y="0"/>
                                </a:moveTo>
                                <a:lnTo>
                                  <a:pt x="50610" y="0"/>
                                </a:lnTo>
                                <a:lnTo>
                                  <a:pt x="30910" y="3977"/>
                                </a:lnTo>
                                <a:lnTo>
                                  <a:pt x="14823" y="14823"/>
                                </a:lnTo>
                                <a:lnTo>
                                  <a:pt x="3977" y="30910"/>
                                </a:lnTo>
                                <a:lnTo>
                                  <a:pt x="0" y="50610"/>
                                </a:lnTo>
                                <a:lnTo>
                                  <a:pt x="0" y="147392"/>
                                </a:lnTo>
                                <a:lnTo>
                                  <a:pt x="3977" y="167092"/>
                                </a:lnTo>
                                <a:lnTo>
                                  <a:pt x="14823" y="183180"/>
                                </a:lnTo>
                                <a:lnTo>
                                  <a:pt x="30910" y="194026"/>
                                </a:lnTo>
                                <a:lnTo>
                                  <a:pt x="50610" y="198003"/>
                                </a:lnTo>
                                <a:lnTo>
                                  <a:pt x="885402" y="198003"/>
                                </a:lnTo>
                                <a:lnTo>
                                  <a:pt x="905103" y="194026"/>
                                </a:lnTo>
                                <a:lnTo>
                                  <a:pt x="921190" y="183180"/>
                                </a:lnTo>
                                <a:lnTo>
                                  <a:pt x="932036" y="167092"/>
                                </a:lnTo>
                                <a:lnTo>
                                  <a:pt x="936013" y="147392"/>
                                </a:lnTo>
                                <a:lnTo>
                                  <a:pt x="936013" y="50610"/>
                                </a:lnTo>
                                <a:lnTo>
                                  <a:pt x="932036" y="30910"/>
                                </a:lnTo>
                                <a:lnTo>
                                  <a:pt x="921190" y="14823"/>
                                </a:lnTo>
                                <a:lnTo>
                                  <a:pt x="905103" y="3977"/>
                                </a:lnTo>
                                <a:lnTo>
                                  <a:pt x="885402" y="0"/>
                                </a:lnTo>
                                <a:close/>
                              </a:path>
                            </a:pathLst>
                          </a:custGeom>
                          <a:solidFill>
                            <a:srgbClr val="F4F4F4"/>
                          </a:solidFill>
                        </wps:spPr>
                        <wps:bodyPr wrap="square" lIns="0" tIns="0" rIns="0" bIns="0" rtlCol="0">
                          <a:noAutofit/>
                        </wps:bodyPr>
                      </wps:wsp>
                      <wps:wsp>
                        <wps:cNvPr id="7" name="Graphic 7"/>
                        <wps:cNvSpPr/>
                        <wps:spPr>
                          <a:xfrm>
                            <a:off x="29633" y="768663"/>
                            <a:ext cx="936625" cy="198120"/>
                          </a:xfrm>
                          <a:custGeom>
                            <a:avLst/>
                            <a:gdLst/>
                            <a:ahLst/>
                            <a:cxnLst/>
                            <a:rect l="l" t="t" r="r" b="b"/>
                            <a:pathLst>
                              <a:path w="936625" h="198120">
                                <a:moveTo>
                                  <a:pt x="885402" y="0"/>
                                </a:moveTo>
                                <a:lnTo>
                                  <a:pt x="50610" y="0"/>
                                </a:lnTo>
                                <a:lnTo>
                                  <a:pt x="30910" y="3977"/>
                                </a:lnTo>
                                <a:lnTo>
                                  <a:pt x="14823" y="14823"/>
                                </a:lnTo>
                                <a:lnTo>
                                  <a:pt x="3977" y="30910"/>
                                </a:lnTo>
                                <a:lnTo>
                                  <a:pt x="0" y="50610"/>
                                </a:lnTo>
                                <a:lnTo>
                                  <a:pt x="0" y="147392"/>
                                </a:lnTo>
                                <a:lnTo>
                                  <a:pt x="3977" y="167092"/>
                                </a:lnTo>
                                <a:lnTo>
                                  <a:pt x="14823" y="183180"/>
                                </a:lnTo>
                                <a:lnTo>
                                  <a:pt x="30910" y="194026"/>
                                </a:lnTo>
                                <a:lnTo>
                                  <a:pt x="50610" y="198003"/>
                                </a:lnTo>
                                <a:lnTo>
                                  <a:pt x="885402" y="198003"/>
                                </a:lnTo>
                                <a:lnTo>
                                  <a:pt x="905103" y="194026"/>
                                </a:lnTo>
                                <a:lnTo>
                                  <a:pt x="921190" y="183180"/>
                                </a:lnTo>
                                <a:lnTo>
                                  <a:pt x="932036" y="167092"/>
                                </a:lnTo>
                                <a:lnTo>
                                  <a:pt x="936013" y="147392"/>
                                </a:lnTo>
                                <a:lnTo>
                                  <a:pt x="936013" y="50610"/>
                                </a:lnTo>
                                <a:lnTo>
                                  <a:pt x="932036" y="30910"/>
                                </a:lnTo>
                                <a:lnTo>
                                  <a:pt x="921190" y="14823"/>
                                </a:lnTo>
                                <a:lnTo>
                                  <a:pt x="905103" y="3977"/>
                                </a:lnTo>
                                <a:lnTo>
                                  <a:pt x="885402" y="0"/>
                                </a:lnTo>
                                <a:close/>
                              </a:path>
                            </a:pathLst>
                          </a:custGeom>
                          <a:ln w="5060">
                            <a:solidFill>
                              <a:srgbClr val="000000"/>
                            </a:solidFill>
                            <a:prstDash val="solid"/>
                          </a:ln>
                        </wps:spPr>
                        <wps:bodyPr wrap="square" lIns="0" tIns="0" rIns="0" bIns="0" rtlCol="0">
                          <a:noAutofit/>
                        </wps:bodyPr>
                      </wps:wsp>
                      <wps:wsp>
                        <wps:cNvPr id="8" name="Graphic 8"/>
                        <wps:cNvSpPr/>
                        <wps:spPr>
                          <a:xfrm>
                            <a:off x="29633" y="1151729"/>
                            <a:ext cx="936625" cy="198120"/>
                          </a:xfrm>
                          <a:custGeom>
                            <a:avLst/>
                            <a:gdLst/>
                            <a:ahLst/>
                            <a:cxnLst/>
                            <a:rect l="l" t="t" r="r" b="b"/>
                            <a:pathLst>
                              <a:path w="936625" h="198120">
                                <a:moveTo>
                                  <a:pt x="885402" y="0"/>
                                </a:moveTo>
                                <a:lnTo>
                                  <a:pt x="50610" y="0"/>
                                </a:lnTo>
                                <a:lnTo>
                                  <a:pt x="30910" y="3977"/>
                                </a:lnTo>
                                <a:lnTo>
                                  <a:pt x="14823" y="14823"/>
                                </a:lnTo>
                                <a:lnTo>
                                  <a:pt x="3977" y="30910"/>
                                </a:lnTo>
                                <a:lnTo>
                                  <a:pt x="0" y="50610"/>
                                </a:lnTo>
                                <a:lnTo>
                                  <a:pt x="0" y="147392"/>
                                </a:lnTo>
                                <a:lnTo>
                                  <a:pt x="3977" y="167092"/>
                                </a:lnTo>
                                <a:lnTo>
                                  <a:pt x="14823" y="183180"/>
                                </a:lnTo>
                                <a:lnTo>
                                  <a:pt x="30910" y="194026"/>
                                </a:lnTo>
                                <a:lnTo>
                                  <a:pt x="50610" y="198003"/>
                                </a:lnTo>
                                <a:lnTo>
                                  <a:pt x="885402" y="198003"/>
                                </a:lnTo>
                                <a:lnTo>
                                  <a:pt x="905103" y="194026"/>
                                </a:lnTo>
                                <a:lnTo>
                                  <a:pt x="921190" y="183180"/>
                                </a:lnTo>
                                <a:lnTo>
                                  <a:pt x="932036" y="167092"/>
                                </a:lnTo>
                                <a:lnTo>
                                  <a:pt x="936013" y="147392"/>
                                </a:lnTo>
                                <a:lnTo>
                                  <a:pt x="936013" y="50610"/>
                                </a:lnTo>
                                <a:lnTo>
                                  <a:pt x="932036" y="30910"/>
                                </a:lnTo>
                                <a:lnTo>
                                  <a:pt x="921190" y="14823"/>
                                </a:lnTo>
                                <a:lnTo>
                                  <a:pt x="905103" y="3977"/>
                                </a:lnTo>
                                <a:lnTo>
                                  <a:pt x="885402" y="0"/>
                                </a:lnTo>
                                <a:close/>
                              </a:path>
                            </a:pathLst>
                          </a:custGeom>
                          <a:solidFill>
                            <a:srgbClr val="F4F4F4"/>
                          </a:solidFill>
                        </wps:spPr>
                        <wps:bodyPr wrap="square" lIns="0" tIns="0" rIns="0" bIns="0" rtlCol="0">
                          <a:noAutofit/>
                        </wps:bodyPr>
                      </wps:wsp>
                      <wps:wsp>
                        <wps:cNvPr id="9" name="Graphic 9"/>
                        <wps:cNvSpPr/>
                        <wps:spPr>
                          <a:xfrm>
                            <a:off x="29633" y="203064"/>
                            <a:ext cx="936625" cy="1146810"/>
                          </a:xfrm>
                          <a:custGeom>
                            <a:avLst/>
                            <a:gdLst/>
                            <a:ahLst/>
                            <a:cxnLst/>
                            <a:rect l="l" t="t" r="r" b="b"/>
                            <a:pathLst>
                              <a:path w="936625" h="1146810">
                                <a:moveTo>
                                  <a:pt x="885402" y="948665"/>
                                </a:moveTo>
                                <a:lnTo>
                                  <a:pt x="50610" y="948665"/>
                                </a:lnTo>
                                <a:lnTo>
                                  <a:pt x="30910" y="952642"/>
                                </a:lnTo>
                                <a:lnTo>
                                  <a:pt x="14823" y="963488"/>
                                </a:lnTo>
                                <a:lnTo>
                                  <a:pt x="3977" y="979576"/>
                                </a:lnTo>
                                <a:lnTo>
                                  <a:pt x="0" y="999276"/>
                                </a:lnTo>
                                <a:lnTo>
                                  <a:pt x="0" y="1096058"/>
                                </a:lnTo>
                                <a:lnTo>
                                  <a:pt x="3977" y="1115758"/>
                                </a:lnTo>
                                <a:lnTo>
                                  <a:pt x="14823" y="1131845"/>
                                </a:lnTo>
                                <a:lnTo>
                                  <a:pt x="30910" y="1142691"/>
                                </a:lnTo>
                                <a:lnTo>
                                  <a:pt x="50610" y="1146668"/>
                                </a:lnTo>
                                <a:lnTo>
                                  <a:pt x="885402" y="1146668"/>
                                </a:lnTo>
                                <a:lnTo>
                                  <a:pt x="905103" y="1142691"/>
                                </a:lnTo>
                                <a:lnTo>
                                  <a:pt x="921190" y="1131845"/>
                                </a:lnTo>
                                <a:lnTo>
                                  <a:pt x="932036" y="1115758"/>
                                </a:lnTo>
                                <a:lnTo>
                                  <a:pt x="936013" y="1096058"/>
                                </a:lnTo>
                                <a:lnTo>
                                  <a:pt x="936013" y="999276"/>
                                </a:lnTo>
                                <a:lnTo>
                                  <a:pt x="932036" y="979576"/>
                                </a:lnTo>
                                <a:lnTo>
                                  <a:pt x="921190" y="963488"/>
                                </a:lnTo>
                                <a:lnTo>
                                  <a:pt x="905103" y="952642"/>
                                </a:lnTo>
                                <a:lnTo>
                                  <a:pt x="885402" y="948665"/>
                                </a:lnTo>
                                <a:close/>
                              </a:path>
                              <a:path w="936625" h="1146810">
                                <a:moveTo>
                                  <a:pt x="468006" y="0"/>
                                </a:moveTo>
                                <a:lnTo>
                                  <a:pt x="468006" y="121799"/>
                                </a:lnTo>
                              </a:path>
                            </a:pathLst>
                          </a:custGeom>
                          <a:ln w="5060">
                            <a:solidFill>
                              <a:srgbClr val="000000"/>
                            </a:solidFill>
                            <a:prstDash val="solid"/>
                          </a:ln>
                        </wps:spPr>
                        <wps:bodyPr wrap="square" lIns="0" tIns="0" rIns="0" bIns="0" rtlCol="0">
                          <a:noAutofit/>
                        </wps:bodyPr>
                      </wps:wsp>
                      <wps:wsp>
                        <wps:cNvPr id="10" name="Graphic 10"/>
                        <wps:cNvSpPr/>
                        <wps:spPr>
                          <a:xfrm>
                            <a:off x="479271" y="324864"/>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1" name="Graphic 11"/>
                        <wps:cNvSpPr/>
                        <wps:spPr>
                          <a:xfrm>
                            <a:off x="479271" y="324864"/>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2" name="Graphic 12"/>
                        <wps:cNvSpPr/>
                        <wps:spPr>
                          <a:xfrm>
                            <a:off x="497640" y="586130"/>
                            <a:ext cx="1270" cy="121920"/>
                          </a:xfrm>
                          <a:custGeom>
                            <a:avLst/>
                            <a:gdLst/>
                            <a:ahLst/>
                            <a:cxnLst/>
                            <a:rect l="l" t="t" r="r" b="b"/>
                            <a:pathLst>
                              <a:path h="121920">
                                <a:moveTo>
                                  <a:pt x="0" y="0"/>
                                </a:moveTo>
                                <a:lnTo>
                                  <a:pt x="0" y="121799"/>
                                </a:lnTo>
                              </a:path>
                            </a:pathLst>
                          </a:custGeom>
                          <a:ln w="5060">
                            <a:solidFill>
                              <a:srgbClr val="000000"/>
                            </a:solidFill>
                            <a:prstDash val="solid"/>
                          </a:ln>
                        </wps:spPr>
                        <wps:bodyPr wrap="square" lIns="0" tIns="0" rIns="0" bIns="0" rtlCol="0">
                          <a:noAutofit/>
                        </wps:bodyPr>
                      </wps:wsp>
                      <wps:wsp>
                        <wps:cNvPr id="13" name="Graphic 13"/>
                        <wps:cNvSpPr/>
                        <wps:spPr>
                          <a:xfrm>
                            <a:off x="479271" y="70793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4" name="Graphic 14"/>
                        <wps:cNvSpPr/>
                        <wps:spPr>
                          <a:xfrm>
                            <a:off x="479271" y="70793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5" name="Graphic 15"/>
                        <wps:cNvSpPr/>
                        <wps:spPr>
                          <a:xfrm>
                            <a:off x="497640" y="969197"/>
                            <a:ext cx="1270" cy="121920"/>
                          </a:xfrm>
                          <a:custGeom>
                            <a:avLst/>
                            <a:gdLst/>
                            <a:ahLst/>
                            <a:cxnLst/>
                            <a:rect l="l" t="t" r="r" b="b"/>
                            <a:pathLst>
                              <a:path h="121920">
                                <a:moveTo>
                                  <a:pt x="0" y="0"/>
                                </a:moveTo>
                                <a:lnTo>
                                  <a:pt x="0" y="121799"/>
                                </a:lnTo>
                              </a:path>
                            </a:pathLst>
                          </a:custGeom>
                          <a:ln w="5060">
                            <a:solidFill>
                              <a:srgbClr val="000000"/>
                            </a:solidFill>
                            <a:prstDash val="solid"/>
                          </a:ln>
                        </wps:spPr>
                        <wps:bodyPr wrap="square" lIns="0" tIns="0" rIns="0" bIns="0" rtlCol="0">
                          <a:noAutofit/>
                        </wps:bodyPr>
                      </wps:wsp>
                      <wps:wsp>
                        <wps:cNvPr id="16" name="Graphic 16"/>
                        <wps:cNvSpPr/>
                        <wps:spPr>
                          <a:xfrm>
                            <a:off x="479271" y="1090997"/>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7" name="Graphic 17"/>
                        <wps:cNvSpPr/>
                        <wps:spPr>
                          <a:xfrm>
                            <a:off x="479271" y="1090997"/>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8" name="Textbox 18"/>
                        <wps:cNvSpPr txBox="1"/>
                        <wps:spPr>
                          <a:xfrm>
                            <a:off x="295926" y="49286"/>
                            <a:ext cx="416559" cy="107314"/>
                          </a:xfrm>
                          <a:prstGeom prst="rect">
                            <a:avLst/>
                          </a:prstGeom>
                        </wps:spPr>
                        <wps:txbx>
                          <w:txbxContent>
                            <w:p w14:paraId="4F4477A0">
                              <w:pPr>
                                <w:spacing w:before="0" w:line="159" w:lineRule="exact"/>
                                <w:ind w:left="0" w:right="0" w:firstLine="0"/>
                                <w:jc w:val="left"/>
                                <w:rPr>
                                  <w:sz w:val="14"/>
                                </w:rPr>
                              </w:pPr>
                              <w:r>
                                <w:rPr>
                                  <w:spacing w:val="-2"/>
                                  <w:sz w:val="14"/>
                                </w:rPr>
                                <w:t>STUDENT</w:t>
                              </w:r>
                            </w:p>
                          </w:txbxContent>
                        </wps:txbx>
                        <wps:bodyPr wrap="square" lIns="0" tIns="0" rIns="0" bIns="0" rtlCol="0">
                          <a:noAutofit/>
                        </wps:bodyPr>
                      </wps:wsp>
                      <wps:wsp>
                        <wps:cNvPr id="19" name="Textbox 19"/>
                        <wps:cNvSpPr txBox="1"/>
                        <wps:spPr>
                          <a:xfrm>
                            <a:off x="44707" y="424863"/>
                            <a:ext cx="918844" cy="107314"/>
                          </a:xfrm>
                          <a:prstGeom prst="rect">
                            <a:avLst/>
                          </a:prstGeom>
                        </wps:spPr>
                        <wps:txbx>
                          <w:txbxContent>
                            <w:p w14:paraId="3375797A">
                              <w:pPr>
                                <w:spacing w:before="0" w:line="159" w:lineRule="exact"/>
                                <w:ind w:left="0" w:right="0" w:firstLine="0"/>
                                <w:jc w:val="left"/>
                                <w:rPr>
                                  <w:sz w:val="14"/>
                                </w:rPr>
                              </w:pPr>
                              <w:r>
                                <w:rPr>
                                  <w:sz w:val="14"/>
                                </w:rPr>
                                <w:t>GENERIC</w:t>
                              </w:r>
                              <w:r>
                                <w:rPr>
                                  <w:spacing w:val="6"/>
                                  <w:sz w:val="14"/>
                                </w:rPr>
                                <w:t xml:space="preserve"> </w:t>
                              </w:r>
                              <w:r>
                                <w:rPr>
                                  <w:spacing w:val="-2"/>
                                  <w:sz w:val="14"/>
                                </w:rPr>
                                <w:t>QUESTIONS</w:t>
                              </w:r>
                            </w:p>
                          </w:txbxContent>
                        </wps:txbx>
                        <wps:bodyPr wrap="square" lIns="0" tIns="0" rIns="0" bIns="0" rtlCol="0">
                          <a:noAutofit/>
                        </wps:bodyPr>
                      </wps:wsp>
                      <wps:wsp>
                        <wps:cNvPr id="20" name="Textbox 20"/>
                        <wps:cNvSpPr txBox="1"/>
                        <wps:spPr>
                          <a:xfrm>
                            <a:off x="245977" y="815401"/>
                            <a:ext cx="516255" cy="107314"/>
                          </a:xfrm>
                          <a:prstGeom prst="rect">
                            <a:avLst/>
                          </a:prstGeom>
                        </wps:spPr>
                        <wps:txbx>
                          <w:txbxContent>
                            <w:p w14:paraId="2BF5B421">
                              <w:pPr>
                                <w:spacing w:before="0" w:line="159" w:lineRule="exact"/>
                                <w:ind w:left="0" w:right="0" w:firstLine="0"/>
                                <w:jc w:val="left"/>
                                <w:rPr>
                                  <w:sz w:val="14"/>
                                </w:rPr>
                              </w:pPr>
                              <w:r>
                                <w:rPr>
                                  <w:sz w:val="14"/>
                                </w:rPr>
                                <w:t>FIXED</w:t>
                              </w:r>
                              <w:r>
                                <w:rPr>
                                  <w:spacing w:val="8"/>
                                  <w:sz w:val="14"/>
                                </w:rPr>
                                <w:t xml:space="preserve"> </w:t>
                              </w:r>
                              <w:r>
                                <w:rPr>
                                  <w:spacing w:val="-4"/>
                                  <w:sz w:val="14"/>
                                </w:rPr>
                                <w:t>TEST</w:t>
                              </w:r>
                            </w:p>
                          </w:txbxContent>
                        </wps:txbx>
                        <wps:bodyPr wrap="square" lIns="0" tIns="0" rIns="0" bIns="0" rtlCol="0">
                          <a:noAutofit/>
                        </wps:bodyPr>
                      </wps:wsp>
                      <wps:wsp>
                        <wps:cNvPr id="21" name="Textbox 21"/>
                        <wps:cNvSpPr txBox="1"/>
                        <wps:spPr>
                          <a:xfrm>
                            <a:off x="354918" y="1198471"/>
                            <a:ext cx="298450" cy="107314"/>
                          </a:xfrm>
                          <a:prstGeom prst="rect">
                            <a:avLst/>
                          </a:prstGeom>
                        </wps:spPr>
                        <wps:txbx>
                          <w:txbxContent>
                            <w:p w14:paraId="53FAA84A">
                              <w:pPr>
                                <w:spacing w:before="0" w:line="159" w:lineRule="exact"/>
                                <w:ind w:left="0" w:right="0" w:firstLine="0"/>
                                <w:jc w:val="left"/>
                                <w:rPr>
                                  <w:sz w:val="14"/>
                                </w:rPr>
                              </w:pPr>
                              <w:r>
                                <w:rPr>
                                  <w:spacing w:val="-2"/>
                                  <w:sz w:val="14"/>
                                </w:rPr>
                                <w:t>SCORE</w:t>
                              </w:r>
                            </w:p>
                          </w:txbxContent>
                        </wps:txbx>
                        <wps:bodyPr wrap="square" lIns="0" tIns="0" rIns="0" bIns="0" rtlCol="0">
                          <a:noAutofit/>
                        </wps:bodyPr>
                      </wps:wsp>
                    </wpg:wgp>
                  </a:graphicData>
                </a:graphic>
              </wp:inline>
            </w:drawing>
          </mc:Choice>
          <mc:Fallback>
            <w:pict>
              <v:group id="_x0000_s1026" o:spid="_x0000_s1026" o:spt="203" style="height:106.5pt;width:78.4pt;" coordsize="995680,1352550" o:gfxdata="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">
                <o:lock v:ext="edit" aspectratio="f"/>
                <v:shape id="Graphic 2" o:spid="_x0000_s1026" o:spt="100" style="position:absolute;left:29633;top:2530;height:198120;width:936625;" fillcolor="#F4F4F4" filled="t" stroked="f" coordsize="936625,198120" o:gfxdata="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YfrjugAAANoA&#10;AAAPAAAAAAAAAAEAIAAAACIAAABkcnMvZG93bnJldi54bWxQSwECFAAUAAAACACHTuJAMy8FnjsA&#10;AAA5AAAAEAAAAAAAAAABACAAAAAJAQAAZHJzL3NoYXBleG1sLnhtbFBLBQYAAAAABgAGAFsBAACz&#10;AwAAAAA=&#10;" path="m885402,0l50610,0,30910,3977,14823,14823,3977,30910,0,50610,0,147392,3977,167092,14823,183179,30910,194025,50610,198003,885402,198003,905103,194025,921190,183179,932036,167092,936013,147392,936013,50610,932036,30910,921190,14823,905103,3977,885402,0xe">
                  <v:fill on="t" focussize="0,0"/>
                  <v:stroke on="f"/>
                  <v:imagedata o:title=""/>
                  <o:lock v:ext="edit" aspectratio="f"/>
                  <v:textbox inset="0mm,0mm,0mm,0mm"/>
                </v:shape>
                <v:shape id="Graphic 3" o:spid="_x0000_s1026" o:spt="100" style="position:absolute;left:29633;top:2530;height:198120;width:936625;" filled="f" stroked="t" coordsize="936625,198120" o:gfxdata="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BDDC25AAAA2gAA&#10;AA8AAAAAAAAAAQAgAAAAIgAAAGRycy9kb3ducmV2LnhtbFBLAQIUABQAAAAIAIdO4kAzLwWeOwAA&#10;ADkAAAAQAAAAAAAAAAEAIAAAAAgBAABkcnMvc2hhcGV4bWwueG1sUEsFBgAAAAAGAAYAWwEAALID&#10;AAAAAA==&#10;" path="m885402,0l50610,0,30910,3977,14823,14823,3977,30910,0,50610,0,147392,3977,167092,14823,183179,30910,194025,50610,198003,885402,198003,905103,194025,921190,183179,932036,167092,936013,147392,936013,50610,932036,30910,921190,14823,905103,3977,885402,0xe">
                  <v:fill on="f" focussize="0,0"/>
                  <v:stroke weight="0.398425196850394pt" color="#000000" joinstyle="round"/>
                  <v:imagedata o:title=""/>
                  <o:lock v:ext="edit" aspectratio="f"/>
                  <v:textbox inset="0mm,0mm,0mm,0mm"/>
                </v:shape>
                <v:shape id="Graphic 4" o:spid="_x0000_s1026" o:spt="100" style="position:absolute;left:2530;top:385596;height:198120;width:990600;" fillcolor="#F4F4F4" filled="t" stroked="f" coordsize="990600,198120" o:gfxdata="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TcC2vQAA&#10;ANoAAAAPAAAAAAAAAAEAIAAAACIAAABkcnMvZG93bnJldi54bWxQSwECFAAUAAAACACHTuJAMy8F&#10;njsAAAA5AAAAEAAAAAAAAAABACAAAAAMAQAAZHJzL3NoYXBleG1sLnhtbFBLBQYAAAAABgAGAFsB&#10;AAC2AwAAAAA=&#10;" path="m939609,0l50610,0,30910,3977,14823,14823,3977,30910,0,50610,0,147392,3977,167092,14823,183179,30910,194026,50610,198003,939609,198003,959309,194026,975397,183179,986243,167092,990220,147392,990220,50610,986243,30910,975397,14823,959309,3977,939609,0xe">
                  <v:fill on="t" focussize="0,0"/>
                  <v:stroke on="f"/>
                  <v:imagedata o:title=""/>
                  <o:lock v:ext="edit" aspectratio="f"/>
                  <v:textbox inset="0mm,0mm,0mm,0mm"/>
                </v:shape>
                <v:shape id="Graphic 5" o:spid="_x0000_s1026" o:spt="100" style="position:absolute;left:2530;top:385596;height:198120;width:990600;" filled="f" stroked="t" coordsize="990600,198120" o:gfxdata="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yUv25AAAA2gAA&#10;AA8AAAAAAAAAAQAgAAAAIgAAAGRycy9kb3ducmV2LnhtbFBLAQIUABQAAAAIAIdO4kAzLwWeOwAA&#10;ADkAAAAQAAAAAAAAAAEAIAAAAAgBAABkcnMvc2hhcGV4bWwueG1sUEsFBgAAAAAGAAYAWwEAALID&#10;AAAAAA==&#10;" path="m939609,0l50610,0,30910,3977,14823,14823,3977,30910,0,50610,0,147392,3977,167092,14823,183179,30910,194026,50610,198003,939609,198003,959309,194026,975397,183179,986243,167092,990220,147392,990220,50610,986243,30910,975397,14823,959309,3977,939609,0xe">
                  <v:fill on="f" focussize="0,0"/>
                  <v:stroke weight="0.398425196850394pt" color="#000000" joinstyle="round"/>
                  <v:imagedata o:title=""/>
                  <o:lock v:ext="edit" aspectratio="f"/>
                  <v:textbox inset="0mm,0mm,0mm,0mm"/>
                </v:shape>
                <v:shape id="Graphic 6" o:spid="_x0000_s1026" o:spt="100" style="position:absolute;left:29633;top:768663;height:198120;width:936625;" fillcolor="#F4F4F4" filled="t" stroked="f" coordsize="936625,198120" o:gfxdata="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Fa/OC5AAAA2gAA&#10;AA8AAAAAAAAAAQAgAAAAIgAAAGRycy9kb3ducmV2LnhtbFBLAQIUABQAAAAIAIdO4kAzLwWeOwAA&#10;ADkAAAAQAAAAAAAAAAEAIAAAAAgBAABkcnMvc2hhcGV4bWwueG1sUEsFBgAAAAAGAAYAWwEAALID&#10;AAAAAA==&#10;" path="m885402,0l50610,0,30910,3977,14823,14823,3977,30910,0,50610,0,147392,3977,167092,14823,183180,30910,194026,50610,198003,885402,198003,905103,194026,921190,183180,932036,167092,936013,147392,936013,50610,932036,30910,921190,14823,905103,3977,885402,0xe">
                  <v:fill on="t" focussize="0,0"/>
                  <v:stroke on="f"/>
                  <v:imagedata o:title=""/>
                  <o:lock v:ext="edit" aspectratio="f"/>
                  <v:textbox inset="0mm,0mm,0mm,0mm"/>
                </v:shape>
                <v:shape id="Graphic 7" o:spid="_x0000_s1026" o:spt="100" style="position:absolute;left:29633;top:768663;height:198120;width:936625;" filled="f" stroked="t" coordsize="936625,198120" o:gfxdata="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3gKLrUAAADaAAAADwAA&#10;AAAAAAABACAAAAAiAAAAZHJzL2Rvd25yZXYueG1sUEsBAhQAFAAAAAgAh07iQDMvBZ47AAAAOQAA&#10;ABAAAAAAAAAAAQAgAAAABAEAAGRycy9zaGFwZXhtbC54bWxQSwUGAAAAAAYABgBbAQAArgMAAAAA&#10;" path="m885402,0l50610,0,30910,3977,14823,14823,3977,30910,0,50610,0,147392,3977,167092,14823,183180,30910,194026,50610,198003,885402,198003,905103,194026,921190,183180,932036,167092,936013,147392,936013,50610,932036,30910,921190,14823,905103,3977,885402,0xe">
                  <v:fill on="f" focussize="0,0"/>
                  <v:stroke weight="0.398425196850394pt" color="#000000" joinstyle="round"/>
                  <v:imagedata o:title=""/>
                  <o:lock v:ext="edit" aspectratio="f"/>
                  <v:textbox inset="0mm,0mm,0mm,0mm"/>
                </v:shape>
                <v:shape id="Graphic 8" o:spid="_x0000_s1026" o:spt="100" style="position:absolute;left:29633;top:1151729;height:198120;width:936625;" fillcolor="#F4F4F4" filled="t" stroked="f" coordsize="936625,198120" o:gfxdata="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JzQm5AAAA2gAA&#10;AA8AAAAAAAAAAQAgAAAAIgAAAGRycy9kb3ducmV2LnhtbFBLAQIUABQAAAAIAIdO4kAzLwWeOwAA&#10;ADkAAAAQAAAAAAAAAAEAIAAAAAgBAABkcnMvc2hhcGV4bWwueG1sUEsFBgAAAAAGAAYAWwEAALID&#10;AAAAAA==&#10;" path="m885402,0l50610,0,30910,3977,14823,14823,3977,30910,0,50610,0,147392,3977,167092,14823,183180,30910,194026,50610,198003,885402,198003,905103,194026,921190,183180,932036,167092,936013,147392,936013,50610,932036,30910,921190,14823,905103,3977,885402,0xe">
                  <v:fill on="t" focussize="0,0"/>
                  <v:stroke on="f"/>
                  <v:imagedata o:title=""/>
                  <o:lock v:ext="edit" aspectratio="f"/>
                  <v:textbox inset="0mm,0mm,0mm,0mm"/>
                </v:shape>
                <v:shape id="Graphic 9" o:spid="_x0000_s1026" o:spt="100" style="position:absolute;left:29633;top:203064;height:1146810;width:936625;" filled="f" stroked="t" coordsize="936625,1146810" o:gfxdata="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9O3RugAAANoA&#10;AAAPAAAAAAAAAAEAIAAAACIAAABkcnMvZG93bnJldi54bWxQSwECFAAUAAAACACHTuJAMy8FnjsA&#10;AAA5AAAAEAAAAAAAAAABACAAAAAJAQAAZHJzL3NoYXBleG1sLnhtbFBLBQYAAAAABgAGAFsBAACz&#10;AwAAAAA=&#10;" path="m885402,948665l50610,948665,30910,952642,14823,963488,3977,979576,0,999276,0,1096058,3977,1115758,14823,1131845,30910,1142691,50610,1146668,885402,1146668,905103,1142691,921190,1131845,932036,1115758,936013,1096058,936013,999276,932036,979576,921190,963488,905103,952642,885402,948665xem468006,0l468006,121799e">
                  <v:fill on="f" focussize="0,0"/>
                  <v:stroke weight="0.398425196850394pt" color="#000000" joinstyle="round"/>
                  <v:imagedata o:title=""/>
                  <o:lock v:ext="edit" aspectratio="f"/>
                  <v:textbox inset="0mm,0mm,0mm,0mm"/>
                </v:shape>
                <v:shape id="Graphic 10" o:spid="_x0000_s1026" o:spt="100" style="position:absolute;left:479271;top:324864;height:48260;width:36830;" fillcolor="#000000" filled="t" stroked="f" coordsize="36830,48260" o:gfxdata="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pQ7r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11" o:spid="_x0000_s1026" o:spt="100" style="position:absolute;left:479271;top:324864;height:48260;width:36830;" filled="f" stroked="t" coordsize="36830,48260" o:gfxdata="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zYW+8AAAA&#10;2w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2" o:spid="_x0000_s1026" o:spt="100" style="position:absolute;left:497640;top:586130;height:121920;width:1270;" filled="f" stroked="t" coordsize="1,121920" o:gfxdata="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noq7sAAADb&#10;AAAADwAAAAAAAAABACAAAAAiAAAAZHJzL2Rvd25yZXYueG1sUEsBAhQAFAAAAAgAh07iQDMvBZ47&#10;AAAAOQAAABAAAAAAAAAAAQAgAAAACgEAAGRycy9zaGFwZXhtbC54bWxQSwUGAAAAAAYABgBbAQAA&#10;tAMAAAAA&#10;" path="m0,0l0,121799e">
                  <v:fill on="f" focussize="0,0"/>
                  <v:stroke weight="0.398425196850394pt" color="#000000" joinstyle="round"/>
                  <v:imagedata o:title=""/>
                  <o:lock v:ext="edit" aspectratio="f"/>
                  <v:textbox inset="0mm,0mm,0mm,0mm"/>
                </v:shape>
                <v:shape id="Graphic 13" o:spid="_x0000_s1026" o:spt="100" style="position:absolute;left:479271;top:707930;height:48260;width:36830;" fillcolor="#000000" filled="t" stroked="f" coordsize="36830,48260" o:gfxdata="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Yzpm8AAAA&#10;2wAAAA8AAAAAAAAAAQAgAAAAIgAAAGRycy9kb3ducmV2LnhtbFBLAQIUABQAAAAIAIdO4kAzLwWe&#10;OwAAADkAAAAQAAAAAAAAAAEAIAAAAAsBAABkcnMvc2hhcGV4bWwueG1sUEsFBgAAAAAGAAYAWwEA&#10;ALUDAAAAAA==&#10;" path="m36738,0l0,0,6392,13438,11957,27728,16136,40096,18369,47768,20601,40096,24780,27728,30345,13438,36738,0xe">
                  <v:fill on="t" focussize="0,0"/>
                  <v:stroke on="f"/>
                  <v:imagedata o:title=""/>
                  <o:lock v:ext="edit" aspectratio="f"/>
                  <v:textbox inset="0mm,0mm,0mm,0mm"/>
                </v:shape>
                <v:shape id="Graphic 14" o:spid="_x0000_s1026" o:spt="100" style="position:absolute;left:479271;top:707930;height:48260;width:36830;" filled="f" stroked="t" coordsize="36830,48260" o:gfxdata="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Ewve8AAAA&#10;2w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5" o:spid="_x0000_s1026" o:spt="100" style="position:absolute;left:497640;top:969197;height:121920;width:1270;" filled="f" stroked="t" coordsize="1,121920" o:gfxdata="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Bw37sAAADb&#10;AAAADwAAAAAAAAABACAAAAAiAAAAZHJzL2Rvd25yZXYueG1sUEsBAhQAFAAAAAgAh07iQDMvBZ47&#10;AAAAOQAAABAAAAAAAAAAAQAgAAAACgEAAGRycy9zaGFwZXhtbC54bWxQSwUGAAAAAAYABgBbAQAA&#10;tAMAAAAA&#10;" path="m0,0l0,121799e">
                  <v:fill on="f" focussize="0,0"/>
                  <v:stroke weight="0.398425196850394pt" color="#000000" joinstyle="round"/>
                  <v:imagedata o:title=""/>
                  <o:lock v:ext="edit" aspectratio="f"/>
                  <v:textbox inset="0mm,0mm,0mm,0mm"/>
                </v:shape>
                <v:shape id="Graphic 16" o:spid="_x0000_s1026" o:spt="100" style="position:absolute;left:479271;top:1090997;height:48260;width:36830;" fillcolor="#000000" filled="t" stroked="f" coordsize="36830,48260" o:gfxdata="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tr20BtwAAANsAAAAP&#10;AAAAAAAAAAEAIAAAACIAAABkcnMvZG93bnJldi54bWxQSwECFAAUAAAACACHTuJAMy8FnjsAAAA5&#10;AAAAEAAAAAAAAAABACAAAAAGAQAAZHJzL3NoYXBleG1sLnhtbFBLBQYAAAAABgAGAFsBAACwAwAA&#10;AAA=&#10;" path="m36738,0l0,0,6392,13438,11957,27728,16136,40096,18369,47768,20601,40096,24780,27728,30345,13438,36738,0xe">
                  <v:fill on="t" focussize="0,0"/>
                  <v:stroke on="f"/>
                  <v:imagedata o:title=""/>
                  <o:lock v:ext="edit" aspectratio="f"/>
                  <v:textbox inset="0mm,0mm,0mm,0mm"/>
                </v:shape>
                <v:shape id="Graphic 17" o:spid="_x0000_s1026" o:spt="100" style="position:absolute;left:479271;top:1090997;height:48260;width:36830;" filled="f" stroked="t" coordsize="36830,48260" o:gfxdata="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WXIC8AAAA&#10;2w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Textbox 18" o:spid="_x0000_s1026" o:spt="202" type="#_x0000_t202" style="position:absolute;left:295926;top:49286;height:107314;width:416559;"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4477A0">
                        <w:pPr>
                          <w:spacing w:before="0" w:line="159" w:lineRule="exact"/>
                          <w:ind w:left="0" w:right="0" w:firstLine="0"/>
                          <w:jc w:val="left"/>
                          <w:rPr>
                            <w:sz w:val="14"/>
                          </w:rPr>
                        </w:pPr>
                        <w:r>
                          <w:rPr>
                            <w:spacing w:val="-2"/>
                            <w:sz w:val="14"/>
                          </w:rPr>
                          <w:t>STUDENT</w:t>
                        </w:r>
                      </w:p>
                    </w:txbxContent>
                  </v:textbox>
                </v:shape>
                <v:shape id="Textbox 19" o:spid="_x0000_s1026" o:spt="202" type="#_x0000_t202" style="position:absolute;left:44707;top:424863;height:107314;width:918844;"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375797A">
                        <w:pPr>
                          <w:spacing w:before="0" w:line="159" w:lineRule="exact"/>
                          <w:ind w:left="0" w:right="0" w:firstLine="0"/>
                          <w:jc w:val="left"/>
                          <w:rPr>
                            <w:sz w:val="14"/>
                          </w:rPr>
                        </w:pPr>
                        <w:r>
                          <w:rPr>
                            <w:sz w:val="14"/>
                          </w:rPr>
                          <w:t>GENERIC</w:t>
                        </w:r>
                        <w:r>
                          <w:rPr>
                            <w:spacing w:val="6"/>
                            <w:sz w:val="14"/>
                          </w:rPr>
                          <w:t xml:space="preserve"> </w:t>
                        </w:r>
                        <w:r>
                          <w:rPr>
                            <w:spacing w:val="-2"/>
                            <w:sz w:val="14"/>
                          </w:rPr>
                          <w:t>QUESTIONS</w:t>
                        </w:r>
                      </w:p>
                    </w:txbxContent>
                  </v:textbox>
                </v:shape>
                <v:shape id="Textbox 20" o:spid="_x0000_s1026" o:spt="202" type="#_x0000_t202" style="position:absolute;left:245977;top:815401;height:107314;width:51625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BF5B421">
                        <w:pPr>
                          <w:spacing w:before="0" w:line="159" w:lineRule="exact"/>
                          <w:ind w:left="0" w:right="0" w:firstLine="0"/>
                          <w:jc w:val="left"/>
                          <w:rPr>
                            <w:sz w:val="14"/>
                          </w:rPr>
                        </w:pPr>
                        <w:r>
                          <w:rPr>
                            <w:sz w:val="14"/>
                          </w:rPr>
                          <w:t>FIXED</w:t>
                        </w:r>
                        <w:r>
                          <w:rPr>
                            <w:spacing w:val="8"/>
                            <w:sz w:val="14"/>
                          </w:rPr>
                          <w:t xml:space="preserve"> </w:t>
                        </w:r>
                        <w:r>
                          <w:rPr>
                            <w:spacing w:val="-4"/>
                            <w:sz w:val="14"/>
                          </w:rPr>
                          <w:t>TEST</w:t>
                        </w:r>
                      </w:p>
                    </w:txbxContent>
                  </v:textbox>
                </v:shape>
                <v:shape id="Textbox 21" o:spid="_x0000_s1026" o:spt="202" type="#_x0000_t202" style="position:absolute;left:354918;top:1198471;height:107314;width:298450;"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3FAA84A">
                        <w:pPr>
                          <w:spacing w:before="0" w:line="159" w:lineRule="exact"/>
                          <w:ind w:left="0" w:right="0" w:firstLine="0"/>
                          <w:jc w:val="left"/>
                          <w:rPr>
                            <w:sz w:val="14"/>
                          </w:rPr>
                        </w:pPr>
                        <w:r>
                          <w:rPr>
                            <w:spacing w:val="-2"/>
                            <w:sz w:val="14"/>
                          </w:rPr>
                          <w:t>SCORE</w:t>
                        </w:r>
                      </w:p>
                    </w:txbxContent>
                  </v:textbox>
                </v:shape>
                <w10:wrap type="none"/>
                <w10:anchorlock/>
              </v:group>
            </w:pict>
          </mc:Fallback>
        </mc:AlternateContent>
      </w:r>
    </w:p>
    <w:p w14:paraId="1AB28675">
      <w:pPr>
        <w:pStyle w:val="5"/>
        <w:spacing w:before="1"/>
        <w:rPr>
          <w:sz w:val="6"/>
        </w:rPr>
      </w:pPr>
    </w:p>
    <w:p w14:paraId="6BD270AA">
      <w:pPr>
        <w:pStyle w:val="5"/>
        <w:spacing w:after="0"/>
        <w:rPr>
          <w:sz w:val="6"/>
        </w:rPr>
        <w:sectPr>
          <w:pgSz w:w="12240" w:h="15840"/>
          <w:pgMar w:top="1020" w:right="720" w:bottom="280" w:left="720" w:header="720" w:footer="720" w:gutter="0"/>
          <w:cols w:space="720" w:num="1"/>
        </w:sectPr>
      </w:pPr>
    </w:p>
    <w:p w14:paraId="1B274724">
      <w:pPr>
        <w:spacing w:before="0"/>
        <w:ind w:left="199" w:right="0" w:firstLine="116"/>
        <w:jc w:val="both"/>
        <w:rPr>
          <w:sz w:val="16"/>
        </w:rPr>
      </w:pPr>
      <w:r>
        <w:rPr>
          <w:sz w:val="16"/>
        </w:rPr>
        <w:t>Fig. 1. Traditional, role-agnostic placement preparation workflow.</w:t>
      </w:r>
    </w:p>
    <w:p w14:paraId="3D1EE522">
      <w:pPr>
        <w:pStyle w:val="5"/>
        <w:spacing w:before="98" w:line="249" w:lineRule="auto"/>
        <w:ind w:left="199" w:right="257" w:firstLine="199"/>
        <w:jc w:val="both"/>
        <w:rPr>
          <w:rFonts w:hint="default"/>
          <w:lang w:val="en-US" w:eastAsia="en-US"/>
        </w:rPr>
      </w:pPr>
      <w:r>
        <w:rPr>
          <w:rFonts w:hint="default"/>
          <w:lang w:val="en-US" w:eastAsia="en-US"/>
        </w:rPr>
        <w:t>Assessment performance is used to diagnose areas that need focused assessment. The diagnosis is then translated into an assessment that is more targeted.</w:t>
      </w:r>
    </w:p>
    <w:p w14:paraId="2D9623F7">
      <w:pPr>
        <w:pStyle w:val="5"/>
        <w:spacing w:before="98" w:line="249" w:lineRule="auto"/>
        <w:ind w:left="199" w:right="257" w:firstLine="199"/>
        <w:jc w:val="both"/>
        <w:rPr>
          <w:rFonts w:hint="default"/>
          <w:lang w:val="en-US" w:eastAsia="en-US"/>
        </w:rPr>
      </w:pPr>
      <w:r>
        <w:rPr>
          <w:rFonts w:hint="default"/>
          <w:lang w:val="en-US" w:eastAsia="en-US"/>
        </w:rPr>
        <w:t>Beyond preparation interview readiness represents another gap. Human resources and behavioral interview preparation are often treated as an activity. This activity is disconnected from a students demonstrated performance. Moreover it is rarely subjected to any form of repeatable feedback. Recent progress in natural language processing, automatic speech recognition and text-to-speech synthesis has made it feasible to simulate an interview experience. Structured feedback also allows the generation of feedback, on a candidates response. Such feedback carries the limitations associated with automated language understanding.</w:t>
      </w:r>
    </w:p>
    <w:p w14:paraId="2075C8AC">
      <w:pPr>
        <w:pStyle w:val="5"/>
        <w:spacing w:before="98" w:line="249" w:lineRule="auto"/>
        <w:ind w:left="199" w:right="257" w:firstLine="199"/>
        <w:jc w:val="both"/>
        <w:rPr>
          <w:rFonts w:hint="default"/>
          <w:lang w:val="en-US" w:eastAsia="en-US"/>
        </w:rPr>
      </w:pPr>
      <w:r>
        <w:rPr>
          <w:rFonts w:hint="default"/>
          <w:lang w:val="en-US" w:eastAsia="en-US"/>
        </w:rPr>
        <w:t>Figure 1 illustrates the workflow. In this workflow a student is presented with questions and a fixed test. The result is a score and no further diagnostic feedback. By contrast the workflow proposed in this paper is summarized in Figure 2. It extends preparation into an iterative role‑specific cycle. This cycle connects assessment performance to analysis, adaptive reattempt, qualification‑gated interview practice and progress tracking.</w:t>
      </w:r>
    </w:p>
    <w:p w14:paraId="073AA285">
      <w:pPr>
        <w:pStyle w:val="5"/>
        <w:spacing w:before="98" w:line="249" w:lineRule="auto"/>
        <w:ind w:left="199" w:right="257" w:firstLine="199"/>
        <w:jc w:val="both"/>
        <w:rPr>
          <w:rFonts w:hint="default"/>
          <w:lang w:val="en-US" w:eastAsia="en-US"/>
        </w:rPr>
      </w:pPr>
      <w:r>
        <w:rPr>
          <w:rFonts w:hint="default"/>
          <w:lang w:val="en-US" w:eastAsia="en-US"/>
        </w:rPr>
        <w:t xml:space="preserve">This paper introduces a placement preparation platform. The central purpose of this platform is to convert assessment results into a adaptive preparation process. The platform is not a terminal score. The remainder of this paper is organized as follows. Section II reviews related work. Section III identifies the research gap and problem statement. Section IV summarizes contributions. Section V describes the system modules. Section VI presents the architecture. Section VII details the methodology. Section VIII describes the workflow. Section IX discusses database design. Section X outlines methodology. </w:t>
      </w:r>
    </w:p>
    <w:p w14:paraId="39E7DAA9">
      <w:pPr>
        <w:pStyle w:val="5"/>
        <w:spacing w:before="10" w:line="249" w:lineRule="auto"/>
        <w:ind w:left="252" w:firstLine="206"/>
        <w:jc w:val="both"/>
      </w:pPr>
    </w:p>
    <w:p w14:paraId="74D12D52">
      <w:pPr>
        <w:pStyle w:val="2"/>
        <w:keepNext/>
        <w:keepLines/>
        <w:widowControl/>
        <w:numPr>
          <w:ilvl w:val="0"/>
          <w:numId w:val="1"/>
        </w:numPr>
        <w:tabs>
          <w:tab w:val="left" w:pos="216"/>
          <w:tab w:val="clear" w:pos="2105"/>
        </w:tabs>
        <w:autoSpaceDE/>
        <w:autoSpaceDN/>
        <w:spacing w:before="160" w:after="80" w:line="240" w:lineRule="auto"/>
        <w:ind w:left="425" w:leftChars="0" w:right="0" w:hanging="425" w:firstLineChars="0"/>
        <w:outlineLvl w:val="0"/>
        <w:rPr>
          <w:rFonts w:ascii="Times New Roman" w:hAnsi="Times New Roman" w:eastAsia="SimSun" w:cs="Times New Roman"/>
          <w:smallCaps/>
          <w:sz w:val="20"/>
          <w:szCs w:val="20"/>
        </w:rPr>
      </w:pPr>
      <w:r>
        <w:rPr>
          <w:rFonts w:ascii="Times New Roman" w:hAnsi="Times New Roman" w:eastAsia="SimSun" w:cs="Times New Roman"/>
          <w:smallCaps/>
          <w:sz w:val="20"/>
          <w:szCs w:val="20"/>
        </w:rPr>
        <w:t>Related Work</w:t>
      </w:r>
    </w:p>
    <w:p w14:paraId="4B43FF3E">
      <w:pPr>
        <w:pStyle w:val="9"/>
        <w:numPr>
          <w:ilvl w:val="0"/>
          <w:numId w:val="2"/>
        </w:numPr>
        <w:tabs>
          <w:tab w:val="left" w:pos="529"/>
        </w:tabs>
        <w:spacing w:before="70" w:after="0" w:line="240" w:lineRule="auto"/>
        <w:ind w:left="529" w:right="0" w:hanging="270"/>
        <w:jc w:val="both"/>
        <w:rPr>
          <w:i/>
          <w:sz w:val="20"/>
        </w:rPr>
      </w:pPr>
      <w:r>
        <w:rPr>
          <w:i/>
          <w:sz w:val="20"/>
        </w:rPr>
        <w:t>Traditional Placement Preparation</w:t>
      </w:r>
    </w:p>
    <w:p w14:paraId="2ADE6DFC">
      <w:pPr>
        <w:pStyle w:val="5"/>
        <w:spacing w:before="71" w:line="249" w:lineRule="auto"/>
        <w:ind w:left="259" w:firstLine="199"/>
        <w:jc w:val="both"/>
        <w:rPr>
          <w:rFonts w:hint="default"/>
        </w:rPr>
      </w:pPr>
      <w:r>
        <w:rPr>
          <w:rFonts w:hint="default"/>
        </w:rPr>
        <w:t>Conventional placement preparation is mostly built around question banks, printed reference material and periodic mock tests that are given without adaptation to each student’s performance</w:t>
      </w:r>
      <w:r>
        <w:rPr>
          <w:rFonts w:hint="default"/>
          <w:lang w:val="en-US"/>
        </w:rPr>
        <w:t xml:space="preserve"> [6]</w:t>
      </w:r>
      <w:r>
        <w:rPr>
          <w:rFonts w:hint="default"/>
        </w:rPr>
        <w:t>. Conventional placement preparation offers topic coverage yet it does not personalize question selection to a student’s demonstrated ability. Conventional placement preparation also separates assessment, from interview preparation treating technical assessment and interview preparation as unrelated activities.</w:t>
      </w:r>
    </w:p>
    <w:p w14:paraId="2835956A">
      <w:pPr>
        <w:pStyle w:val="5"/>
        <w:rPr>
          <w:sz w:val="16"/>
        </w:rPr>
      </w:pPr>
      <w:r>
        <w:br w:type="column"/>
      </w:r>
    </w:p>
    <w:p w14:paraId="04081B7D">
      <w:pPr>
        <w:pStyle w:val="5"/>
        <w:rPr>
          <w:sz w:val="16"/>
        </w:rPr>
      </w:pPr>
    </w:p>
    <w:p w14:paraId="09DF0734">
      <w:pPr>
        <w:pStyle w:val="5"/>
        <w:rPr>
          <w:sz w:val="16"/>
        </w:rPr>
      </w:pPr>
    </w:p>
    <w:p w14:paraId="4313C98D">
      <w:pPr>
        <w:pStyle w:val="5"/>
        <w:rPr>
          <w:sz w:val="16"/>
        </w:rPr>
      </w:pPr>
    </w:p>
    <w:p w14:paraId="3696CD84">
      <w:pPr>
        <w:pStyle w:val="5"/>
        <w:rPr>
          <w:sz w:val="16"/>
        </w:rPr>
      </w:pPr>
    </w:p>
    <w:p w14:paraId="55B4E374">
      <w:pPr>
        <w:pStyle w:val="5"/>
        <w:rPr>
          <w:sz w:val="16"/>
        </w:rPr>
      </w:pPr>
    </w:p>
    <w:p w14:paraId="6274E187">
      <w:pPr>
        <w:pStyle w:val="5"/>
        <w:rPr>
          <w:sz w:val="16"/>
        </w:rPr>
      </w:pPr>
    </w:p>
    <w:p w14:paraId="7C06A1F0">
      <w:pPr>
        <w:pStyle w:val="5"/>
        <w:rPr>
          <w:sz w:val="16"/>
        </w:rPr>
      </w:pPr>
    </w:p>
    <w:p w14:paraId="5B8FEC8E">
      <w:pPr>
        <w:pStyle w:val="5"/>
        <w:rPr>
          <w:sz w:val="16"/>
        </w:rPr>
      </w:pPr>
    </w:p>
    <w:p w14:paraId="6066A64A">
      <w:pPr>
        <w:pStyle w:val="5"/>
        <w:rPr>
          <w:sz w:val="16"/>
        </w:rPr>
      </w:pPr>
    </w:p>
    <w:p w14:paraId="5999756D">
      <w:pPr>
        <w:pStyle w:val="5"/>
        <w:rPr>
          <w:sz w:val="16"/>
        </w:rPr>
      </w:pPr>
    </w:p>
    <w:p w14:paraId="643D57C5">
      <w:pPr>
        <w:pStyle w:val="5"/>
        <w:rPr>
          <w:sz w:val="16"/>
        </w:rPr>
      </w:pPr>
    </w:p>
    <w:p w14:paraId="2552D75F">
      <w:pPr>
        <w:pStyle w:val="5"/>
        <w:rPr>
          <w:sz w:val="16"/>
        </w:rPr>
      </w:pPr>
    </w:p>
    <w:p w14:paraId="6E5F3B96">
      <w:pPr>
        <w:pStyle w:val="5"/>
        <w:rPr>
          <w:sz w:val="16"/>
        </w:rPr>
      </w:pPr>
    </w:p>
    <w:p w14:paraId="6A0F5456">
      <w:pPr>
        <w:pStyle w:val="5"/>
        <w:rPr>
          <w:sz w:val="16"/>
        </w:rPr>
      </w:pPr>
    </w:p>
    <w:p w14:paraId="11D90A73">
      <w:pPr>
        <w:pStyle w:val="5"/>
        <w:rPr>
          <w:sz w:val="16"/>
        </w:rPr>
      </w:pPr>
    </w:p>
    <w:p w14:paraId="6092CE74">
      <w:pPr>
        <w:pStyle w:val="5"/>
        <w:rPr>
          <w:sz w:val="16"/>
        </w:rPr>
      </w:pPr>
    </w:p>
    <w:p w14:paraId="150DCC73">
      <w:pPr>
        <w:pStyle w:val="5"/>
        <w:rPr>
          <w:sz w:val="16"/>
        </w:rPr>
      </w:pPr>
    </w:p>
    <w:p w14:paraId="6FA14957">
      <w:pPr>
        <w:pStyle w:val="5"/>
        <w:rPr>
          <w:sz w:val="16"/>
        </w:rPr>
      </w:pPr>
    </w:p>
    <w:p w14:paraId="63818EFB">
      <w:pPr>
        <w:pStyle w:val="5"/>
        <w:rPr>
          <w:sz w:val="16"/>
        </w:rPr>
      </w:pPr>
    </w:p>
    <w:p w14:paraId="1AACC83D">
      <w:pPr>
        <w:pStyle w:val="5"/>
        <w:spacing w:before="52"/>
        <w:rPr>
          <w:sz w:val="16"/>
        </w:rPr>
      </w:pPr>
    </w:p>
    <w:p w14:paraId="595185D0">
      <w:pPr>
        <w:spacing w:before="0"/>
        <w:ind w:left="199" w:right="0" w:firstLine="116"/>
        <w:jc w:val="both"/>
        <w:rPr>
          <w:sz w:val="16"/>
        </w:rPr>
      </w:pPr>
      <w:r>
        <w:rPr>
          <w:sz w:val="16"/>
        </w:rPr>
        <mc:AlternateContent>
          <mc:Choice Requires="wpg">
            <w:drawing>
              <wp:anchor distT="0" distB="0" distL="0" distR="0" simplePos="0" relativeHeight="251660288" behindDoc="0" locked="0" layoutInCell="1" allowOverlap="1">
                <wp:simplePos x="0" y="0"/>
                <wp:positionH relativeFrom="page">
                  <wp:posOffset>4881880</wp:posOffset>
                </wp:positionH>
                <wp:positionV relativeFrom="paragraph">
                  <wp:posOffset>-3905885</wp:posOffset>
                </wp:positionV>
                <wp:extent cx="1349375" cy="3812540"/>
                <wp:effectExtent l="0" t="0" r="0" b="0"/>
                <wp:wrapNone/>
                <wp:docPr id="22" name="Group 22"/>
                <wp:cNvGraphicFramePr/>
                <a:graphic xmlns:a="http://schemas.openxmlformats.org/drawingml/2006/main">
                  <a:graphicData uri="http://schemas.microsoft.com/office/word/2010/wordprocessingGroup">
                    <wpg:wgp>
                      <wpg:cNvGrpSpPr/>
                      <wpg:grpSpPr>
                        <a:xfrm>
                          <a:off x="0" y="0"/>
                          <a:ext cx="1349375" cy="3812540"/>
                          <a:chOff x="0" y="0"/>
                          <a:chExt cx="1349375" cy="3812540"/>
                        </a:xfrm>
                      </wpg:grpSpPr>
                      <wps:wsp>
                        <wps:cNvPr id="23" name="Graphic 23"/>
                        <wps:cNvSpPr/>
                        <wps:spPr>
                          <a:xfrm>
                            <a:off x="2523" y="2532"/>
                            <a:ext cx="1344295" cy="845819"/>
                          </a:xfrm>
                          <a:custGeom>
                            <a:avLst/>
                            <a:gdLst/>
                            <a:ahLst/>
                            <a:cxnLst/>
                            <a:rect l="l" t="t" r="r" b="b"/>
                            <a:pathLst>
                              <a:path w="1344295" h="845819">
                                <a:moveTo>
                                  <a:pt x="1211859" y="379679"/>
                                </a:moveTo>
                                <a:lnTo>
                                  <a:pt x="1207884" y="359981"/>
                                </a:lnTo>
                                <a:lnTo>
                                  <a:pt x="1197038" y="343890"/>
                                </a:lnTo>
                                <a:lnTo>
                                  <a:pt x="1180947" y="333044"/>
                                </a:lnTo>
                                <a:lnTo>
                                  <a:pt x="1161249" y="329069"/>
                                </a:lnTo>
                                <a:lnTo>
                                  <a:pt x="182448" y="329069"/>
                                </a:lnTo>
                                <a:lnTo>
                                  <a:pt x="162750" y="333044"/>
                                </a:lnTo>
                                <a:lnTo>
                                  <a:pt x="146659" y="343890"/>
                                </a:lnTo>
                                <a:lnTo>
                                  <a:pt x="135813" y="359981"/>
                                </a:lnTo>
                                <a:lnTo>
                                  <a:pt x="131838" y="379679"/>
                                </a:lnTo>
                                <a:lnTo>
                                  <a:pt x="131838" y="465658"/>
                                </a:lnTo>
                                <a:lnTo>
                                  <a:pt x="135813" y="485368"/>
                                </a:lnTo>
                                <a:lnTo>
                                  <a:pt x="146659" y="501446"/>
                                </a:lnTo>
                                <a:lnTo>
                                  <a:pt x="162750" y="512292"/>
                                </a:lnTo>
                                <a:lnTo>
                                  <a:pt x="182448" y="516267"/>
                                </a:lnTo>
                                <a:lnTo>
                                  <a:pt x="1161249" y="516267"/>
                                </a:lnTo>
                                <a:lnTo>
                                  <a:pt x="1180947" y="512292"/>
                                </a:lnTo>
                                <a:lnTo>
                                  <a:pt x="1197038" y="501446"/>
                                </a:lnTo>
                                <a:lnTo>
                                  <a:pt x="1207884" y="485368"/>
                                </a:lnTo>
                                <a:lnTo>
                                  <a:pt x="1211859" y="465658"/>
                                </a:lnTo>
                                <a:lnTo>
                                  <a:pt x="1211859" y="379679"/>
                                </a:lnTo>
                                <a:close/>
                              </a:path>
                              <a:path w="1344295" h="845819">
                                <a:moveTo>
                                  <a:pt x="1211859" y="50609"/>
                                </a:moveTo>
                                <a:lnTo>
                                  <a:pt x="1207884" y="30911"/>
                                </a:lnTo>
                                <a:lnTo>
                                  <a:pt x="1197038" y="14820"/>
                                </a:lnTo>
                                <a:lnTo>
                                  <a:pt x="1180947" y="3975"/>
                                </a:lnTo>
                                <a:lnTo>
                                  <a:pt x="1161249" y="0"/>
                                </a:lnTo>
                                <a:lnTo>
                                  <a:pt x="182448" y="0"/>
                                </a:lnTo>
                                <a:lnTo>
                                  <a:pt x="162750" y="3975"/>
                                </a:lnTo>
                                <a:lnTo>
                                  <a:pt x="146659" y="14820"/>
                                </a:lnTo>
                                <a:lnTo>
                                  <a:pt x="135813" y="30911"/>
                                </a:lnTo>
                                <a:lnTo>
                                  <a:pt x="131838" y="50609"/>
                                </a:lnTo>
                                <a:lnTo>
                                  <a:pt x="131838" y="136601"/>
                                </a:lnTo>
                                <a:lnTo>
                                  <a:pt x="135813" y="156298"/>
                                </a:lnTo>
                                <a:lnTo>
                                  <a:pt x="146659" y="172389"/>
                                </a:lnTo>
                                <a:lnTo>
                                  <a:pt x="162750" y="183235"/>
                                </a:lnTo>
                                <a:lnTo>
                                  <a:pt x="182448" y="187210"/>
                                </a:lnTo>
                                <a:lnTo>
                                  <a:pt x="1161249" y="187210"/>
                                </a:lnTo>
                                <a:lnTo>
                                  <a:pt x="1180947" y="183235"/>
                                </a:lnTo>
                                <a:lnTo>
                                  <a:pt x="1197038" y="172389"/>
                                </a:lnTo>
                                <a:lnTo>
                                  <a:pt x="1207884" y="156298"/>
                                </a:lnTo>
                                <a:lnTo>
                                  <a:pt x="1211859" y="136601"/>
                                </a:lnTo>
                                <a:lnTo>
                                  <a:pt x="1211859" y="50609"/>
                                </a:lnTo>
                                <a:close/>
                              </a:path>
                              <a:path w="1344295" h="845819">
                                <a:moveTo>
                                  <a:pt x="1343698" y="708748"/>
                                </a:moveTo>
                                <a:lnTo>
                                  <a:pt x="1339723" y="689051"/>
                                </a:lnTo>
                                <a:lnTo>
                                  <a:pt x="1328877" y="672960"/>
                                </a:lnTo>
                                <a:lnTo>
                                  <a:pt x="1312786" y="662114"/>
                                </a:lnTo>
                                <a:lnTo>
                                  <a:pt x="1293088" y="658139"/>
                                </a:lnTo>
                                <a:lnTo>
                                  <a:pt x="50609" y="658139"/>
                                </a:lnTo>
                                <a:lnTo>
                                  <a:pt x="30911" y="662114"/>
                                </a:lnTo>
                                <a:lnTo>
                                  <a:pt x="14820" y="672960"/>
                                </a:lnTo>
                                <a:lnTo>
                                  <a:pt x="3975" y="689051"/>
                                </a:lnTo>
                                <a:lnTo>
                                  <a:pt x="0" y="708748"/>
                                </a:lnTo>
                                <a:lnTo>
                                  <a:pt x="0" y="794727"/>
                                </a:lnTo>
                                <a:lnTo>
                                  <a:pt x="3975" y="814425"/>
                                </a:lnTo>
                                <a:lnTo>
                                  <a:pt x="14820" y="830516"/>
                                </a:lnTo>
                                <a:lnTo>
                                  <a:pt x="30911" y="841362"/>
                                </a:lnTo>
                                <a:lnTo>
                                  <a:pt x="50609" y="845337"/>
                                </a:lnTo>
                                <a:lnTo>
                                  <a:pt x="1293088" y="845337"/>
                                </a:lnTo>
                                <a:lnTo>
                                  <a:pt x="1312786" y="841362"/>
                                </a:lnTo>
                                <a:lnTo>
                                  <a:pt x="1328877" y="830516"/>
                                </a:lnTo>
                                <a:lnTo>
                                  <a:pt x="1339723" y="814425"/>
                                </a:lnTo>
                                <a:lnTo>
                                  <a:pt x="1343698" y="794727"/>
                                </a:lnTo>
                                <a:lnTo>
                                  <a:pt x="1343698" y="708748"/>
                                </a:lnTo>
                                <a:close/>
                              </a:path>
                            </a:pathLst>
                          </a:custGeom>
                          <a:solidFill>
                            <a:srgbClr val="F2F2FF"/>
                          </a:solidFill>
                        </wps:spPr>
                        <wps:bodyPr wrap="square" lIns="0" tIns="0" rIns="0" bIns="0" rtlCol="0">
                          <a:noAutofit/>
                        </wps:bodyPr>
                      </wps:wsp>
                      <wps:wsp>
                        <wps:cNvPr id="24" name="Graphic 24"/>
                        <wps:cNvSpPr/>
                        <wps:spPr>
                          <a:xfrm>
                            <a:off x="2530" y="660663"/>
                            <a:ext cx="1344295" cy="187325"/>
                          </a:xfrm>
                          <a:custGeom>
                            <a:avLst/>
                            <a:gdLst/>
                            <a:ahLst/>
                            <a:cxnLst/>
                            <a:rect l="l" t="t" r="r" b="b"/>
                            <a:pathLst>
                              <a:path w="1344295" h="187325">
                                <a:moveTo>
                                  <a:pt x="1293084"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293084" y="187203"/>
                                </a:lnTo>
                                <a:lnTo>
                                  <a:pt x="1312785" y="183226"/>
                                </a:lnTo>
                                <a:lnTo>
                                  <a:pt x="1328872" y="172380"/>
                                </a:lnTo>
                                <a:lnTo>
                                  <a:pt x="1339718" y="156292"/>
                                </a:lnTo>
                                <a:lnTo>
                                  <a:pt x="1343695" y="136592"/>
                                </a:lnTo>
                                <a:lnTo>
                                  <a:pt x="1343695" y="50610"/>
                                </a:lnTo>
                                <a:lnTo>
                                  <a:pt x="1339718" y="30910"/>
                                </a:lnTo>
                                <a:lnTo>
                                  <a:pt x="1328872" y="14823"/>
                                </a:lnTo>
                                <a:lnTo>
                                  <a:pt x="1312785" y="3977"/>
                                </a:lnTo>
                                <a:lnTo>
                                  <a:pt x="1293084" y="0"/>
                                </a:lnTo>
                                <a:close/>
                              </a:path>
                            </a:pathLst>
                          </a:custGeom>
                          <a:ln w="5060">
                            <a:solidFill>
                              <a:srgbClr val="000000"/>
                            </a:solidFill>
                            <a:prstDash val="solid"/>
                          </a:ln>
                        </wps:spPr>
                        <wps:bodyPr wrap="square" lIns="0" tIns="0" rIns="0" bIns="0" rtlCol="0">
                          <a:noAutofit/>
                        </wps:bodyPr>
                      </wps:wsp>
                      <wps:wsp>
                        <wps:cNvPr id="25" name="Graphic 25"/>
                        <wps:cNvSpPr/>
                        <wps:spPr>
                          <a:xfrm>
                            <a:off x="134371" y="989729"/>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029402" y="187203"/>
                                </a:lnTo>
                                <a:lnTo>
                                  <a:pt x="1049102" y="183226"/>
                                </a:lnTo>
                                <a:lnTo>
                                  <a:pt x="1065190" y="172380"/>
                                </a:lnTo>
                                <a:lnTo>
                                  <a:pt x="1076036" y="156293"/>
                                </a:lnTo>
                                <a:lnTo>
                                  <a:pt x="1080013" y="136592"/>
                                </a:lnTo>
                                <a:lnTo>
                                  <a:pt x="1080013" y="50610"/>
                                </a:lnTo>
                                <a:lnTo>
                                  <a:pt x="1076036" y="30910"/>
                                </a:lnTo>
                                <a:lnTo>
                                  <a:pt x="1065190" y="14823"/>
                                </a:lnTo>
                                <a:lnTo>
                                  <a:pt x="1049102" y="3977"/>
                                </a:lnTo>
                                <a:lnTo>
                                  <a:pt x="1029402" y="0"/>
                                </a:lnTo>
                                <a:close/>
                              </a:path>
                            </a:pathLst>
                          </a:custGeom>
                          <a:solidFill>
                            <a:srgbClr val="F2F2FF"/>
                          </a:solidFill>
                        </wps:spPr>
                        <wps:bodyPr wrap="square" lIns="0" tIns="0" rIns="0" bIns="0" rtlCol="0">
                          <a:noAutofit/>
                        </wps:bodyPr>
                      </wps:wsp>
                      <wps:wsp>
                        <wps:cNvPr id="26" name="Graphic 26"/>
                        <wps:cNvSpPr/>
                        <wps:spPr>
                          <a:xfrm>
                            <a:off x="134371" y="989729"/>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029402" y="187203"/>
                                </a:lnTo>
                                <a:lnTo>
                                  <a:pt x="1049102" y="183226"/>
                                </a:lnTo>
                                <a:lnTo>
                                  <a:pt x="1065190" y="172380"/>
                                </a:lnTo>
                                <a:lnTo>
                                  <a:pt x="1076036" y="156293"/>
                                </a:lnTo>
                                <a:lnTo>
                                  <a:pt x="1080013" y="136592"/>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noAutofit/>
                        </wps:bodyPr>
                      </wps:wsp>
                      <wps:wsp>
                        <wps:cNvPr id="27" name="Graphic 27"/>
                        <wps:cNvSpPr/>
                        <wps:spPr>
                          <a:xfrm>
                            <a:off x="76485" y="1318795"/>
                            <a:ext cx="1196340" cy="187325"/>
                          </a:xfrm>
                          <a:custGeom>
                            <a:avLst/>
                            <a:gdLst/>
                            <a:ahLst/>
                            <a:cxnLst/>
                            <a:rect l="l" t="t" r="r" b="b"/>
                            <a:pathLst>
                              <a:path w="1196340" h="187325">
                                <a:moveTo>
                                  <a:pt x="1145175"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145175" y="187203"/>
                                </a:lnTo>
                                <a:lnTo>
                                  <a:pt x="1164875" y="183226"/>
                                </a:lnTo>
                                <a:lnTo>
                                  <a:pt x="1180962" y="172380"/>
                                </a:lnTo>
                                <a:lnTo>
                                  <a:pt x="1191809" y="156292"/>
                                </a:lnTo>
                                <a:lnTo>
                                  <a:pt x="1195786" y="136592"/>
                                </a:lnTo>
                                <a:lnTo>
                                  <a:pt x="1195786" y="50610"/>
                                </a:lnTo>
                                <a:lnTo>
                                  <a:pt x="1191809" y="30910"/>
                                </a:lnTo>
                                <a:lnTo>
                                  <a:pt x="1180962" y="14823"/>
                                </a:lnTo>
                                <a:lnTo>
                                  <a:pt x="1164875" y="3977"/>
                                </a:lnTo>
                                <a:lnTo>
                                  <a:pt x="1145175" y="0"/>
                                </a:lnTo>
                                <a:close/>
                              </a:path>
                            </a:pathLst>
                          </a:custGeom>
                          <a:solidFill>
                            <a:srgbClr val="F2F2FF"/>
                          </a:solidFill>
                        </wps:spPr>
                        <wps:bodyPr wrap="square" lIns="0" tIns="0" rIns="0" bIns="0" rtlCol="0">
                          <a:noAutofit/>
                        </wps:bodyPr>
                      </wps:wsp>
                      <wps:wsp>
                        <wps:cNvPr id="28" name="Graphic 28"/>
                        <wps:cNvSpPr/>
                        <wps:spPr>
                          <a:xfrm>
                            <a:off x="76485" y="1318795"/>
                            <a:ext cx="1196340" cy="187325"/>
                          </a:xfrm>
                          <a:custGeom>
                            <a:avLst/>
                            <a:gdLst/>
                            <a:ahLst/>
                            <a:cxnLst/>
                            <a:rect l="l" t="t" r="r" b="b"/>
                            <a:pathLst>
                              <a:path w="1196340" h="187325">
                                <a:moveTo>
                                  <a:pt x="1145175"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145175" y="187203"/>
                                </a:lnTo>
                                <a:lnTo>
                                  <a:pt x="1164875" y="183226"/>
                                </a:lnTo>
                                <a:lnTo>
                                  <a:pt x="1180962" y="172380"/>
                                </a:lnTo>
                                <a:lnTo>
                                  <a:pt x="1191809" y="156292"/>
                                </a:lnTo>
                                <a:lnTo>
                                  <a:pt x="1195786" y="136592"/>
                                </a:lnTo>
                                <a:lnTo>
                                  <a:pt x="1195786" y="50610"/>
                                </a:lnTo>
                                <a:lnTo>
                                  <a:pt x="1191809" y="30910"/>
                                </a:lnTo>
                                <a:lnTo>
                                  <a:pt x="1180962" y="14823"/>
                                </a:lnTo>
                                <a:lnTo>
                                  <a:pt x="1164875" y="3977"/>
                                </a:lnTo>
                                <a:lnTo>
                                  <a:pt x="1145175" y="0"/>
                                </a:lnTo>
                                <a:close/>
                              </a:path>
                            </a:pathLst>
                          </a:custGeom>
                          <a:ln w="5060">
                            <a:solidFill>
                              <a:srgbClr val="000000"/>
                            </a:solidFill>
                            <a:prstDash val="solid"/>
                          </a:ln>
                        </wps:spPr>
                        <wps:bodyPr wrap="square" lIns="0" tIns="0" rIns="0" bIns="0" rtlCol="0">
                          <a:noAutofit/>
                        </wps:bodyPr>
                      </wps:wsp>
                      <wps:wsp>
                        <wps:cNvPr id="29" name="Graphic 29"/>
                        <wps:cNvSpPr/>
                        <wps:spPr>
                          <a:xfrm>
                            <a:off x="134371" y="1647862"/>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solidFill>
                            <a:srgbClr val="F2F2FF"/>
                          </a:solidFill>
                        </wps:spPr>
                        <wps:bodyPr wrap="square" lIns="0" tIns="0" rIns="0" bIns="0" rtlCol="0">
                          <a:noAutofit/>
                        </wps:bodyPr>
                      </wps:wsp>
                      <wps:wsp>
                        <wps:cNvPr id="30" name="Graphic 30"/>
                        <wps:cNvSpPr/>
                        <wps:spPr>
                          <a:xfrm>
                            <a:off x="134371" y="1647862"/>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noAutofit/>
                        </wps:bodyPr>
                      </wps:wsp>
                      <wps:wsp>
                        <wps:cNvPr id="31" name="Graphic 31"/>
                        <wps:cNvSpPr/>
                        <wps:spPr>
                          <a:xfrm>
                            <a:off x="134361" y="1976938"/>
                            <a:ext cx="1080135" cy="1832610"/>
                          </a:xfrm>
                          <a:custGeom>
                            <a:avLst/>
                            <a:gdLst/>
                            <a:ahLst/>
                            <a:cxnLst/>
                            <a:rect l="l" t="t" r="r" b="b"/>
                            <a:pathLst>
                              <a:path w="1080135" h="1832610">
                                <a:moveTo>
                                  <a:pt x="1080020" y="1695932"/>
                                </a:moveTo>
                                <a:lnTo>
                                  <a:pt x="1076045" y="1676234"/>
                                </a:lnTo>
                                <a:lnTo>
                                  <a:pt x="1065199" y="1660156"/>
                                </a:lnTo>
                                <a:lnTo>
                                  <a:pt x="1049108" y="1649310"/>
                                </a:lnTo>
                                <a:lnTo>
                                  <a:pt x="1029411" y="1645323"/>
                                </a:lnTo>
                                <a:lnTo>
                                  <a:pt x="50609" y="1645323"/>
                                </a:lnTo>
                                <a:lnTo>
                                  <a:pt x="30911" y="1649310"/>
                                </a:lnTo>
                                <a:lnTo>
                                  <a:pt x="14820" y="1660156"/>
                                </a:lnTo>
                                <a:lnTo>
                                  <a:pt x="3975" y="1676234"/>
                                </a:lnTo>
                                <a:lnTo>
                                  <a:pt x="0" y="1695932"/>
                                </a:lnTo>
                                <a:lnTo>
                                  <a:pt x="0" y="1781924"/>
                                </a:lnTo>
                                <a:lnTo>
                                  <a:pt x="3975" y="1801622"/>
                                </a:lnTo>
                                <a:lnTo>
                                  <a:pt x="14820" y="1817712"/>
                                </a:lnTo>
                                <a:lnTo>
                                  <a:pt x="30911" y="1828558"/>
                                </a:lnTo>
                                <a:lnTo>
                                  <a:pt x="50609" y="1832533"/>
                                </a:lnTo>
                                <a:lnTo>
                                  <a:pt x="1029411" y="1832533"/>
                                </a:lnTo>
                                <a:lnTo>
                                  <a:pt x="1049108" y="1828558"/>
                                </a:lnTo>
                                <a:lnTo>
                                  <a:pt x="1065199" y="1817712"/>
                                </a:lnTo>
                                <a:lnTo>
                                  <a:pt x="1076045" y="1801622"/>
                                </a:lnTo>
                                <a:lnTo>
                                  <a:pt x="1080020" y="1781924"/>
                                </a:lnTo>
                                <a:lnTo>
                                  <a:pt x="1080020" y="1695932"/>
                                </a:lnTo>
                                <a:close/>
                              </a:path>
                              <a:path w="1080135" h="1832610">
                                <a:moveTo>
                                  <a:pt x="1080020" y="1366875"/>
                                </a:moveTo>
                                <a:lnTo>
                                  <a:pt x="1076045" y="1347177"/>
                                </a:lnTo>
                                <a:lnTo>
                                  <a:pt x="1065199" y="1331087"/>
                                </a:lnTo>
                                <a:lnTo>
                                  <a:pt x="1049108" y="1320241"/>
                                </a:lnTo>
                                <a:lnTo>
                                  <a:pt x="1029411" y="1316266"/>
                                </a:lnTo>
                                <a:lnTo>
                                  <a:pt x="50609" y="1316266"/>
                                </a:lnTo>
                                <a:lnTo>
                                  <a:pt x="30911" y="1320241"/>
                                </a:lnTo>
                                <a:lnTo>
                                  <a:pt x="14820" y="1331087"/>
                                </a:lnTo>
                                <a:lnTo>
                                  <a:pt x="3975" y="1347177"/>
                                </a:lnTo>
                                <a:lnTo>
                                  <a:pt x="0" y="1366875"/>
                                </a:lnTo>
                                <a:lnTo>
                                  <a:pt x="0" y="1452854"/>
                                </a:lnTo>
                                <a:lnTo>
                                  <a:pt x="3975" y="1472552"/>
                                </a:lnTo>
                                <a:lnTo>
                                  <a:pt x="14820" y="1488643"/>
                                </a:lnTo>
                                <a:lnTo>
                                  <a:pt x="30911" y="1499489"/>
                                </a:lnTo>
                                <a:lnTo>
                                  <a:pt x="50609" y="1503464"/>
                                </a:lnTo>
                                <a:lnTo>
                                  <a:pt x="1029411" y="1503464"/>
                                </a:lnTo>
                                <a:lnTo>
                                  <a:pt x="1049108" y="1499489"/>
                                </a:lnTo>
                                <a:lnTo>
                                  <a:pt x="1065199" y="1488643"/>
                                </a:lnTo>
                                <a:lnTo>
                                  <a:pt x="1076045" y="1472552"/>
                                </a:lnTo>
                                <a:lnTo>
                                  <a:pt x="1080020" y="1452854"/>
                                </a:lnTo>
                                <a:lnTo>
                                  <a:pt x="1080020" y="1366875"/>
                                </a:lnTo>
                                <a:close/>
                              </a:path>
                              <a:path w="1080135" h="1832610">
                                <a:moveTo>
                                  <a:pt x="1080020" y="1037805"/>
                                </a:moveTo>
                                <a:lnTo>
                                  <a:pt x="1076045" y="1018108"/>
                                </a:lnTo>
                                <a:lnTo>
                                  <a:pt x="1065199" y="1002017"/>
                                </a:lnTo>
                                <a:lnTo>
                                  <a:pt x="1049108" y="991171"/>
                                </a:lnTo>
                                <a:lnTo>
                                  <a:pt x="1029411" y="987196"/>
                                </a:lnTo>
                                <a:lnTo>
                                  <a:pt x="50609" y="987196"/>
                                </a:lnTo>
                                <a:lnTo>
                                  <a:pt x="30911" y="991171"/>
                                </a:lnTo>
                                <a:lnTo>
                                  <a:pt x="14820" y="1002017"/>
                                </a:lnTo>
                                <a:lnTo>
                                  <a:pt x="3975" y="1018108"/>
                                </a:lnTo>
                                <a:lnTo>
                                  <a:pt x="0" y="1037805"/>
                                </a:lnTo>
                                <a:lnTo>
                                  <a:pt x="0" y="1123784"/>
                                </a:lnTo>
                                <a:lnTo>
                                  <a:pt x="3975" y="1143482"/>
                                </a:lnTo>
                                <a:lnTo>
                                  <a:pt x="14820" y="1159573"/>
                                </a:lnTo>
                                <a:lnTo>
                                  <a:pt x="30911" y="1170419"/>
                                </a:lnTo>
                                <a:lnTo>
                                  <a:pt x="50609" y="1174394"/>
                                </a:lnTo>
                                <a:lnTo>
                                  <a:pt x="1029411" y="1174394"/>
                                </a:lnTo>
                                <a:lnTo>
                                  <a:pt x="1049108" y="1170419"/>
                                </a:lnTo>
                                <a:lnTo>
                                  <a:pt x="1065199" y="1159573"/>
                                </a:lnTo>
                                <a:lnTo>
                                  <a:pt x="1076045" y="1143482"/>
                                </a:lnTo>
                                <a:lnTo>
                                  <a:pt x="1080020" y="1123784"/>
                                </a:lnTo>
                                <a:lnTo>
                                  <a:pt x="1080020" y="1037805"/>
                                </a:lnTo>
                                <a:close/>
                              </a:path>
                              <a:path w="1080135" h="1832610">
                                <a:moveTo>
                                  <a:pt x="1080020" y="708736"/>
                                </a:moveTo>
                                <a:lnTo>
                                  <a:pt x="1076045" y="689038"/>
                                </a:lnTo>
                                <a:lnTo>
                                  <a:pt x="1065199" y="672947"/>
                                </a:lnTo>
                                <a:lnTo>
                                  <a:pt x="1049108" y="662101"/>
                                </a:lnTo>
                                <a:lnTo>
                                  <a:pt x="1029411" y="658126"/>
                                </a:lnTo>
                                <a:lnTo>
                                  <a:pt x="50609" y="658126"/>
                                </a:lnTo>
                                <a:lnTo>
                                  <a:pt x="30911" y="662101"/>
                                </a:lnTo>
                                <a:lnTo>
                                  <a:pt x="14820" y="672947"/>
                                </a:lnTo>
                                <a:lnTo>
                                  <a:pt x="3975" y="689038"/>
                                </a:lnTo>
                                <a:lnTo>
                                  <a:pt x="0" y="708736"/>
                                </a:lnTo>
                                <a:lnTo>
                                  <a:pt x="0" y="794727"/>
                                </a:lnTo>
                                <a:lnTo>
                                  <a:pt x="3975" y="814425"/>
                                </a:lnTo>
                                <a:lnTo>
                                  <a:pt x="14820" y="830503"/>
                                </a:lnTo>
                                <a:lnTo>
                                  <a:pt x="30911" y="841349"/>
                                </a:lnTo>
                                <a:lnTo>
                                  <a:pt x="50609" y="845337"/>
                                </a:lnTo>
                                <a:lnTo>
                                  <a:pt x="1029411" y="845337"/>
                                </a:lnTo>
                                <a:lnTo>
                                  <a:pt x="1049108" y="841349"/>
                                </a:lnTo>
                                <a:lnTo>
                                  <a:pt x="1065199" y="830503"/>
                                </a:lnTo>
                                <a:lnTo>
                                  <a:pt x="1076045" y="814425"/>
                                </a:lnTo>
                                <a:lnTo>
                                  <a:pt x="1080020" y="794727"/>
                                </a:lnTo>
                                <a:lnTo>
                                  <a:pt x="1080020" y="708736"/>
                                </a:lnTo>
                                <a:close/>
                              </a:path>
                              <a:path w="1080135" h="1832610">
                                <a:moveTo>
                                  <a:pt x="1080020" y="379679"/>
                                </a:moveTo>
                                <a:lnTo>
                                  <a:pt x="1076045" y="359968"/>
                                </a:lnTo>
                                <a:lnTo>
                                  <a:pt x="1065199" y="343890"/>
                                </a:lnTo>
                                <a:lnTo>
                                  <a:pt x="1049108" y="333044"/>
                                </a:lnTo>
                                <a:lnTo>
                                  <a:pt x="1029411" y="329057"/>
                                </a:lnTo>
                                <a:lnTo>
                                  <a:pt x="50609" y="329057"/>
                                </a:lnTo>
                                <a:lnTo>
                                  <a:pt x="30911" y="333044"/>
                                </a:lnTo>
                                <a:lnTo>
                                  <a:pt x="14820" y="343890"/>
                                </a:lnTo>
                                <a:lnTo>
                                  <a:pt x="3975" y="359968"/>
                                </a:lnTo>
                                <a:lnTo>
                                  <a:pt x="0" y="379679"/>
                                </a:lnTo>
                                <a:lnTo>
                                  <a:pt x="0" y="465658"/>
                                </a:lnTo>
                                <a:lnTo>
                                  <a:pt x="3975" y="485355"/>
                                </a:lnTo>
                                <a:lnTo>
                                  <a:pt x="14820" y="501446"/>
                                </a:lnTo>
                                <a:lnTo>
                                  <a:pt x="30911" y="512292"/>
                                </a:lnTo>
                                <a:lnTo>
                                  <a:pt x="50609" y="516267"/>
                                </a:lnTo>
                                <a:lnTo>
                                  <a:pt x="1029411" y="516267"/>
                                </a:lnTo>
                                <a:lnTo>
                                  <a:pt x="1049108" y="512292"/>
                                </a:lnTo>
                                <a:lnTo>
                                  <a:pt x="1065199" y="501446"/>
                                </a:lnTo>
                                <a:lnTo>
                                  <a:pt x="1076045" y="485355"/>
                                </a:lnTo>
                                <a:lnTo>
                                  <a:pt x="1080020" y="465658"/>
                                </a:lnTo>
                                <a:lnTo>
                                  <a:pt x="1080020" y="379679"/>
                                </a:lnTo>
                                <a:close/>
                              </a:path>
                              <a:path w="1080135" h="1832610">
                                <a:moveTo>
                                  <a:pt x="1080020" y="50609"/>
                                </a:moveTo>
                                <a:lnTo>
                                  <a:pt x="1076045" y="30911"/>
                                </a:lnTo>
                                <a:lnTo>
                                  <a:pt x="1065199" y="14820"/>
                                </a:lnTo>
                                <a:lnTo>
                                  <a:pt x="1049108" y="3975"/>
                                </a:lnTo>
                                <a:lnTo>
                                  <a:pt x="1029411" y="0"/>
                                </a:lnTo>
                                <a:lnTo>
                                  <a:pt x="50609" y="0"/>
                                </a:lnTo>
                                <a:lnTo>
                                  <a:pt x="30911" y="3975"/>
                                </a:lnTo>
                                <a:lnTo>
                                  <a:pt x="14820" y="14820"/>
                                </a:lnTo>
                                <a:lnTo>
                                  <a:pt x="3975" y="30911"/>
                                </a:lnTo>
                                <a:lnTo>
                                  <a:pt x="0" y="50609"/>
                                </a:lnTo>
                                <a:lnTo>
                                  <a:pt x="0" y="136588"/>
                                </a:lnTo>
                                <a:lnTo>
                                  <a:pt x="3975" y="156286"/>
                                </a:lnTo>
                                <a:lnTo>
                                  <a:pt x="14820" y="172377"/>
                                </a:lnTo>
                                <a:lnTo>
                                  <a:pt x="30911" y="183222"/>
                                </a:lnTo>
                                <a:lnTo>
                                  <a:pt x="50609" y="187198"/>
                                </a:lnTo>
                                <a:lnTo>
                                  <a:pt x="1029411" y="187198"/>
                                </a:lnTo>
                                <a:lnTo>
                                  <a:pt x="1049108" y="183222"/>
                                </a:lnTo>
                                <a:lnTo>
                                  <a:pt x="1065199" y="172377"/>
                                </a:lnTo>
                                <a:lnTo>
                                  <a:pt x="1076045" y="156286"/>
                                </a:lnTo>
                                <a:lnTo>
                                  <a:pt x="1080020" y="136588"/>
                                </a:lnTo>
                                <a:lnTo>
                                  <a:pt x="1080020" y="50609"/>
                                </a:lnTo>
                                <a:close/>
                              </a:path>
                            </a:pathLst>
                          </a:custGeom>
                          <a:solidFill>
                            <a:srgbClr val="F2F2FF"/>
                          </a:solidFill>
                        </wps:spPr>
                        <wps:bodyPr wrap="square" lIns="0" tIns="0" rIns="0" bIns="0" rtlCol="0">
                          <a:noAutofit/>
                        </wps:bodyPr>
                      </wps:wsp>
                      <wps:wsp>
                        <wps:cNvPr id="32" name="Graphic 32"/>
                        <wps:cNvSpPr/>
                        <wps:spPr>
                          <a:xfrm>
                            <a:off x="674378" y="192264"/>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33" name="Graphic 33"/>
                        <wps:cNvSpPr/>
                        <wps:spPr>
                          <a:xfrm>
                            <a:off x="656009" y="27086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34" name="Graphic 34"/>
                        <wps:cNvSpPr/>
                        <wps:spPr>
                          <a:xfrm>
                            <a:off x="656009" y="27086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35" name="Graphic 35"/>
                        <wps:cNvSpPr/>
                        <wps:spPr>
                          <a:xfrm>
                            <a:off x="674378" y="521330"/>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36" name="Graphic 36"/>
                        <wps:cNvSpPr/>
                        <wps:spPr>
                          <a:xfrm>
                            <a:off x="656009" y="59993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37" name="Graphic 37"/>
                        <wps:cNvSpPr/>
                        <wps:spPr>
                          <a:xfrm>
                            <a:off x="656009" y="59993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38" name="Graphic 38"/>
                        <wps:cNvSpPr/>
                        <wps:spPr>
                          <a:xfrm>
                            <a:off x="674378" y="850397"/>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39" name="Graphic 39"/>
                        <wps:cNvSpPr/>
                        <wps:spPr>
                          <a:xfrm>
                            <a:off x="656009" y="928996"/>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40" name="Graphic 40"/>
                        <wps:cNvSpPr/>
                        <wps:spPr>
                          <a:xfrm>
                            <a:off x="656009" y="928996"/>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41" name="Graphic 41"/>
                        <wps:cNvSpPr/>
                        <wps:spPr>
                          <a:xfrm>
                            <a:off x="674378" y="1179463"/>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42" name="Graphic 42"/>
                        <wps:cNvSpPr/>
                        <wps:spPr>
                          <a:xfrm>
                            <a:off x="656009" y="125806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43" name="Graphic 43"/>
                        <wps:cNvSpPr/>
                        <wps:spPr>
                          <a:xfrm>
                            <a:off x="656009" y="125806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44" name="Graphic 44"/>
                        <wps:cNvSpPr/>
                        <wps:spPr>
                          <a:xfrm>
                            <a:off x="674378" y="1508529"/>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45" name="Graphic 45"/>
                        <wps:cNvSpPr/>
                        <wps:spPr>
                          <a:xfrm>
                            <a:off x="656009" y="1587129"/>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46" name="Graphic 46"/>
                        <wps:cNvSpPr/>
                        <wps:spPr>
                          <a:xfrm>
                            <a:off x="656009" y="1587129"/>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47" name="Graphic 47"/>
                        <wps:cNvSpPr/>
                        <wps:spPr>
                          <a:xfrm>
                            <a:off x="674378" y="1837596"/>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48" name="Graphic 48"/>
                        <wps:cNvSpPr/>
                        <wps:spPr>
                          <a:xfrm>
                            <a:off x="656009" y="1916195"/>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49" name="Graphic 49"/>
                        <wps:cNvSpPr/>
                        <wps:spPr>
                          <a:xfrm>
                            <a:off x="656009" y="1916195"/>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50" name="Graphic 50"/>
                        <wps:cNvSpPr/>
                        <wps:spPr>
                          <a:xfrm>
                            <a:off x="674378" y="2166662"/>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51" name="Graphic 51"/>
                        <wps:cNvSpPr/>
                        <wps:spPr>
                          <a:xfrm>
                            <a:off x="656009" y="2245262"/>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52" name="Graphic 52"/>
                        <wps:cNvSpPr/>
                        <wps:spPr>
                          <a:xfrm>
                            <a:off x="656009" y="2245262"/>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53" name="Graphic 53"/>
                        <wps:cNvSpPr/>
                        <wps:spPr>
                          <a:xfrm>
                            <a:off x="674378" y="2495729"/>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54" name="Graphic 54"/>
                        <wps:cNvSpPr/>
                        <wps:spPr>
                          <a:xfrm>
                            <a:off x="656009" y="2574328"/>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55" name="Graphic 55"/>
                        <wps:cNvSpPr/>
                        <wps:spPr>
                          <a:xfrm>
                            <a:off x="656009" y="2574328"/>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56" name="Graphic 56"/>
                        <wps:cNvSpPr/>
                        <wps:spPr>
                          <a:xfrm>
                            <a:off x="674378" y="2824795"/>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57" name="Graphic 57"/>
                        <wps:cNvSpPr/>
                        <wps:spPr>
                          <a:xfrm>
                            <a:off x="656009" y="2903394"/>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58" name="Graphic 58"/>
                        <wps:cNvSpPr/>
                        <wps:spPr>
                          <a:xfrm>
                            <a:off x="656009" y="2903394"/>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59" name="Graphic 59"/>
                        <wps:cNvSpPr/>
                        <wps:spPr>
                          <a:xfrm>
                            <a:off x="674378" y="3153861"/>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60" name="Graphic 60"/>
                        <wps:cNvSpPr/>
                        <wps:spPr>
                          <a:xfrm>
                            <a:off x="656009" y="3232461"/>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61" name="Graphic 61"/>
                        <wps:cNvSpPr/>
                        <wps:spPr>
                          <a:xfrm>
                            <a:off x="656009" y="3232461"/>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62" name="Graphic 62"/>
                        <wps:cNvSpPr/>
                        <wps:spPr>
                          <a:xfrm>
                            <a:off x="674378" y="3482928"/>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63" name="Graphic 63"/>
                        <wps:cNvSpPr/>
                        <wps:spPr>
                          <a:xfrm>
                            <a:off x="656009" y="3561527"/>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64" name="Graphic 64"/>
                        <wps:cNvSpPr/>
                        <wps:spPr>
                          <a:xfrm>
                            <a:off x="656009" y="3561527"/>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65" name="Textbox 65"/>
                        <wps:cNvSpPr txBox="1"/>
                        <wps:spPr>
                          <a:xfrm>
                            <a:off x="0" y="2530"/>
                            <a:ext cx="1349375" cy="3807460"/>
                          </a:xfrm>
                          <a:prstGeom prst="rect">
                            <a:avLst/>
                          </a:prstGeom>
                        </wps:spPr>
                        <wps:txbx>
                          <w:txbxContent>
                            <w:p w14:paraId="0CA655AE">
                              <w:pPr>
                                <w:spacing w:before="0" w:line="240" w:lineRule="auto"/>
                                <w:rPr>
                                  <w:sz w:val="14"/>
                                </w:rPr>
                              </w:pPr>
                            </w:p>
                            <w:p w14:paraId="0B5B39E8">
                              <w:pPr>
                                <w:spacing w:before="0" w:line="240" w:lineRule="auto"/>
                                <w:rPr>
                                  <w:sz w:val="14"/>
                                </w:rPr>
                              </w:pPr>
                            </w:p>
                            <w:p w14:paraId="27D808A3">
                              <w:pPr>
                                <w:spacing w:before="0" w:line="240" w:lineRule="auto"/>
                                <w:rPr>
                                  <w:sz w:val="14"/>
                                </w:rPr>
                              </w:pPr>
                            </w:p>
                            <w:p w14:paraId="27D12EB3">
                              <w:pPr>
                                <w:spacing w:before="0" w:line="240" w:lineRule="auto"/>
                                <w:rPr>
                                  <w:sz w:val="14"/>
                                </w:rPr>
                              </w:pPr>
                            </w:p>
                            <w:p w14:paraId="3CEB14BE">
                              <w:pPr>
                                <w:spacing w:before="0" w:line="240" w:lineRule="auto"/>
                                <w:rPr>
                                  <w:sz w:val="14"/>
                                </w:rPr>
                              </w:pPr>
                            </w:p>
                            <w:p w14:paraId="2C6DF6E9">
                              <w:pPr>
                                <w:spacing w:before="133" w:line="240" w:lineRule="auto"/>
                                <w:rPr>
                                  <w:sz w:val="14"/>
                                </w:rPr>
                              </w:pPr>
                            </w:p>
                            <w:p w14:paraId="3CF3300D">
                              <w:pPr>
                                <w:spacing w:before="0"/>
                                <w:ind w:left="0" w:right="0" w:firstLine="0"/>
                                <w:jc w:val="center"/>
                                <w:rPr>
                                  <w:sz w:val="14"/>
                                </w:rPr>
                              </w:pPr>
                              <w:r>
                                <w:rPr>
                                  <w:sz w:val="14"/>
                                </w:rPr>
                                <w:t>ROLE-SPECIFIC</w:t>
                              </w:r>
                              <w:r>
                                <w:rPr>
                                  <w:spacing w:val="-4"/>
                                  <w:sz w:val="14"/>
                                </w:rPr>
                                <w:t xml:space="preserve"> </w:t>
                              </w:r>
                              <w:r>
                                <w:rPr>
                                  <w:spacing w:val="-2"/>
                                  <w:sz w:val="14"/>
                                </w:rPr>
                                <w:t>PREPARATION</w:t>
                              </w:r>
                            </w:p>
                            <w:p w14:paraId="50362F7E">
                              <w:pPr>
                                <w:spacing w:before="0" w:line="240" w:lineRule="auto"/>
                                <w:rPr>
                                  <w:sz w:val="14"/>
                                </w:rPr>
                              </w:pPr>
                            </w:p>
                            <w:p w14:paraId="503BBBA7">
                              <w:pPr>
                                <w:spacing w:before="36" w:line="240" w:lineRule="auto"/>
                                <w:rPr>
                                  <w:sz w:val="14"/>
                                </w:rPr>
                              </w:pPr>
                            </w:p>
                            <w:p w14:paraId="1776F0CF">
                              <w:pPr>
                                <w:spacing w:before="0"/>
                                <w:ind w:left="0" w:right="0" w:firstLine="0"/>
                                <w:jc w:val="center"/>
                                <w:rPr>
                                  <w:sz w:val="14"/>
                                </w:rPr>
                              </w:pPr>
                              <w:r>
                                <w:rPr>
                                  <w:spacing w:val="-2"/>
                                  <w:sz w:val="14"/>
                                </w:rPr>
                                <w:t>ASSESSMENT</w:t>
                              </w:r>
                            </w:p>
                            <w:p w14:paraId="453A48AF">
                              <w:pPr>
                                <w:spacing w:before="0" w:line="240" w:lineRule="auto"/>
                                <w:rPr>
                                  <w:sz w:val="14"/>
                                </w:rPr>
                              </w:pPr>
                            </w:p>
                            <w:p w14:paraId="6102F9A2">
                              <w:pPr>
                                <w:spacing w:before="35" w:line="240" w:lineRule="auto"/>
                                <w:rPr>
                                  <w:sz w:val="14"/>
                                </w:rPr>
                              </w:pPr>
                            </w:p>
                            <w:p w14:paraId="73CC536A">
                              <w:pPr>
                                <w:spacing w:before="0"/>
                                <w:ind w:left="0" w:right="0" w:firstLine="0"/>
                                <w:jc w:val="center"/>
                                <w:rPr>
                                  <w:sz w:val="14"/>
                                </w:rPr>
                              </w:pPr>
                              <w:r>
                                <w:rPr>
                                  <w:sz w:val="14"/>
                                </w:rPr>
                                <w:t>PERFORMANCE</w:t>
                              </w:r>
                              <w:r>
                                <w:rPr>
                                  <w:spacing w:val="2"/>
                                  <w:sz w:val="14"/>
                                </w:rPr>
                                <w:t xml:space="preserve"> </w:t>
                              </w:r>
                              <w:r>
                                <w:rPr>
                                  <w:spacing w:val="-2"/>
                                  <w:sz w:val="14"/>
                                </w:rPr>
                                <w:t>ANALYSIS</w:t>
                              </w:r>
                            </w:p>
                            <w:p w14:paraId="4F85B83E">
                              <w:pPr>
                                <w:spacing w:before="0" w:line="240" w:lineRule="auto"/>
                                <w:rPr>
                                  <w:sz w:val="14"/>
                                </w:rPr>
                              </w:pPr>
                            </w:p>
                            <w:p w14:paraId="32692AD7">
                              <w:pPr>
                                <w:spacing w:before="35" w:line="240" w:lineRule="auto"/>
                                <w:rPr>
                                  <w:sz w:val="14"/>
                                </w:rPr>
                              </w:pPr>
                            </w:p>
                            <w:p w14:paraId="5EF26A1D">
                              <w:pPr>
                                <w:spacing w:before="0"/>
                                <w:ind w:left="0" w:right="0" w:firstLine="0"/>
                                <w:jc w:val="center"/>
                                <w:rPr>
                                  <w:sz w:val="14"/>
                                </w:rPr>
                              </w:pPr>
                              <w:r>
                                <w:rPr>
                                  <w:sz w:val="14"/>
                                </w:rPr>
                                <w:t>WEAK</w:t>
                              </w:r>
                              <w:r>
                                <w:rPr>
                                  <w:spacing w:val="8"/>
                                  <w:sz w:val="14"/>
                                </w:rPr>
                                <w:t xml:space="preserve"> </w:t>
                              </w:r>
                              <w:r>
                                <w:rPr>
                                  <w:spacing w:val="-2"/>
                                  <w:sz w:val="14"/>
                                </w:rPr>
                                <w:t>TOPICS</w:t>
                              </w:r>
                            </w:p>
                          </w:txbxContent>
                        </wps:txbx>
                        <wps:bodyPr wrap="square" lIns="0" tIns="0" rIns="0" bIns="0" rtlCol="0">
                          <a:noAutofit/>
                        </wps:bodyPr>
                      </wps:wsp>
                      <wps:wsp>
                        <wps:cNvPr id="66" name="Textbox 66"/>
                        <wps:cNvSpPr txBox="1"/>
                        <wps:spPr>
                          <a:xfrm>
                            <a:off x="134371" y="3293193"/>
                            <a:ext cx="1080135" cy="187325"/>
                          </a:xfrm>
                          <a:prstGeom prst="rect">
                            <a:avLst/>
                          </a:prstGeom>
                          <a:ln w="5060">
                            <a:solidFill>
                              <a:srgbClr val="000000"/>
                            </a:solidFill>
                            <a:prstDash val="solid"/>
                          </a:ln>
                        </wps:spPr>
                        <wps:txbx>
                          <w:txbxContent>
                            <w:p w14:paraId="751B0D58">
                              <w:pPr>
                                <w:spacing w:before="59"/>
                                <w:ind w:left="496" w:right="0" w:firstLine="0"/>
                                <w:jc w:val="left"/>
                                <w:rPr>
                                  <w:sz w:val="14"/>
                                </w:rPr>
                              </w:pPr>
                              <w:r>
                                <w:rPr>
                                  <w:spacing w:val="-2"/>
                                  <w:sz w:val="14"/>
                                </w:rPr>
                                <w:t>PROGRESS</w:t>
                              </w:r>
                            </w:p>
                          </w:txbxContent>
                        </wps:txbx>
                        <wps:bodyPr wrap="square" lIns="0" tIns="0" rIns="0" bIns="0" rtlCol="0">
                          <a:noAutofit/>
                        </wps:bodyPr>
                      </wps:wsp>
                      <wps:wsp>
                        <wps:cNvPr id="67" name="Textbox 67"/>
                        <wps:cNvSpPr txBox="1"/>
                        <wps:spPr>
                          <a:xfrm>
                            <a:off x="134371" y="2964127"/>
                            <a:ext cx="1080135" cy="187325"/>
                          </a:xfrm>
                          <a:prstGeom prst="rect">
                            <a:avLst/>
                          </a:prstGeom>
                          <a:ln w="5060">
                            <a:solidFill>
                              <a:srgbClr val="000000"/>
                            </a:solidFill>
                            <a:prstDash val="solid"/>
                          </a:ln>
                        </wps:spPr>
                        <wps:txbx>
                          <w:txbxContent>
                            <w:p w14:paraId="229E3F68">
                              <w:pPr>
                                <w:spacing w:before="59"/>
                                <w:ind w:left="315" w:right="0" w:firstLine="0"/>
                                <w:jc w:val="left"/>
                                <w:rPr>
                                  <w:sz w:val="14"/>
                                </w:rPr>
                              </w:pPr>
                              <w:r>
                                <w:rPr>
                                  <w:sz w:val="14"/>
                                </w:rPr>
                                <w:t>AI</w:t>
                              </w:r>
                              <w:r>
                                <w:rPr>
                                  <w:spacing w:val="11"/>
                                  <w:sz w:val="14"/>
                                </w:rPr>
                                <w:t xml:space="preserve"> </w:t>
                              </w:r>
                              <w:r>
                                <w:rPr>
                                  <w:spacing w:val="-2"/>
                                  <w:sz w:val="14"/>
                                </w:rPr>
                                <w:t>EVALUATION</w:t>
                              </w:r>
                            </w:p>
                          </w:txbxContent>
                        </wps:txbx>
                        <wps:bodyPr wrap="square" lIns="0" tIns="0" rIns="0" bIns="0" rtlCol="0">
                          <a:noAutofit/>
                        </wps:bodyPr>
                      </wps:wsp>
                      <wps:wsp>
                        <wps:cNvPr id="68" name="Textbox 68"/>
                        <wps:cNvSpPr txBox="1"/>
                        <wps:spPr>
                          <a:xfrm>
                            <a:off x="134371" y="2635061"/>
                            <a:ext cx="1080135" cy="187325"/>
                          </a:xfrm>
                          <a:prstGeom prst="rect">
                            <a:avLst/>
                          </a:prstGeom>
                          <a:ln w="5060">
                            <a:solidFill>
                              <a:srgbClr val="000000"/>
                            </a:solidFill>
                            <a:prstDash val="solid"/>
                          </a:ln>
                        </wps:spPr>
                        <wps:txbx>
                          <w:txbxContent>
                            <w:p w14:paraId="34E393FB">
                              <w:pPr>
                                <w:spacing w:before="59"/>
                                <w:ind w:left="245" w:right="0" w:firstLine="0"/>
                                <w:jc w:val="left"/>
                                <w:rPr>
                                  <w:sz w:val="14"/>
                                </w:rPr>
                              </w:pPr>
                              <w:r>
                                <w:rPr>
                                  <w:sz w:val="14"/>
                                </w:rPr>
                                <w:t>AI</w:t>
                              </w:r>
                              <w:r>
                                <w:rPr>
                                  <w:spacing w:val="11"/>
                                  <w:sz w:val="14"/>
                                </w:rPr>
                                <w:t xml:space="preserve"> </w:t>
                              </w:r>
                              <w:r>
                                <w:rPr>
                                  <w:sz w:val="14"/>
                                </w:rPr>
                                <w:t>HR</w:t>
                              </w:r>
                              <w:r>
                                <w:rPr>
                                  <w:spacing w:val="11"/>
                                  <w:sz w:val="14"/>
                                </w:rPr>
                                <w:t xml:space="preserve"> </w:t>
                              </w:r>
                              <w:r>
                                <w:rPr>
                                  <w:spacing w:val="-2"/>
                                  <w:sz w:val="14"/>
                                </w:rPr>
                                <w:t>INTERVIEW</w:t>
                              </w:r>
                            </w:p>
                          </w:txbxContent>
                        </wps:txbx>
                        <wps:bodyPr wrap="square" lIns="0" tIns="0" rIns="0" bIns="0" rtlCol="0">
                          <a:noAutofit/>
                        </wps:bodyPr>
                      </wps:wsp>
                      <wps:wsp>
                        <wps:cNvPr id="69" name="Textbox 69"/>
                        <wps:cNvSpPr txBox="1"/>
                        <wps:spPr>
                          <a:xfrm>
                            <a:off x="134371" y="2305994"/>
                            <a:ext cx="1080135" cy="187325"/>
                          </a:xfrm>
                          <a:prstGeom prst="rect">
                            <a:avLst/>
                          </a:prstGeom>
                          <a:ln w="5060">
                            <a:solidFill>
                              <a:srgbClr val="000000"/>
                            </a:solidFill>
                            <a:prstDash val="solid"/>
                          </a:ln>
                        </wps:spPr>
                        <wps:txbx>
                          <w:txbxContent>
                            <w:p w14:paraId="28319FDE">
                              <w:pPr>
                                <w:spacing w:before="47"/>
                                <w:ind w:left="315" w:right="0" w:firstLine="0"/>
                                <w:jc w:val="left"/>
                                <w:rPr>
                                  <w:sz w:val="14"/>
                                </w:rPr>
                              </w:pPr>
                              <w:r>
                                <w:rPr>
                                  <w:spacing w:val="-2"/>
                                  <w:sz w:val="14"/>
                                </w:rPr>
                                <w:t>QUALIFICATION</w:t>
                              </w:r>
                            </w:p>
                          </w:txbxContent>
                        </wps:txbx>
                        <wps:bodyPr wrap="square" lIns="0" tIns="0" rIns="0" bIns="0" rtlCol="0">
                          <a:noAutofit/>
                        </wps:bodyPr>
                      </wps:wsp>
                      <wps:wsp>
                        <wps:cNvPr id="70" name="Textbox 70"/>
                        <wps:cNvSpPr txBox="1"/>
                        <wps:spPr>
                          <a:xfrm>
                            <a:off x="134371" y="1976928"/>
                            <a:ext cx="1080135" cy="187325"/>
                          </a:xfrm>
                          <a:prstGeom prst="rect">
                            <a:avLst/>
                          </a:prstGeom>
                          <a:ln w="5060">
                            <a:solidFill>
                              <a:srgbClr val="000000"/>
                            </a:solidFill>
                            <a:prstDash val="solid"/>
                          </a:ln>
                        </wps:spPr>
                        <wps:txbx>
                          <w:txbxContent>
                            <w:p w14:paraId="382C1F2F">
                              <w:pPr>
                                <w:spacing w:before="59"/>
                                <w:ind w:left="73" w:right="0" w:firstLine="0"/>
                                <w:jc w:val="left"/>
                                <w:rPr>
                                  <w:sz w:val="14"/>
                                </w:rPr>
                              </w:pPr>
                              <w:r>
                                <w:rPr>
                                  <w:sz w:val="14"/>
                                </w:rPr>
                                <w:t xml:space="preserve">ADAPTIVE </w:t>
                              </w:r>
                              <w:r>
                                <w:rPr>
                                  <w:spacing w:val="-2"/>
                                  <w:sz w:val="14"/>
                                </w:rPr>
                                <w:t>REATTEMPT</w:t>
                              </w:r>
                            </w:p>
                          </w:txbxContent>
                        </wps:txbx>
                        <wps:bodyPr wrap="square" lIns="0" tIns="0" rIns="0" bIns="0" rtlCol="0">
                          <a:noAutofit/>
                        </wps:bodyPr>
                      </wps:wsp>
                      <wps:wsp>
                        <wps:cNvPr id="71" name="Textbox 71"/>
                        <wps:cNvSpPr txBox="1"/>
                        <wps:spPr>
                          <a:xfrm>
                            <a:off x="134371" y="331596"/>
                            <a:ext cx="1080135" cy="187325"/>
                          </a:xfrm>
                          <a:prstGeom prst="rect">
                            <a:avLst/>
                          </a:prstGeom>
                          <a:ln w="5060">
                            <a:solidFill>
                              <a:srgbClr val="000000"/>
                            </a:solidFill>
                            <a:prstDash val="solid"/>
                          </a:ln>
                        </wps:spPr>
                        <wps:txbx>
                          <w:txbxContent>
                            <w:p w14:paraId="5C1CF835">
                              <w:pPr>
                                <w:spacing w:before="59"/>
                                <w:ind w:left="386" w:right="0" w:firstLine="0"/>
                                <w:jc w:val="left"/>
                                <w:rPr>
                                  <w:sz w:val="14"/>
                                </w:rPr>
                              </w:pPr>
                              <w:r>
                                <w:rPr>
                                  <w:sz w:val="14"/>
                                </w:rPr>
                                <w:t>SELECT</w:t>
                              </w:r>
                              <w:r>
                                <w:rPr>
                                  <w:spacing w:val="7"/>
                                  <w:sz w:val="14"/>
                                </w:rPr>
                                <w:t xml:space="preserve"> </w:t>
                              </w:r>
                              <w:r>
                                <w:rPr>
                                  <w:spacing w:val="-4"/>
                                  <w:sz w:val="14"/>
                                </w:rPr>
                                <w:t>ROLE</w:t>
                              </w:r>
                            </w:p>
                          </w:txbxContent>
                        </wps:txbx>
                        <wps:bodyPr wrap="square" lIns="0" tIns="0" rIns="0" bIns="0" rtlCol="0">
                          <a:noAutofit/>
                        </wps:bodyPr>
                      </wps:wsp>
                      <wps:wsp>
                        <wps:cNvPr id="72" name="Textbox 72"/>
                        <wps:cNvSpPr txBox="1"/>
                        <wps:spPr>
                          <a:xfrm>
                            <a:off x="134371" y="2530"/>
                            <a:ext cx="1080135" cy="187325"/>
                          </a:xfrm>
                          <a:prstGeom prst="rect">
                            <a:avLst/>
                          </a:prstGeom>
                          <a:ln w="5060">
                            <a:solidFill>
                              <a:srgbClr val="000000"/>
                            </a:solidFill>
                            <a:prstDash val="solid"/>
                          </a:ln>
                        </wps:spPr>
                        <wps:txbx>
                          <w:txbxContent>
                            <w:p w14:paraId="522811F3">
                              <w:pPr>
                                <w:spacing w:before="59"/>
                                <w:ind w:left="528" w:right="0" w:firstLine="0"/>
                                <w:jc w:val="left"/>
                                <w:rPr>
                                  <w:sz w:val="14"/>
                                </w:rPr>
                              </w:pPr>
                              <w:r>
                                <w:rPr>
                                  <w:spacing w:val="-2"/>
                                  <w:sz w:val="14"/>
                                </w:rPr>
                                <w:t>STUDENT</w:t>
                              </w:r>
                            </w:p>
                          </w:txbxContent>
                        </wps:txbx>
                        <wps:bodyPr wrap="square" lIns="0" tIns="0" rIns="0" bIns="0" rtlCol="0">
                          <a:noAutofit/>
                        </wps:bodyPr>
                      </wps:wsp>
                      <wps:wsp>
                        <wps:cNvPr id="73" name="Textbox 73"/>
                        <wps:cNvSpPr txBox="1"/>
                        <wps:spPr>
                          <a:xfrm>
                            <a:off x="134371" y="3622260"/>
                            <a:ext cx="1080135" cy="187325"/>
                          </a:xfrm>
                          <a:prstGeom prst="rect">
                            <a:avLst/>
                          </a:prstGeom>
                          <a:ln w="5060">
                            <a:solidFill>
                              <a:srgbClr val="000000"/>
                            </a:solidFill>
                            <a:prstDash val="solid"/>
                          </a:ln>
                        </wps:spPr>
                        <wps:txbx>
                          <w:txbxContent>
                            <w:p w14:paraId="2021E5B6">
                              <w:pPr>
                                <w:spacing w:before="59"/>
                                <w:ind w:left="462" w:right="0" w:firstLine="0"/>
                                <w:jc w:val="left"/>
                                <w:rPr>
                                  <w:sz w:val="14"/>
                                </w:rPr>
                              </w:pPr>
                              <w:r>
                                <w:rPr>
                                  <w:spacing w:val="-2"/>
                                  <w:sz w:val="14"/>
                                </w:rPr>
                                <w:t>READINESS</w:t>
                              </w:r>
                            </w:p>
                          </w:txbxContent>
                        </wps:txbx>
                        <wps:bodyPr wrap="square" lIns="0" tIns="0" rIns="0" bIns="0" rtlCol="0">
                          <a:noAutofit/>
                        </wps:bodyPr>
                      </wps:wsp>
                    </wpg:wgp>
                  </a:graphicData>
                </a:graphic>
              </wp:anchor>
            </w:drawing>
          </mc:Choice>
          <mc:Fallback>
            <w:pict>
              <v:group id="_x0000_s1026" o:spid="_x0000_s1026" o:spt="203" style="position:absolute;left:0pt;margin-left:384.4pt;margin-top:-307.55pt;height:300.2pt;width:106.25pt;mso-position-horizontal-relative:page;z-index:251660288;mso-width-relative:page;mso-height-relative:page;" coordsize="1349375,3812540" o:gfxdata="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">
                <o:lock v:ext="edit" aspectratio="f"/>
                <v:shape id="Graphic 23" o:spid="_x0000_s1026" o:spt="100" style="position:absolute;left:2523;top:2532;height:845819;width:1344295;" fillcolor="#F2F2FF" filled="t" stroked="f" coordsize="1344295,845819" o:gfxdata="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jsM28AAAA&#10;2wAAAA8AAAAAAAAAAQAgAAAAIgAAAGRycy9kb3ducmV2LnhtbFBLAQIUABQAAAAIAIdO4kAzLwWe&#10;OwAAADkAAAAQAAAAAAAAAAEAIAAAAAsBAABkcnMvc2hhcGV4bWwueG1sUEsFBgAAAAAGAAYAWwEA&#10;ALUDAAAAAA==&#10;" path="m1211859,379679l1207884,359981,1197038,343890,1180947,333044,1161249,329069,182448,329069,162750,333044,146659,343890,135813,359981,131838,379679,131838,465658,135813,485368,146659,501446,162750,512292,182448,516267,1161249,516267,1180947,512292,1197038,501446,1207884,485368,1211859,465658,1211859,379679xem1211859,50609l1207884,30911,1197038,14820,1180947,3975,1161249,0,182448,0,162750,3975,146659,14820,135813,30911,131838,50609,131838,136601,135813,156298,146659,172389,162750,183235,182448,187210,1161249,187210,1180947,183235,1197038,172389,1207884,156298,1211859,136601,1211859,50609xem1343698,708748l1339723,689051,1328877,672960,1312786,662114,1293088,658139,50609,658139,30911,662114,14820,672960,3975,689051,0,708748,0,794727,3975,814425,14820,830516,30911,841362,50609,845337,1293088,845337,1312786,841362,1328877,830516,1339723,814425,1343698,794727,1343698,708748xe">
                  <v:fill on="t" focussize="0,0"/>
                  <v:stroke on="f"/>
                  <v:imagedata o:title=""/>
                  <o:lock v:ext="edit" aspectratio="f"/>
                  <v:textbox inset="0mm,0mm,0mm,0mm"/>
                </v:shape>
                <v:shape id="Graphic 24" o:spid="_x0000_s1026" o:spt="100" style="position:absolute;left:2530;top:660663;height:187325;width:1344295;" filled="f" stroked="t" coordsize="1344295,187325" o:gfxdata="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ELQ68AAAA&#10;2wAAAA8AAAAAAAAAAQAgAAAAIgAAAGRycy9kb3ducmV2LnhtbFBLAQIUABQAAAAIAIdO4kAzLwWe&#10;OwAAADkAAAAQAAAAAAAAAAEAIAAAAAsBAABkcnMvc2hhcGV4bWwueG1sUEsFBgAAAAAGAAYAWwEA&#10;ALUDAAAAAA==&#10;" path="m1293084,0l50610,0,30910,3977,14823,14823,3977,30910,0,50610,0,136592,3977,156292,14823,172380,30910,183226,50610,187203,1293084,187203,1312785,183226,1328872,172380,1339718,156292,1343695,136592,1343695,50610,1339718,30910,1328872,14823,1312785,3977,1293084,0xe">
                  <v:fill on="f" focussize="0,0"/>
                  <v:stroke weight="0.398425196850394pt" color="#000000" joinstyle="round"/>
                  <v:imagedata o:title=""/>
                  <o:lock v:ext="edit" aspectratio="f"/>
                  <v:textbox inset="0mm,0mm,0mm,0mm"/>
                </v:shape>
                <v:shape id="Graphic 25" o:spid="_x0000_s1026" o:spt="100" style="position:absolute;left:134371;top:989729;height:187325;width:1080135;" fillcolor="#F2F2FF" filled="t" stroked="f" coordsize="1080135,187325" o:gfxdata="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vmk0vQAA&#10;ANsAAAAPAAAAAAAAAAEAIAAAACIAAABkcnMvZG93bnJldi54bWxQSwECFAAUAAAACACHTuJAMy8F&#10;njsAAAA5AAAAEAAAAAAAAAABACAAAAAMAQAAZHJzL3NoYXBleG1sLnhtbFBLBQYAAAAABgAGAFsB&#10;AAC2AwAAAAA=&#10;" path="m1029402,0l50610,0,30910,3977,14823,14823,3977,30910,0,50610,0,136592,3977,156293,14823,172380,30910,183226,50610,187203,1029402,187203,1049102,183226,1065190,172380,1076036,156293,1080013,136592,1080013,50610,1076036,30910,1065190,14823,1049102,3977,1029402,0xe">
                  <v:fill on="t" focussize="0,0"/>
                  <v:stroke on="f"/>
                  <v:imagedata o:title=""/>
                  <o:lock v:ext="edit" aspectratio="f"/>
                  <v:textbox inset="0mm,0mm,0mm,0mm"/>
                </v:shape>
                <v:shape id="Graphic 26" o:spid="_x0000_s1026" o:spt="100" style="position:absolute;left:134371;top:989729;height:187325;width:1080135;" filled="f" stroked="t" coordsize="1080135,187325" o:gfxdata="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SSWa8AAAA&#10;2wAAAA8AAAAAAAAAAQAgAAAAIgAAAGRycy9kb3ducmV2LnhtbFBLAQIUABQAAAAIAIdO4kAzLwWe&#10;OwAAADkAAAAQAAAAAAAAAAEAIAAAAAsBAABkcnMvc2hhcGV4bWwueG1sUEsFBgAAAAAGAAYAWwEA&#10;ALUDAAAAAA==&#10;" path="m1029402,0l50610,0,30910,3977,14823,14823,3977,30910,0,50610,0,136592,3977,156293,14823,172380,30910,183226,50610,187203,1029402,187203,1049102,183226,1065190,172380,1076036,156293,1080013,136592,1080013,50610,1076036,30910,1065190,14823,1049102,3977,1029402,0xe">
                  <v:fill on="f" focussize="0,0"/>
                  <v:stroke weight="0.398425196850394pt" color="#000000" joinstyle="round"/>
                  <v:imagedata o:title=""/>
                  <o:lock v:ext="edit" aspectratio="f"/>
                  <v:textbox inset="0mm,0mm,0mm,0mm"/>
                </v:shape>
                <v:shape id="Graphic 27" o:spid="_x0000_s1026" o:spt="100" style="position:absolute;left:76485;top:1318795;height:187325;width:1196340;" fillcolor="#F2F2FF" filled="t" stroked="f" coordsize="1196340,187325" o:gfxdata="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BWHZvQAA&#10;ANsAAAAPAAAAAAAAAAEAIAAAACIAAABkcnMvZG93bnJldi54bWxQSwECFAAUAAAACACHTuJAMy8F&#10;njsAAAA5AAAAEAAAAAAAAAABACAAAAAMAQAAZHJzL3NoYXBleG1sLnhtbFBLBQYAAAAABgAGAFsB&#10;AAC2AwAAAAA=&#10;" path="m1145175,0l50610,0,30910,3977,14823,14823,3977,30910,0,50610,0,136592,3977,156292,14823,172380,30910,183226,50610,187203,1145175,187203,1164875,183226,1180962,172380,1191809,156292,1195786,136592,1195786,50610,1191809,30910,1180962,14823,1164875,3977,1145175,0xe">
                  <v:fill on="t" focussize="0,0"/>
                  <v:stroke on="f"/>
                  <v:imagedata o:title=""/>
                  <o:lock v:ext="edit" aspectratio="f"/>
                  <v:textbox inset="0mm,0mm,0mm,0mm"/>
                </v:shape>
                <v:shape id="Graphic 28" o:spid="_x0000_s1026" o:spt="100" style="position:absolute;left:76485;top:1318795;height:187325;width:1196340;" filled="f" stroked="t" coordsize="1196340,187325" o:gfxdata="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oTB74A&#10;AADbAAAADwAAAAAAAAABACAAAAAiAAAAZHJzL2Rvd25yZXYueG1sUEsBAhQAFAAAAAgAh07iQDMv&#10;BZ47AAAAOQAAABAAAAAAAAAAAQAgAAAADQEAAGRycy9zaGFwZXhtbC54bWxQSwUGAAAAAAYABgBb&#10;AQAAtwMAAAAA&#10;" path="m1145175,0l50610,0,30910,3977,14823,14823,3977,30910,0,50610,0,136592,3977,156292,14823,172380,30910,183226,50610,187203,1145175,187203,1164875,183226,1180962,172380,1191809,156292,1195786,136592,1195786,50610,1191809,30910,1180962,14823,1164875,3977,1145175,0xe">
                  <v:fill on="f" focussize="0,0"/>
                  <v:stroke weight="0.398425196850394pt" color="#000000" joinstyle="round"/>
                  <v:imagedata o:title=""/>
                  <o:lock v:ext="edit" aspectratio="f"/>
                  <v:textbox inset="0mm,0mm,0mm,0mm"/>
                </v:shape>
                <v:shape id="Graphic 29" o:spid="_x0000_s1026" o:spt="100" style="position:absolute;left:134371;top:1647862;height:187325;width:1080135;" fillcolor="#F2F2FF" filled="t" stroked="f" coordsize="1080135,187325" o:gfxdata="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82MxvQAA&#10;ANsAAAAPAAAAAAAAAAEAIAAAACIAAABkcnMvZG93bnJldi54bWxQSwECFAAUAAAACACHTuJAMy8F&#10;njsAAAA5AAAAEAAAAAAAAAABACAAAAAMAQAAZHJzL3NoYXBleG1sLnhtbFBLBQYAAAAABgAGAFsB&#10;AAC2AwAAAAA=&#10;" path="m1029402,0l50610,0,30910,3977,14823,14823,3977,30910,0,50610,0,136592,3977,156292,14823,172380,30910,183226,50610,187203,1029402,187203,1049102,183226,1065190,172380,1076036,156292,1080013,136592,1080013,50610,1076036,30910,1065190,14823,1049102,3977,1029402,0xe">
                  <v:fill on="t" focussize="0,0"/>
                  <v:stroke on="f"/>
                  <v:imagedata o:title=""/>
                  <o:lock v:ext="edit" aspectratio="f"/>
                  <v:textbox inset="0mm,0mm,0mm,0mm"/>
                </v:shape>
                <v:shape id="Graphic 30" o:spid="_x0000_s1026" o:spt="100" style="position:absolute;left:134371;top:1647862;height:187325;width:1080135;" filled="f" stroked="t" coordsize="1080135,187325" o:gfxdata="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O7iVLgAAADbAAAA&#10;DwAAAAAAAAABACAAAAAiAAAAZHJzL2Rvd25yZXYueG1sUEsBAhQAFAAAAAgAh07iQDMvBZ47AAAA&#10;OQAAABAAAAAAAAAAAQAgAAAABwEAAGRycy9zaGFwZXhtbC54bWxQSwUGAAAAAAYABgBbAQAAsQMA&#10;AAAA&#10;" path="m1029402,0l50610,0,30910,3977,14823,14823,3977,30910,0,50610,0,136592,3977,156292,14823,172380,30910,183226,50610,187203,1029402,187203,1049102,183226,1065190,172380,1076036,156292,1080013,136592,1080013,50610,1076036,30910,1065190,14823,1049102,3977,1029402,0xe">
                  <v:fill on="f" focussize="0,0"/>
                  <v:stroke weight="0.398425196850394pt" color="#000000" joinstyle="round"/>
                  <v:imagedata o:title=""/>
                  <o:lock v:ext="edit" aspectratio="f"/>
                  <v:textbox inset="0mm,0mm,0mm,0mm"/>
                </v:shape>
                <v:shape id="Graphic 31" o:spid="_x0000_s1026" o:spt="100" style="position:absolute;left:134361;top:1976938;height:1832610;width:1080135;" fillcolor="#F2F2FF" filled="t" stroked="f" coordsize="1080135,1832610" o:gfxdata="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X0PbsAAADb&#10;AAAADwAAAAAAAAABACAAAAAiAAAAZHJzL2Rvd25yZXYueG1sUEsBAhQAFAAAAAgAh07iQDMvBZ47&#10;AAAAOQAAABAAAAAAAAAAAQAgAAAACgEAAGRycy9zaGFwZXhtbC54bWxQSwUGAAAAAAYABgBbAQAA&#10;tAMAAAAA&#10;" path="m1080020,1695932l1076045,1676234,1065199,1660156,1049108,1649310,1029411,1645323,50609,1645323,30911,1649310,14820,1660156,3975,1676234,0,1695932,0,1781924,3975,1801622,14820,1817712,30911,1828558,50609,1832533,1029411,1832533,1049108,1828558,1065199,1817712,1076045,1801622,1080020,1781924,1080020,1695932xem1080020,1366875l1076045,1347177,1065199,1331087,1049108,1320241,1029411,1316266,50609,1316266,30911,1320241,14820,1331087,3975,1347177,0,1366875,0,1452854,3975,1472552,14820,1488643,30911,1499489,50609,1503464,1029411,1503464,1049108,1499489,1065199,1488643,1076045,1472552,1080020,1452854,1080020,1366875xem1080020,1037805l1076045,1018108,1065199,1002017,1049108,991171,1029411,987196,50609,987196,30911,991171,14820,1002017,3975,1018108,0,1037805,0,1123784,3975,1143482,14820,1159573,30911,1170419,50609,1174394,1029411,1174394,1049108,1170419,1065199,1159573,1076045,1143482,1080020,1123784,1080020,1037805xem1080020,708736l1076045,689038,1065199,672947,1049108,662101,1029411,658126,50609,658126,30911,662101,14820,672947,3975,689038,0,708736,0,794727,3975,814425,14820,830503,30911,841349,50609,845337,1029411,845337,1049108,841349,1065199,830503,1076045,814425,1080020,794727,1080020,708736xem1080020,379679l1076045,359968,1065199,343890,1049108,333044,1029411,329057,50609,329057,30911,333044,14820,343890,3975,359968,0,379679,0,465658,3975,485355,14820,501446,30911,512292,50609,516267,1029411,516267,1049108,512292,1065199,501446,1076045,485355,1080020,465658,1080020,379679xem1080020,50609l1076045,30911,1065199,14820,1049108,3975,1029411,0,50609,0,30911,3975,14820,14820,3975,30911,0,50609,0,136588,3975,156286,14820,172377,30911,183222,50609,187198,1029411,187198,1049108,183222,1065199,172377,1076045,156286,1080020,136588,1080020,50609xe">
                  <v:fill on="t" focussize="0,0"/>
                  <v:stroke on="f"/>
                  <v:imagedata o:title=""/>
                  <o:lock v:ext="edit" aspectratio="f"/>
                  <v:textbox inset="0mm,0mm,0mm,0mm"/>
                </v:shape>
                <v:shape id="Graphic 32" o:spid="_x0000_s1026" o:spt="100" style="position:absolute;left:674378;top:192264;height:78740;width:1270;" filled="f" stroked="t" coordsize="1,78740" o:gfxdata="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XcCG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33" o:spid="_x0000_s1026" o:spt="100" style="position:absolute;left:656009;top:270863;height:48260;width:36830;" fillcolor="#000000" filled="t" stroked="f" coordsize="36830,48260" o:gfxdata="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2S+b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34" o:spid="_x0000_s1026" o:spt="100" style="position:absolute;left:656009;top:270863;height:48260;width:36830;" filled="f" stroked="t" coordsize="36830,48260" o:gfxdata="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Gel7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35" o:spid="_x0000_s1026" o:spt="100" style="position:absolute;left:674378;top:521330;height:78740;width:1270;" filled="f" stroked="t" coordsize="1,78740" o:gfxdata="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Fjy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36" o:spid="_x0000_s1026" o:spt="100" style="position:absolute;left:656009;top:599930;height:48260;width:36830;" fillcolor="#000000" filled="t" stroked="f" coordsize="36830,48260" o:gfxdata="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oxYb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37" o:spid="_x0000_s1026" o:spt="100" style="position:absolute;left:656009;top:599930;height:48260;width:36830;" filled="f" stroked="t" coordsize="36830,48260" o:gfxdata="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MA4L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38" o:spid="_x0000_s1026" o:spt="100" style="position:absolute;left:674378;top:850397;height:78740;width:1270;" filled="f" stroked="t" coordsize="1,78740" o:gfxdata="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W192y5AAAA2wAA&#10;AA8AAAAAAAAAAQAgAAAAIgAAAGRycy9kb3ducmV2LnhtbFBLAQIUABQAAAAIAIdO4kAzLwWeOwAA&#10;ADkAAAAQAAAAAAAAAAEAIAAAAAgBAABkcnMvc2hhcGV4bWwueG1sUEsFBgAAAAAGAAYAWwEAALID&#10;AAAAAA==&#10;" path="m0,0l0,78599e">
                  <v:fill on="f" focussize="0,0"/>
                  <v:stroke weight="0.398425196850394pt" color="#000000" joinstyle="round"/>
                  <v:imagedata o:title=""/>
                  <o:lock v:ext="edit" aspectratio="f"/>
                  <v:textbox inset="0mm,0mm,0mm,0mm"/>
                </v:shape>
                <v:shape id="Graphic 39" o:spid="_x0000_s1026" o:spt="100" style="position:absolute;left:656009;top:928996;height:48260;width:36830;" fillcolor="#000000" filled="t" stroked="f" coordsize="36830,48260" o:gfxdata="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4WlE7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40" o:spid="_x0000_s1026" o:spt="100" style="position:absolute;left:656009;top:928996;height:48260;width:36830;" filled="f" stroked="t" coordsize="36830,48260" o:gfxdata="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zOvpugAAANsA&#10;AAAPAAAAAAAAAAEAIAAAACIAAABkcnMvZG93bnJldi54bWxQSwECFAAUAAAACACHTuJAMy8FnjsA&#10;AAA5AAAAEAAAAAAAAAABACAAAAAJAQAAZHJzL3NoYXBleG1sLnhtbFBLBQYAAAAABgAGAFsBAACz&#10;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41" o:spid="_x0000_s1026" o:spt="100" style="position:absolute;left:674378;top:1179463;height:78740;width:1270;" filled="f" stroked="t" coordsize="1,78740" o:gfxdata="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S2M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42" o:spid="_x0000_s1026" o:spt="100" style="position:absolute;left:656009;top:1258063;height:48260;width:36830;" fillcolor="#000000" filled="t" stroked="f" coordsize="36830,48260" o:gfxdata="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J0QfvQAA&#10;ANs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43" o:spid="_x0000_s1026" o:spt="100" style="position:absolute;left:656009;top:1258063;height:48260;width:36830;" filled="f" stroked="t" coordsize="36830,48260" o:gfxdata="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51nr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44" o:spid="_x0000_s1026" o:spt="100" style="position:absolute;left:674378;top:1508529;height:78740;width:1270;" filled="f" stroked="t" coordsize="1,78740" o:gfxdata="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o4U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45" o:spid="_x0000_s1026" o:spt="100" style="position:absolute;left:656009;top:1587129;height:48260;width:36830;" fillcolor="#000000" filled="t" stroked="f" coordsize="36830,48260" o:gfxdata="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ztxrvQAA&#10;ANs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46" o:spid="_x0000_s1026" o:spt="100" style="position:absolute;left:656009;top:1587129;height:48260;width:36830;" filled="f" stroked="t" coordsize="36830,48260" o:gfxdata="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nWBr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47" o:spid="_x0000_s1026" o:spt="100" style="position:absolute;left:674378;top:1837596;height:78740;width:1270;" filled="f" stroked="t" coordsize="1,78740" o:gfxdata="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LBBj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48" o:spid="_x0000_s1026" o:spt="100" style="position:absolute;left:656009;top:1916195;height:48260;width:36830;" fillcolor="#000000" filled="t" stroked="f" coordsize="36830,48260" o:gfxdata="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z3P1twAAANsAAAAP&#10;AAAAAAAAAAEAIAAAACIAAABkcnMvZG93bnJldi54bWxQSwECFAAUAAAACACHTuJAMy8FnjsAAAA5&#10;AAAAEAAAAAAAAAABACAAAAAGAQAAZHJzL3NoYXBleG1sLnhtbFBLBQYAAAAABgAGAFsBAACwAwAA&#10;AAA=&#10;" path="m36738,0l0,0,6392,13438,11957,27728,16136,40096,18369,47768,20601,40096,24780,27728,30345,13438,36738,0xe">
                  <v:fill on="t" focussize="0,0"/>
                  <v:stroke on="f"/>
                  <v:imagedata o:title=""/>
                  <o:lock v:ext="edit" aspectratio="f"/>
                  <v:textbox inset="0mm,0mm,0mm,0mm"/>
                </v:shape>
                <v:shape id="Graphic 49" o:spid="_x0000_s1026" o:spt="100" style="position:absolute;left:656009;top:1916195;height:48260;width:36830;" filled="f" stroked="t" coordsize="36830,48260" o:gfxdata="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ZCdL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50" o:spid="_x0000_s1026" o:spt="100" style="position:absolute;left:674378;top:2166662;height:78740;width:1270;" filled="f" stroked="t" coordsize="1,78740" o:gfxdata="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HB7KugAAANsA&#10;AAAPAAAAAAAAAAEAIAAAACIAAABkcnMvZG93bnJldi54bWxQSwECFAAUAAAACACHTuJAMy8FnjsA&#10;AAA5AAAAEAAAAAAAAAABACAAAAAJAQAAZHJzL3NoYXBleG1sLnhtbFBLBQYAAAAABgAGAFsBAACz&#10;AwAAAAA=&#10;" path="m0,0l0,78599e">
                  <v:fill on="f" focussize="0,0"/>
                  <v:stroke weight="0.398425196850394pt" color="#000000" joinstyle="round"/>
                  <v:imagedata o:title=""/>
                  <o:lock v:ext="edit" aspectratio="f"/>
                  <v:textbox inset="0mm,0mm,0mm,0mm"/>
                </v:shape>
                <v:shape id="Graphic 51" o:spid="_x0000_s1026" o:spt="100" style="position:absolute;left:656009;top:2245262;height:48260;width:36830;" fillcolor="#000000" filled="t" stroked="f" coordsize="36830,48260" o:gfxdata="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LEy1vQAA&#10;ANs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52" o:spid="_x0000_s1026" o:spt="100" style="position:absolute;left:656009;top:2245262;height:48260;width:36830;" filled="f" stroked="t" coordsize="36830,48260" o:gfxdata="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0bYvQAA&#10;ANs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53" o:spid="_x0000_s1026" o:spt="100" style="position:absolute;left:674378;top:2495729;height:78740;width:1270;" filled="f" stroked="t" coordsize="1,78740" o:gfxdata="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zoC9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54" o:spid="_x0000_s1026" o:spt="100" style="position:absolute;left:656009;top:2574328;height:48260;width:36830;" fillcolor="#000000" filled="t" stroked="f" coordsize="36830,48260" o:gfxdata="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8tvQAA&#10;ANs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55" o:spid="_x0000_s1026" o:spt="100" style="position:absolute;left:656009;top:2574328;height:48260;width:36830;" filled="f" stroked="t" coordsize="36830,48260" o:gfxdata="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Yt6svQAA&#10;ANs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56" o:spid="_x0000_s1026" o:spt="100" style="position:absolute;left:674378;top:2824795;height:78740;width:1270;" filled="f" stroked="t" coordsize="1,78740" o:gfxdata="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uSMl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57" o:spid="_x0000_s1026" o:spt="100" style="position:absolute;left:656009;top:2903394;height:48260;width:36830;" fillcolor="#000000" filled="t" stroked="f" coordsize="36830,48260" o:gfxdata="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lxWr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58" o:spid="_x0000_s1026" o:spt="100" style="position:absolute;left:656009;top:2903394;height:48260;width:36830;" filled="f" stroked="t" coordsize="36830,48260" o:gfxdata="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3EyugAAANsA&#10;AAAPAAAAAAAAAAEAIAAAACIAAABkcnMvZG93bnJldi54bWxQSwECFAAUAAAACACHTuJAMy8FnjsA&#10;AAA5AAAAEAAAAAAAAAABACAAAAAJAQAAZHJzL3NoYXBleG1sLnhtbFBLBQYAAAAABgAGAFsBAACz&#10;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59" o:spid="_x0000_s1026" o:spt="100" style="position:absolute;left:674378;top:3153861;height:78740;width:1270;" filled="f" stroked="t" coordsize="1,78740" o:gfxdata="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JrdX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60" o:spid="_x0000_s1026" o:spt="100" style="position:absolute;left:656009;top:3232461;height:48260;width:36830;" fillcolor="#000000" filled="t" stroked="f" coordsize="36830,48260" o:gfxdata="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VDCOTtwAAANsAAAAP&#10;AAAAAAAAAAEAIAAAACIAAABkcnMvZG93bnJldi54bWxQSwECFAAUAAAACACHTuJAMy8FnjsAAAA5&#10;AAAAEAAAAAAAAAABACAAAAAGAQAAZHJzL3NoYXBleG1sLnhtbFBLBQYAAAAABgAGAFsBAACwAwAA&#10;AAA=&#10;" path="m36738,0l0,0,6392,13438,11957,27728,16136,40096,18369,47768,20601,40096,24780,27728,30345,13438,36738,0xe">
                  <v:fill on="t" focussize="0,0"/>
                  <v:stroke on="f"/>
                  <v:imagedata o:title=""/>
                  <o:lock v:ext="edit" aspectratio="f"/>
                  <v:textbox inset="0mm,0mm,0mm,0mm"/>
                </v:shape>
                <v:shape id="Graphic 61" o:spid="_x0000_s1026" o:spt="100" style="position:absolute;left:656009;top:3232461;height:48260;width:36830;" filled="f" stroked="t" coordsize="36830,48260" o:gfxdata="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USEr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62" o:spid="_x0000_s1026" o:spt="100" style="position:absolute;left:674378;top:3482928;height:78740;width:1270;" filled="f" stroked="t" coordsize="1,78740" o:gfxdata="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7u+bvQAA&#10;ANsAAAAPAAAAAAAAAAEAIAAAACIAAABkcnMvZG93bnJldi54bWxQSwECFAAUAAAACACHTuJAMy8F&#10;njsAAAA5AAAAEAAAAAAAAAABACAAAAAMAQAAZHJzL3NoYXBleG1sLnhtbFBLBQYAAAAABgAGAFsB&#10;AAC2AwAAAAA=&#10;" path="m0,0l0,78599e">
                  <v:fill on="f" focussize="0,0"/>
                  <v:stroke weight="0.398425196850394pt" color="#000000" joinstyle="round"/>
                  <v:imagedata o:title=""/>
                  <o:lock v:ext="edit" aspectratio="f"/>
                  <v:textbox inset="0mm,0mm,0mm,0mm"/>
                </v:shape>
                <v:shape id="Graphic 63" o:spid="_x0000_s1026" o:spt="100" style="position:absolute;left:656009;top:3561527;height:48260;width:36830;" fillcolor="#000000" filled="t" stroked="f" coordsize="36830,48260" o:gfxdata="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d695L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64" o:spid="_x0000_s1026" o:spt="100" style="position:absolute;left:656009;top:3561527;height:48260;width:36830;" filled="f" stroked="t" coordsize="36830,48260" o:gfxdata="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Kxir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Textbox 65" o:spid="_x0000_s1026" o:spt="202" type="#_x0000_t202" style="position:absolute;left:0;top:2530;height:3807460;width:1349375;"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A655AE">
                        <w:pPr>
                          <w:spacing w:before="0" w:line="240" w:lineRule="auto"/>
                          <w:rPr>
                            <w:sz w:val="14"/>
                          </w:rPr>
                        </w:pPr>
                      </w:p>
                      <w:p w14:paraId="0B5B39E8">
                        <w:pPr>
                          <w:spacing w:before="0" w:line="240" w:lineRule="auto"/>
                          <w:rPr>
                            <w:sz w:val="14"/>
                          </w:rPr>
                        </w:pPr>
                      </w:p>
                      <w:p w14:paraId="27D808A3">
                        <w:pPr>
                          <w:spacing w:before="0" w:line="240" w:lineRule="auto"/>
                          <w:rPr>
                            <w:sz w:val="14"/>
                          </w:rPr>
                        </w:pPr>
                      </w:p>
                      <w:p w14:paraId="27D12EB3">
                        <w:pPr>
                          <w:spacing w:before="0" w:line="240" w:lineRule="auto"/>
                          <w:rPr>
                            <w:sz w:val="14"/>
                          </w:rPr>
                        </w:pPr>
                      </w:p>
                      <w:p w14:paraId="3CEB14BE">
                        <w:pPr>
                          <w:spacing w:before="0" w:line="240" w:lineRule="auto"/>
                          <w:rPr>
                            <w:sz w:val="14"/>
                          </w:rPr>
                        </w:pPr>
                      </w:p>
                      <w:p w14:paraId="2C6DF6E9">
                        <w:pPr>
                          <w:spacing w:before="133" w:line="240" w:lineRule="auto"/>
                          <w:rPr>
                            <w:sz w:val="14"/>
                          </w:rPr>
                        </w:pPr>
                      </w:p>
                      <w:p w14:paraId="3CF3300D">
                        <w:pPr>
                          <w:spacing w:before="0"/>
                          <w:ind w:left="0" w:right="0" w:firstLine="0"/>
                          <w:jc w:val="center"/>
                          <w:rPr>
                            <w:sz w:val="14"/>
                          </w:rPr>
                        </w:pPr>
                        <w:r>
                          <w:rPr>
                            <w:sz w:val="14"/>
                          </w:rPr>
                          <w:t>ROLE-SPECIFIC</w:t>
                        </w:r>
                        <w:r>
                          <w:rPr>
                            <w:spacing w:val="-4"/>
                            <w:sz w:val="14"/>
                          </w:rPr>
                          <w:t xml:space="preserve"> </w:t>
                        </w:r>
                        <w:r>
                          <w:rPr>
                            <w:spacing w:val="-2"/>
                            <w:sz w:val="14"/>
                          </w:rPr>
                          <w:t>PREPARATION</w:t>
                        </w:r>
                      </w:p>
                      <w:p w14:paraId="50362F7E">
                        <w:pPr>
                          <w:spacing w:before="0" w:line="240" w:lineRule="auto"/>
                          <w:rPr>
                            <w:sz w:val="14"/>
                          </w:rPr>
                        </w:pPr>
                      </w:p>
                      <w:p w14:paraId="503BBBA7">
                        <w:pPr>
                          <w:spacing w:before="36" w:line="240" w:lineRule="auto"/>
                          <w:rPr>
                            <w:sz w:val="14"/>
                          </w:rPr>
                        </w:pPr>
                      </w:p>
                      <w:p w14:paraId="1776F0CF">
                        <w:pPr>
                          <w:spacing w:before="0"/>
                          <w:ind w:left="0" w:right="0" w:firstLine="0"/>
                          <w:jc w:val="center"/>
                          <w:rPr>
                            <w:sz w:val="14"/>
                          </w:rPr>
                        </w:pPr>
                        <w:r>
                          <w:rPr>
                            <w:spacing w:val="-2"/>
                            <w:sz w:val="14"/>
                          </w:rPr>
                          <w:t>ASSESSMENT</w:t>
                        </w:r>
                      </w:p>
                      <w:p w14:paraId="453A48AF">
                        <w:pPr>
                          <w:spacing w:before="0" w:line="240" w:lineRule="auto"/>
                          <w:rPr>
                            <w:sz w:val="14"/>
                          </w:rPr>
                        </w:pPr>
                      </w:p>
                      <w:p w14:paraId="6102F9A2">
                        <w:pPr>
                          <w:spacing w:before="35" w:line="240" w:lineRule="auto"/>
                          <w:rPr>
                            <w:sz w:val="14"/>
                          </w:rPr>
                        </w:pPr>
                      </w:p>
                      <w:p w14:paraId="73CC536A">
                        <w:pPr>
                          <w:spacing w:before="0"/>
                          <w:ind w:left="0" w:right="0" w:firstLine="0"/>
                          <w:jc w:val="center"/>
                          <w:rPr>
                            <w:sz w:val="14"/>
                          </w:rPr>
                        </w:pPr>
                        <w:r>
                          <w:rPr>
                            <w:sz w:val="14"/>
                          </w:rPr>
                          <w:t>PERFORMANCE</w:t>
                        </w:r>
                        <w:r>
                          <w:rPr>
                            <w:spacing w:val="2"/>
                            <w:sz w:val="14"/>
                          </w:rPr>
                          <w:t xml:space="preserve"> </w:t>
                        </w:r>
                        <w:r>
                          <w:rPr>
                            <w:spacing w:val="-2"/>
                            <w:sz w:val="14"/>
                          </w:rPr>
                          <w:t>ANALYSIS</w:t>
                        </w:r>
                      </w:p>
                      <w:p w14:paraId="4F85B83E">
                        <w:pPr>
                          <w:spacing w:before="0" w:line="240" w:lineRule="auto"/>
                          <w:rPr>
                            <w:sz w:val="14"/>
                          </w:rPr>
                        </w:pPr>
                      </w:p>
                      <w:p w14:paraId="32692AD7">
                        <w:pPr>
                          <w:spacing w:before="35" w:line="240" w:lineRule="auto"/>
                          <w:rPr>
                            <w:sz w:val="14"/>
                          </w:rPr>
                        </w:pPr>
                      </w:p>
                      <w:p w14:paraId="5EF26A1D">
                        <w:pPr>
                          <w:spacing w:before="0"/>
                          <w:ind w:left="0" w:right="0" w:firstLine="0"/>
                          <w:jc w:val="center"/>
                          <w:rPr>
                            <w:sz w:val="14"/>
                          </w:rPr>
                        </w:pPr>
                        <w:r>
                          <w:rPr>
                            <w:sz w:val="14"/>
                          </w:rPr>
                          <w:t>WEAK</w:t>
                        </w:r>
                        <w:r>
                          <w:rPr>
                            <w:spacing w:val="8"/>
                            <w:sz w:val="14"/>
                          </w:rPr>
                          <w:t xml:space="preserve"> </w:t>
                        </w:r>
                        <w:r>
                          <w:rPr>
                            <w:spacing w:val="-2"/>
                            <w:sz w:val="14"/>
                          </w:rPr>
                          <w:t>TOPICS</w:t>
                        </w:r>
                      </w:p>
                    </w:txbxContent>
                  </v:textbox>
                </v:shape>
                <v:shape id="Textbox 66" o:spid="_x0000_s1026" o:spt="202" type="#_x0000_t202" style="position:absolute;left:134371;top:3293193;height:187325;width:1080135;" filled="f" stroked="t" coordsize="21600,21600" o:gfxdata="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moAW8AAAA&#10;2wAAAA8AAAAAAAAAAQAgAAAAIgAAAGRycy9kb3ducmV2LnhtbFBLAQIUABQAAAAIAIdO4kAzLwWe&#10;OwAAADkAAAAQAAAAAAAAAAEAIAAAAAsBAABkcnMvc2hhcGV4bWwueG1sUEsFBgAAAAAGAAYAWwEA&#10;ALUDAAAAAA==&#10;">
                  <v:fill on="f" focussize="0,0"/>
                  <v:stroke weight="0.398425196850394pt" color="#000000" joinstyle="round"/>
                  <v:imagedata o:title=""/>
                  <o:lock v:ext="edit" aspectratio="f"/>
                  <v:textbox inset="0mm,0mm,0mm,0mm">
                    <w:txbxContent>
                      <w:p w14:paraId="751B0D58">
                        <w:pPr>
                          <w:spacing w:before="59"/>
                          <w:ind w:left="496" w:right="0" w:firstLine="0"/>
                          <w:jc w:val="left"/>
                          <w:rPr>
                            <w:sz w:val="14"/>
                          </w:rPr>
                        </w:pPr>
                        <w:r>
                          <w:rPr>
                            <w:spacing w:val="-2"/>
                            <w:sz w:val="14"/>
                          </w:rPr>
                          <w:t>PROGRESS</w:t>
                        </w:r>
                      </w:p>
                    </w:txbxContent>
                  </v:textbox>
                </v:shape>
                <v:shape id="Textbox 67" o:spid="_x0000_s1026" o:spt="202" type="#_x0000_t202" style="position:absolute;left:134371;top:2964127;height:187325;width:1080135;" filled="f" stroked="t" coordsize="21600,21600" o:gfxdata="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qBZ68AAAA&#10;2wAAAA8AAAAAAAAAAQAgAAAAIgAAAGRycy9kb3ducmV2LnhtbFBLAQIUABQAAAAIAIdO4kAzLwWe&#10;OwAAADkAAAAQAAAAAAAAAAEAIAAAAAsBAABkcnMvc2hhcGV4bWwueG1sUEsFBgAAAAAGAAYAWwEA&#10;ALUDAAAAAA==&#10;">
                  <v:fill on="f" focussize="0,0"/>
                  <v:stroke weight="0.398425196850394pt" color="#000000" joinstyle="round"/>
                  <v:imagedata o:title=""/>
                  <o:lock v:ext="edit" aspectratio="f"/>
                  <v:textbox inset="0mm,0mm,0mm,0mm">
                    <w:txbxContent>
                      <w:p w14:paraId="229E3F68">
                        <w:pPr>
                          <w:spacing w:before="59"/>
                          <w:ind w:left="315" w:right="0" w:firstLine="0"/>
                          <w:jc w:val="left"/>
                          <w:rPr>
                            <w:sz w:val="14"/>
                          </w:rPr>
                        </w:pPr>
                        <w:r>
                          <w:rPr>
                            <w:sz w:val="14"/>
                          </w:rPr>
                          <w:t>AI</w:t>
                        </w:r>
                        <w:r>
                          <w:rPr>
                            <w:spacing w:val="11"/>
                            <w:sz w:val="14"/>
                          </w:rPr>
                          <w:t xml:space="preserve"> </w:t>
                        </w:r>
                        <w:r>
                          <w:rPr>
                            <w:spacing w:val="-2"/>
                            <w:sz w:val="14"/>
                          </w:rPr>
                          <w:t>EVALUATION</w:t>
                        </w:r>
                      </w:p>
                    </w:txbxContent>
                  </v:textbox>
                </v:shape>
                <v:shape id="Textbox 68" o:spid="_x0000_s1026" o:spt="202" type="#_x0000_t202" style="position:absolute;left:134371;top:2635061;height:187325;width:1080135;" filled="f" stroked="t" coordsize="21600,21600" o:gfxdata="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N1key5AAAA2wAA&#10;AA8AAAAAAAAAAQAgAAAAIgAAAGRycy9kb3ducmV2LnhtbFBLAQIUABQAAAAIAIdO4kAzLwWeOwAA&#10;ADkAAAAQAAAAAAAAAAEAIAAAAAgBAABkcnMvc2hhcGV4bWwueG1sUEsFBgAAAAAGAAYAWwEAALID&#10;AAAAAA==&#10;">
                  <v:fill on="f" focussize="0,0"/>
                  <v:stroke weight="0.398425196850394pt" color="#000000" joinstyle="round"/>
                  <v:imagedata o:title=""/>
                  <o:lock v:ext="edit" aspectratio="f"/>
                  <v:textbox inset="0mm,0mm,0mm,0mm">
                    <w:txbxContent>
                      <w:p w14:paraId="34E393FB">
                        <w:pPr>
                          <w:spacing w:before="59"/>
                          <w:ind w:left="245" w:right="0" w:firstLine="0"/>
                          <w:jc w:val="left"/>
                          <w:rPr>
                            <w:sz w:val="14"/>
                          </w:rPr>
                        </w:pPr>
                        <w:r>
                          <w:rPr>
                            <w:sz w:val="14"/>
                          </w:rPr>
                          <w:t>AI</w:t>
                        </w:r>
                        <w:r>
                          <w:rPr>
                            <w:spacing w:val="11"/>
                            <w:sz w:val="14"/>
                          </w:rPr>
                          <w:t xml:space="preserve"> </w:t>
                        </w:r>
                        <w:r>
                          <w:rPr>
                            <w:sz w:val="14"/>
                          </w:rPr>
                          <w:t>HR</w:t>
                        </w:r>
                        <w:r>
                          <w:rPr>
                            <w:spacing w:val="11"/>
                            <w:sz w:val="14"/>
                          </w:rPr>
                          <w:t xml:space="preserve"> </w:t>
                        </w:r>
                        <w:r>
                          <w:rPr>
                            <w:spacing w:val="-2"/>
                            <w:sz w:val="14"/>
                          </w:rPr>
                          <w:t>INTERVIEW</w:t>
                        </w:r>
                      </w:p>
                    </w:txbxContent>
                  </v:textbox>
                </v:shape>
                <v:shape id="Textbox 69" o:spid="_x0000_s1026" o:spt="202" type="#_x0000_t202" style="position:absolute;left:134371;top:2305994;height:187325;width:1080135;" filled="f" stroked="t" coordsize="21600,21600" o:gfxdata="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k0d74A&#10;AADb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28319FDE">
                        <w:pPr>
                          <w:spacing w:before="47"/>
                          <w:ind w:left="315" w:right="0" w:firstLine="0"/>
                          <w:jc w:val="left"/>
                          <w:rPr>
                            <w:sz w:val="14"/>
                          </w:rPr>
                        </w:pPr>
                        <w:r>
                          <w:rPr>
                            <w:spacing w:val="-2"/>
                            <w:sz w:val="14"/>
                          </w:rPr>
                          <w:t>QUALIFICATION</w:t>
                        </w:r>
                      </w:p>
                    </w:txbxContent>
                  </v:textbox>
                </v:shape>
                <v:shape id="Textbox 70" o:spid="_x0000_s1026" o:spt="202" type="#_x0000_t202" style="position:absolute;left:134371;top:1976928;height:187325;width:1080135;" filled="f" stroked="t" coordsize="21600,21600" o:gfxdata="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oLN7sAAADb&#10;AAAADwAAAAAAAAABACAAAAAiAAAAZHJzL2Rvd25yZXYueG1sUEsBAhQAFAAAAAgAh07iQDMvBZ47&#10;AAAAOQAAABAAAAAAAAAAAQAgAAAACgEAAGRycy9zaGFwZXhtbC54bWxQSwUGAAAAAAYABgBbAQAA&#10;tAMAAAAA&#10;">
                  <v:fill on="f" focussize="0,0"/>
                  <v:stroke weight="0.398425196850394pt" color="#000000" joinstyle="round"/>
                  <v:imagedata o:title=""/>
                  <o:lock v:ext="edit" aspectratio="f"/>
                  <v:textbox inset="0mm,0mm,0mm,0mm">
                    <w:txbxContent>
                      <w:p w14:paraId="382C1F2F">
                        <w:pPr>
                          <w:spacing w:before="59"/>
                          <w:ind w:left="73" w:right="0" w:firstLine="0"/>
                          <w:jc w:val="left"/>
                          <w:rPr>
                            <w:sz w:val="14"/>
                          </w:rPr>
                        </w:pPr>
                        <w:r>
                          <w:rPr>
                            <w:sz w:val="14"/>
                          </w:rPr>
                          <w:t xml:space="preserve">ADAPTIVE </w:t>
                        </w:r>
                        <w:r>
                          <w:rPr>
                            <w:spacing w:val="-2"/>
                            <w:sz w:val="14"/>
                          </w:rPr>
                          <w:t>REATTEMPT</w:t>
                        </w:r>
                      </w:p>
                    </w:txbxContent>
                  </v:textbox>
                </v:shape>
                <v:shape id="Textbox 71" o:spid="_x0000_s1026" o:spt="202" type="#_x0000_t202" style="position:absolute;left:134371;top:331596;height:187325;width:1080135;" filled="f" stroked="t" coordsize="21600,21600" o:gfxdata="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lq6svQAA&#10;ANsAAAAPAAAAAAAAAAEAIAAAACIAAABkcnMvZG93bnJldi54bWxQSwECFAAUAAAACACHTuJAMy8F&#10;njsAAAA5AAAAEAAAAAAAAAABACAAAAAMAQAAZHJzL3NoYXBleG1sLnhtbFBLBQYAAAAABgAGAFsB&#10;AAC2AwAAAAA=&#10;">
                  <v:fill on="f" focussize="0,0"/>
                  <v:stroke weight="0.398425196850394pt" color="#000000" joinstyle="round"/>
                  <v:imagedata o:title=""/>
                  <o:lock v:ext="edit" aspectratio="f"/>
                  <v:textbox inset="0mm,0mm,0mm,0mm">
                    <w:txbxContent>
                      <w:p w14:paraId="5C1CF835">
                        <w:pPr>
                          <w:spacing w:before="59"/>
                          <w:ind w:left="386" w:right="0" w:firstLine="0"/>
                          <w:jc w:val="left"/>
                          <w:rPr>
                            <w:sz w:val="14"/>
                          </w:rPr>
                        </w:pPr>
                        <w:r>
                          <w:rPr>
                            <w:sz w:val="14"/>
                          </w:rPr>
                          <w:t>SELECT</w:t>
                        </w:r>
                        <w:r>
                          <w:rPr>
                            <w:spacing w:val="7"/>
                            <w:sz w:val="14"/>
                          </w:rPr>
                          <w:t xml:space="preserve"> </w:t>
                        </w:r>
                        <w:r>
                          <w:rPr>
                            <w:spacing w:val="-4"/>
                            <w:sz w:val="14"/>
                          </w:rPr>
                          <w:t>ROLE</w:t>
                        </w:r>
                      </w:p>
                    </w:txbxContent>
                  </v:textbox>
                </v:shape>
                <v:shape id="Textbox 72" o:spid="_x0000_s1026" o:spt="202" type="#_x0000_t202" style="position:absolute;left:134371;top:2530;height:187325;width:1080135;" filled="f" stroked="t" coordsize="21600,21600" o:gfxdata="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0Qw274A&#10;AADb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522811F3">
                        <w:pPr>
                          <w:spacing w:before="59"/>
                          <w:ind w:left="528" w:right="0" w:firstLine="0"/>
                          <w:jc w:val="left"/>
                          <w:rPr>
                            <w:sz w:val="14"/>
                          </w:rPr>
                        </w:pPr>
                        <w:r>
                          <w:rPr>
                            <w:spacing w:val="-2"/>
                            <w:sz w:val="14"/>
                          </w:rPr>
                          <w:t>STUDENT</w:t>
                        </w:r>
                      </w:p>
                    </w:txbxContent>
                  </v:textbox>
                </v:shape>
                <v:shape id="Textbox 73" o:spid="_x0000_s1026" o:spt="202" type="#_x0000_t202" style="position:absolute;left:134371;top:3622260;height:187325;width:1080135;" filled="f" stroked="t" coordsize="21600,21600" o:gfxdata="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CJVAvQAA&#10;ANsAAAAPAAAAAAAAAAEAIAAAACIAAABkcnMvZG93bnJldi54bWxQSwECFAAUAAAACACHTuJAMy8F&#10;njsAAAA5AAAAEAAAAAAAAAABACAAAAAMAQAAZHJzL3NoYXBleG1sLnhtbFBLBQYAAAAABgAGAFsB&#10;AAC2AwAAAAA=&#10;">
                  <v:fill on="f" focussize="0,0"/>
                  <v:stroke weight="0.398425196850394pt" color="#000000" joinstyle="round"/>
                  <v:imagedata o:title=""/>
                  <o:lock v:ext="edit" aspectratio="f"/>
                  <v:textbox inset="0mm,0mm,0mm,0mm">
                    <w:txbxContent>
                      <w:p w14:paraId="2021E5B6">
                        <w:pPr>
                          <w:spacing w:before="59"/>
                          <w:ind w:left="462" w:right="0" w:firstLine="0"/>
                          <w:jc w:val="left"/>
                          <w:rPr>
                            <w:sz w:val="14"/>
                          </w:rPr>
                        </w:pPr>
                        <w:r>
                          <w:rPr>
                            <w:spacing w:val="-2"/>
                            <w:sz w:val="14"/>
                          </w:rPr>
                          <w:t>READINESS</w:t>
                        </w:r>
                      </w:p>
                    </w:txbxContent>
                  </v:textbox>
                </v:shape>
              </v:group>
            </w:pict>
          </mc:Fallback>
        </mc:AlternateContent>
      </w:r>
      <w:r>
        <w:rPr>
          <w:sz w:val="16"/>
        </w:rPr>
        <w:t>Fig. 2. Proposed adaptive, role-specific placement preparation workflow.</w:t>
      </w:r>
    </w:p>
    <w:p w14:paraId="0D8495F3">
      <w:pPr>
        <w:pStyle w:val="9"/>
        <w:numPr>
          <w:ilvl w:val="0"/>
          <w:numId w:val="2"/>
        </w:numPr>
        <w:tabs>
          <w:tab w:val="left" w:pos="529"/>
        </w:tabs>
        <w:spacing w:before="70" w:after="0" w:line="240" w:lineRule="auto"/>
        <w:ind w:left="529" w:right="0" w:hanging="270"/>
        <w:jc w:val="both"/>
        <w:rPr>
          <w:i/>
          <w:sz w:val="20"/>
        </w:rPr>
      </w:pPr>
      <w:r>
        <w:rPr>
          <w:i/>
          <w:sz w:val="20"/>
        </w:rPr>
        <w:t>Adaptive Learning and Knowledge Tracing</w:t>
      </w:r>
    </w:p>
    <w:p w14:paraId="394DC5C3">
      <w:pPr>
        <w:pStyle w:val="5"/>
        <w:spacing w:before="71" w:line="249" w:lineRule="auto"/>
        <w:ind w:left="259" w:firstLine="199"/>
        <w:jc w:val="both"/>
        <w:rPr>
          <w:rFonts w:hint="default"/>
        </w:rPr>
      </w:pPr>
      <w:r>
        <w:rPr>
          <w:rFonts w:hint="default"/>
        </w:rPr>
        <w:t>Adaptive learning systems try to understand how a learners knowledge changes over time and then change what comes next. Early research in knowledge tracing looked at the chance that a student has learned a skill by looking at the history of their practice attempts [1]. This idea was later improved by using deep learning methods called neural networks in something called Deep Knowledge Tracing [2]. Brusilovsky created an important way to make hypermedia systems adapt to each user by using a model of the person [3]. Studies, on technology that helps make learning personal show that most systems change either the order of content or how hard it is.. Very few of them use personal assessments and then have a structured interview after that [12].</w:t>
      </w:r>
    </w:p>
    <w:p w14:paraId="38F48136">
      <w:pPr>
        <w:pStyle w:val="5"/>
        <w:spacing w:before="71" w:line="249" w:lineRule="auto"/>
        <w:ind w:left="164" w:right="222" w:firstLine="199"/>
        <w:jc w:val="both"/>
      </w:pPr>
    </w:p>
    <w:p w14:paraId="559A8466">
      <w:pPr>
        <w:pStyle w:val="9"/>
        <w:numPr>
          <w:ilvl w:val="0"/>
          <w:numId w:val="2"/>
        </w:numPr>
        <w:tabs>
          <w:tab w:val="left" w:pos="529"/>
        </w:tabs>
        <w:spacing w:before="70" w:after="0" w:line="240" w:lineRule="auto"/>
        <w:ind w:left="529" w:right="0" w:hanging="270"/>
        <w:jc w:val="both"/>
        <w:rPr>
          <w:i/>
          <w:sz w:val="20"/>
        </w:rPr>
      </w:pPr>
      <w:r>
        <w:rPr>
          <w:i/>
          <w:sz w:val="20"/>
        </w:rPr>
        <w:t>Computer-Based and Automated Assessment</w:t>
      </w:r>
    </w:p>
    <w:p w14:paraId="3DE34343">
      <w:pPr>
        <w:pStyle w:val="5"/>
        <w:spacing w:before="76" w:line="249" w:lineRule="auto"/>
        <w:ind w:left="199" w:right="257" w:firstLine="199"/>
        <w:jc w:val="both"/>
        <w:rPr>
          <w:rFonts w:hint="default"/>
          <w:lang w:val="zh-CN" w:eastAsia="zh-CN"/>
        </w:rPr>
      </w:pPr>
      <w:r>
        <w:rPr>
          <w:rFonts w:hint="default"/>
          <w:lang w:val="zh-CN" w:eastAsia="zh-CN"/>
        </w:rPr>
        <w:t>I have read that educational data mining research looks at how digital assessment logs can be used to model student performance and student behavior</w:t>
      </w:r>
      <w:r>
        <w:rPr>
          <w:rFonts w:hint="default"/>
          <w:lang w:val="en-US" w:eastAsia="zh-CN"/>
        </w:rPr>
        <w:t xml:space="preserve"> [5]</w:t>
      </w:r>
      <w:r>
        <w:rPr>
          <w:rFonts w:hint="default"/>
          <w:lang w:val="zh-CN" w:eastAsia="zh-CN"/>
        </w:rPr>
        <w:t>. In automated and computer-based assessment systems the system uses randomized item selection from a question pool to make the test less predictable. However randomization alone does not ensure that a student who tries again will get a different set of items unless the system removes items that the student has already answered.</w:t>
      </w:r>
    </w:p>
    <w:p w14:paraId="4CBBE1B0">
      <w:pPr>
        <w:pStyle w:val="9"/>
        <w:numPr>
          <w:ilvl w:val="0"/>
          <w:numId w:val="0"/>
        </w:numPr>
        <w:tabs>
          <w:tab w:val="left" w:pos="529"/>
        </w:tabs>
        <w:spacing w:before="70" w:after="0" w:line="240" w:lineRule="auto"/>
        <w:ind w:left="259" w:leftChars="0" w:right="0" w:rightChars="0"/>
        <w:jc w:val="both"/>
        <w:rPr>
          <w:i/>
          <w:sz w:val="20"/>
        </w:rPr>
      </w:pPr>
    </w:p>
    <w:p w14:paraId="2CD916C3">
      <w:pPr>
        <w:pStyle w:val="9"/>
        <w:numPr>
          <w:ilvl w:val="0"/>
          <w:numId w:val="2"/>
        </w:numPr>
        <w:tabs>
          <w:tab w:val="left" w:pos="529"/>
        </w:tabs>
        <w:spacing w:before="70" w:after="0" w:line="240" w:lineRule="auto"/>
        <w:ind w:left="529" w:right="0" w:hanging="270"/>
        <w:jc w:val="both"/>
        <w:rPr>
          <w:i/>
          <w:sz w:val="20"/>
        </w:rPr>
      </w:pPr>
      <w:r>
        <w:rPr>
          <w:i/>
          <w:sz w:val="20"/>
        </w:rPr>
        <w:t>AI in Education</w:t>
      </w:r>
    </w:p>
    <w:p w14:paraId="2ED24214">
      <w:pPr>
        <w:pStyle w:val="5"/>
        <w:spacing w:before="76" w:line="249" w:lineRule="auto"/>
        <w:ind w:left="199" w:right="257" w:firstLine="199"/>
        <w:jc w:val="both"/>
        <w:rPr>
          <w:rFonts w:hint="default"/>
          <w:lang w:val="zh-CN" w:eastAsia="zh-CN"/>
        </w:rPr>
      </w:pPr>
      <w:r>
        <w:rPr>
          <w:rFonts w:hint="default"/>
          <w:lang w:val="zh-CN" w:eastAsia="zh-CN"/>
        </w:rPr>
        <w:t>AI techniques have grown a lot in education after large language models improved. AI techniques are now a part of teaching.</w:t>
      </w:r>
    </w:p>
    <w:p w14:paraId="23ADC159">
      <w:pPr>
        <w:pStyle w:val="5"/>
        <w:spacing w:before="71" w:line="249" w:lineRule="auto"/>
        <w:ind w:left="164" w:right="222" w:firstLine="199"/>
        <w:jc w:val="both"/>
      </w:pPr>
    </w:p>
    <w:p w14:paraId="6CFAEA10">
      <w:pPr>
        <w:pStyle w:val="5"/>
        <w:spacing w:after="0" w:line="249" w:lineRule="auto"/>
        <w:jc w:val="both"/>
        <w:sectPr>
          <w:type w:val="continuous"/>
          <w:pgSz w:w="12240" w:h="15840"/>
          <w:pgMar w:top="900" w:right="720" w:bottom="280" w:left="720" w:header="720" w:footer="720" w:gutter="0"/>
          <w:cols w:equalWidth="0" w:num="2">
            <w:col w:w="5316" w:space="40"/>
            <w:col w:w="5444"/>
          </w:cols>
        </w:sectPr>
      </w:pPr>
    </w:p>
    <w:p w14:paraId="6D43C69B">
      <w:pPr>
        <w:pStyle w:val="5"/>
        <w:spacing w:before="76" w:line="249" w:lineRule="auto"/>
        <w:ind w:left="199" w:right="257" w:firstLine="199"/>
        <w:jc w:val="both"/>
        <w:rPr>
          <w:rFonts w:hint="default"/>
          <w:lang w:val="zh-CN" w:eastAsia="zh-CN"/>
        </w:rPr>
      </w:pPr>
      <w:r>
        <w:rPr>
          <w:rFonts w:hint="default"/>
          <w:lang w:val="zh-CN" w:eastAsia="zh-CN"/>
        </w:rPr>
        <w:t>I find that the Transformer architecture [9] forms the base of large language models such as BERT [7] and GPT‑3 [8] and these models let us create natural‑language feedback that's more flexible than the older rule‑based tutoring systems. Intelligent tutoring systems, reviewed by VanLehn [4]. Described in depth by Woolf [10] demonstrated that structured feedback‑driven tutoring can approach the effectiveness of tutoring in constrained domains. Recent surveys of AI‑enabled learning systems report substantial interest in personalized content delivery but note that end‑to‑end integration, with placement‑oriented outcomes remains limited [11].</w:t>
      </w:r>
    </w:p>
    <w:p w14:paraId="3F32ABE5">
      <w:pPr>
        <w:pStyle w:val="9"/>
        <w:numPr>
          <w:ilvl w:val="0"/>
          <w:numId w:val="2"/>
        </w:numPr>
        <w:tabs>
          <w:tab w:val="left" w:pos="529"/>
        </w:tabs>
        <w:spacing w:before="70" w:after="0" w:line="240" w:lineRule="auto"/>
        <w:ind w:left="529" w:right="0" w:hanging="270"/>
        <w:jc w:val="both"/>
        <w:rPr>
          <w:i/>
          <w:sz w:val="20"/>
        </w:rPr>
      </w:pPr>
      <w:r>
        <w:rPr>
          <w:i/>
          <w:sz w:val="20"/>
        </w:rPr>
        <w:t>AI-Based Interview and Speech Systems</w:t>
      </w:r>
    </w:p>
    <w:p w14:paraId="0DAACF55">
      <w:pPr>
        <w:pStyle w:val="5"/>
        <w:spacing w:before="151" w:line="249" w:lineRule="auto"/>
        <w:ind w:left="259" w:firstLine="199"/>
        <w:jc w:val="both"/>
        <w:rPr>
          <w:rFonts w:hint="default"/>
          <w:lang w:val="zh-CN" w:eastAsia="zh-CN"/>
        </w:rPr>
      </w:pPr>
      <w:r>
        <w:rPr>
          <w:rFonts w:hint="default"/>
          <w:lang w:val="zh-CN" w:eastAsia="zh-CN"/>
        </w:rPr>
        <w:t>Automated interview analysis has been explored using both modal and language-based methods. Naim et al. Developed a system that automatically analyzes and predicts job interview performance by looking at nonverbal signals [13]. Hemamou et al. Created an attention model to evaluate asynchronous video job interviews [14]. Rasipu-ram and Jayagopi looked into assessing communication skills during interview-based interactions [15]. On the speech processing side deep learning was used for scale automatic speech recognition by Hannun et al. [16]. By Graves et al. Using recurrent networks [17]. Modern neural text-to-speech synthesis was shown by Shen et al. In Tacotron 2 [18]. These studies together show that voice-based interview simulation is technically possible.. They also point out that the results can be sensitive to audio quality, accent and differences, in the topic or domain being discussed.</w:t>
      </w:r>
    </w:p>
    <w:p w14:paraId="1F80B1D6">
      <w:pPr>
        <w:pStyle w:val="9"/>
        <w:numPr>
          <w:ilvl w:val="0"/>
          <w:numId w:val="2"/>
        </w:numPr>
        <w:tabs>
          <w:tab w:val="left" w:pos="502"/>
        </w:tabs>
        <w:spacing w:before="146" w:after="0" w:line="240" w:lineRule="auto"/>
        <w:ind w:left="502" w:right="0" w:hanging="243"/>
        <w:jc w:val="both"/>
        <w:rPr>
          <w:i/>
          <w:sz w:val="20"/>
        </w:rPr>
      </w:pPr>
      <w:r>
        <w:rPr>
          <w:i/>
          <w:sz w:val="20"/>
        </w:rPr>
        <w:t>Student</w:t>
      </w:r>
      <w:r>
        <w:rPr>
          <w:i/>
          <w:spacing w:val="2"/>
          <w:sz w:val="20"/>
        </w:rPr>
        <w:t xml:space="preserve"> </w:t>
      </w:r>
      <w:r>
        <w:rPr>
          <w:i/>
          <w:sz w:val="20"/>
        </w:rPr>
        <w:t>Performance</w:t>
      </w:r>
      <w:r>
        <w:rPr>
          <w:i/>
          <w:spacing w:val="3"/>
          <w:sz w:val="20"/>
        </w:rPr>
        <w:t xml:space="preserve"> </w:t>
      </w:r>
      <w:r>
        <w:rPr>
          <w:i/>
          <w:spacing w:val="-2"/>
          <w:sz w:val="20"/>
        </w:rPr>
        <w:t>Prediction</w:t>
      </w:r>
    </w:p>
    <w:p w14:paraId="76053F7A">
      <w:pPr>
        <w:pStyle w:val="5"/>
        <w:spacing w:before="152" w:line="249" w:lineRule="auto"/>
        <w:ind w:left="259" w:firstLine="199"/>
        <w:jc w:val="both"/>
        <w:rPr>
          <w:rFonts w:hint="default"/>
          <w:lang w:val="zh-CN" w:eastAsia="zh-CN"/>
        </w:rPr>
      </w:pPr>
      <w:r>
        <w:rPr>
          <w:rFonts w:hint="default"/>
          <w:lang w:val="zh-CN" w:eastAsia="zh-CN"/>
        </w:rPr>
        <w:t>Learning</w:t>
      </w:r>
      <w:r>
        <w:rPr>
          <w:rFonts w:hint="default"/>
          <w:lang w:val="en-US" w:eastAsia="zh-CN"/>
        </w:rPr>
        <w:t xml:space="preserve"> </w:t>
      </w:r>
      <w:r>
        <w:rPr>
          <w:rFonts w:hint="default"/>
          <w:lang w:val="zh-CN" w:eastAsia="zh-CN"/>
        </w:rPr>
        <w:t>analytics research has looked into predicting student performance and finding students who're, at risk using data from their behavior and test results [5] [6]. This kind of work supports the idea of analyzing how well students do on topics to help plan better interventions. In this paper that idea is adjusted for use in the context of placement preparation.</w:t>
      </w:r>
    </w:p>
    <w:p w14:paraId="4ADB0B4D">
      <w:pPr>
        <w:pStyle w:val="5"/>
        <w:spacing w:before="152" w:line="249" w:lineRule="auto"/>
        <w:ind w:left="259" w:firstLine="199"/>
        <w:jc w:val="both"/>
        <w:rPr>
          <w:rFonts w:hint="default"/>
          <w:lang w:val="zh-CN" w:eastAsia="zh-CN"/>
        </w:rPr>
      </w:pPr>
      <w:r>
        <w:rPr>
          <w:rFonts w:hint="default"/>
          <w:lang w:val="zh-CN" w:eastAsia="zh-CN"/>
        </w:rPr>
        <w:t>I have seen that existing studies mainly look at one part of learning, assessment or automated interviewing by itself. A workflow that ties together role‑specific assessment, adaptive reattempt and AI‑based interview evaluation all, in one placement‑preparation platform is not as well studied in the literature.</w:t>
      </w:r>
    </w:p>
    <w:p w14:paraId="2B3FD9A2">
      <w:pPr>
        <w:pStyle w:val="9"/>
        <w:numPr>
          <w:ilvl w:val="0"/>
          <w:numId w:val="3"/>
        </w:numPr>
        <w:tabs>
          <w:tab w:val="left" w:pos="1008"/>
        </w:tabs>
        <w:spacing w:before="71" w:after="0" w:line="240" w:lineRule="auto"/>
        <w:ind w:left="1008" w:right="0" w:hanging="364"/>
        <w:jc w:val="left"/>
        <w:rPr>
          <w:smallCaps/>
          <w:sz w:val="20"/>
        </w:rPr>
      </w:pPr>
      <w:r>
        <w:rPr>
          <w:smallCaps/>
          <w:sz w:val="20"/>
        </w:rPr>
        <w:t>Research Gap and Problem Statement</w:t>
      </w:r>
    </w:p>
    <w:p w14:paraId="39AD4C74">
      <w:pPr>
        <w:pStyle w:val="9"/>
        <w:numPr>
          <w:ilvl w:val="0"/>
          <w:numId w:val="4"/>
        </w:numPr>
        <w:tabs>
          <w:tab w:val="left" w:pos="469"/>
        </w:tabs>
        <w:spacing w:before="68" w:after="0" w:line="240" w:lineRule="auto"/>
        <w:ind w:left="469" w:right="0" w:hanging="270"/>
        <w:jc w:val="both"/>
        <w:rPr>
          <w:i/>
          <w:sz w:val="20"/>
        </w:rPr>
      </w:pPr>
      <w:r>
        <w:rPr>
          <w:i/>
          <w:sz w:val="20"/>
        </w:rPr>
        <w:t>Research Gap</w:t>
      </w:r>
    </w:p>
    <w:p w14:paraId="45B11C5F">
      <w:pPr>
        <w:pStyle w:val="5"/>
        <w:spacing w:before="1" w:line="249" w:lineRule="auto"/>
        <w:ind w:left="259" w:right="32" w:firstLine="199"/>
        <w:jc w:val="both"/>
        <w:rPr>
          <w:rFonts w:hint="default"/>
          <w:lang w:val="zh-CN" w:eastAsia="zh-CN"/>
        </w:rPr>
      </w:pPr>
      <w:r>
        <w:rPr>
          <w:rFonts w:hint="default"/>
          <w:lang w:val="zh-CN" w:eastAsia="zh-CN"/>
        </w:rPr>
        <w:t>Conventional preparation systems follow the workflow shown in Fig. 3. Conventional preparation systems rely on a fixed question bank that produces a fixed assessment and a terminal score.</w:t>
      </w:r>
    </w:p>
    <w:p w14:paraId="400F7135">
      <w:pPr>
        <w:pStyle w:val="5"/>
        <w:spacing w:before="1" w:line="249" w:lineRule="auto"/>
        <w:ind w:left="259" w:right="32" w:firstLine="199"/>
        <w:jc w:val="both"/>
      </w:pPr>
      <w:r>
        <w:rPr>
          <w:rFonts w:hint="default"/>
          <w:lang w:val="zh-CN" w:eastAsia="zh-CN"/>
        </w:rPr>
        <w:t>Adaptive-learning systems usually take this idea further into a performance-driven personalization loop as shown in Figure 4. However Adaptive-learning systems usually stop at content personalization. Do not extend toward interview readiness.</w:t>
      </w:r>
    </w:p>
    <w:p w14:paraId="0550B2D8">
      <w:pPr>
        <w:pStyle w:val="5"/>
        <w:spacing w:before="1" w:line="249" w:lineRule="auto"/>
        <w:ind w:left="259" w:right="32" w:firstLine="199"/>
        <w:jc w:val="both"/>
      </w:pPr>
      <w:r>
        <w:rPr>
          <w:rFonts w:hint="default"/>
          <w:lang w:val="zh-CN" w:eastAsia="zh-CN"/>
        </w:rPr>
        <w:t>The research gap this paper focuses on is how to bring role-specific preparation</w:t>
      </w:r>
      <w:r>
        <w:rPr>
          <w:rFonts w:hint="default"/>
          <w:lang w:val="en-US" w:eastAsia="zh-CN"/>
        </w:rPr>
        <w:t xml:space="preserve">, </w:t>
      </w:r>
      <w:r>
        <w:rPr>
          <w:rFonts w:hint="default"/>
          <w:lang w:val="zh-CN" w:eastAsia="zh-CN"/>
        </w:rPr>
        <w:t>adaptive assessment that reduces</w:t>
      </w:r>
      <w:r>
        <w:br w:type="column"/>
      </w:r>
    </w:p>
    <w:p w14:paraId="78EC4AD1">
      <w:pPr>
        <w:spacing w:line="240" w:lineRule="auto"/>
        <w:ind w:left="1877" w:right="0" w:firstLine="0"/>
        <w:rPr>
          <w:sz w:val="20"/>
        </w:rPr>
      </w:pPr>
      <w:r>
        <w:rPr>
          <w:sz w:val="20"/>
        </w:rPr>
        <mc:AlternateContent>
          <mc:Choice Requires="wpg">
            <w:drawing>
              <wp:inline distT="0" distB="0" distL="0" distR="0">
                <wp:extent cx="1013460" cy="901065"/>
                <wp:effectExtent l="9525" t="0" r="0" b="3809"/>
                <wp:docPr id="74" name="Group 74"/>
                <wp:cNvGraphicFramePr/>
                <a:graphic xmlns:a="http://schemas.openxmlformats.org/drawingml/2006/main">
                  <a:graphicData uri="http://schemas.microsoft.com/office/word/2010/wordprocessingGroup">
                    <wpg:wgp>
                      <wpg:cNvGrpSpPr/>
                      <wpg:grpSpPr>
                        <a:xfrm>
                          <a:off x="0" y="0"/>
                          <a:ext cx="1013460" cy="901065"/>
                          <a:chOff x="0" y="0"/>
                          <a:chExt cx="1013460" cy="901065"/>
                        </a:xfrm>
                      </wpg:grpSpPr>
                      <wps:wsp>
                        <wps:cNvPr id="75" name="Graphic 75"/>
                        <wps:cNvSpPr/>
                        <wps:spPr>
                          <a:xfrm>
                            <a:off x="2530" y="2530"/>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79"/>
                                </a:lnTo>
                                <a:lnTo>
                                  <a:pt x="30910" y="183226"/>
                                </a:lnTo>
                                <a:lnTo>
                                  <a:pt x="50610" y="187203"/>
                                </a:lnTo>
                                <a:lnTo>
                                  <a:pt x="957402" y="187203"/>
                                </a:lnTo>
                                <a:lnTo>
                                  <a:pt x="977103" y="183226"/>
                                </a:lnTo>
                                <a:lnTo>
                                  <a:pt x="993190" y="172379"/>
                                </a:lnTo>
                                <a:lnTo>
                                  <a:pt x="1004036" y="156292"/>
                                </a:lnTo>
                                <a:lnTo>
                                  <a:pt x="1008013" y="136592"/>
                                </a:lnTo>
                                <a:lnTo>
                                  <a:pt x="1008013" y="50610"/>
                                </a:lnTo>
                                <a:lnTo>
                                  <a:pt x="1004036" y="30910"/>
                                </a:lnTo>
                                <a:lnTo>
                                  <a:pt x="993190" y="14823"/>
                                </a:lnTo>
                                <a:lnTo>
                                  <a:pt x="977103" y="3977"/>
                                </a:lnTo>
                                <a:lnTo>
                                  <a:pt x="957402" y="0"/>
                                </a:lnTo>
                                <a:close/>
                              </a:path>
                            </a:pathLst>
                          </a:custGeom>
                          <a:solidFill>
                            <a:srgbClr val="F4F4F4"/>
                          </a:solidFill>
                        </wps:spPr>
                        <wps:bodyPr wrap="square" lIns="0" tIns="0" rIns="0" bIns="0" rtlCol="0">
                          <a:noAutofit/>
                        </wps:bodyPr>
                      </wps:wsp>
                      <wps:wsp>
                        <wps:cNvPr id="76" name="Graphic 76"/>
                        <wps:cNvSpPr/>
                        <wps:spPr>
                          <a:xfrm>
                            <a:off x="2530" y="2530"/>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79"/>
                                </a:lnTo>
                                <a:lnTo>
                                  <a:pt x="30910" y="183226"/>
                                </a:lnTo>
                                <a:lnTo>
                                  <a:pt x="50610" y="187203"/>
                                </a:lnTo>
                                <a:lnTo>
                                  <a:pt x="957402" y="187203"/>
                                </a:lnTo>
                                <a:lnTo>
                                  <a:pt x="977103" y="183226"/>
                                </a:lnTo>
                                <a:lnTo>
                                  <a:pt x="993190" y="172379"/>
                                </a:lnTo>
                                <a:lnTo>
                                  <a:pt x="1004036" y="156292"/>
                                </a:lnTo>
                                <a:lnTo>
                                  <a:pt x="1008013" y="136592"/>
                                </a:lnTo>
                                <a:lnTo>
                                  <a:pt x="1008013" y="50610"/>
                                </a:lnTo>
                                <a:lnTo>
                                  <a:pt x="1004036" y="30910"/>
                                </a:lnTo>
                                <a:lnTo>
                                  <a:pt x="993190" y="14823"/>
                                </a:lnTo>
                                <a:lnTo>
                                  <a:pt x="977103" y="3977"/>
                                </a:lnTo>
                                <a:lnTo>
                                  <a:pt x="957402" y="0"/>
                                </a:lnTo>
                                <a:close/>
                              </a:path>
                            </a:pathLst>
                          </a:custGeom>
                          <a:ln w="5060">
                            <a:solidFill>
                              <a:srgbClr val="000000"/>
                            </a:solidFill>
                            <a:prstDash val="solid"/>
                          </a:ln>
                        </wps:spPr>
                        <wps:bodyPr wrap="square" lIns="0" tIns="0" rIns="0" bIns="0" rtlCol="0">
                          <a:noAutofit/>
                        </wps:bodyPr>
                      </wps:wsp>
                      <wps:wsp>
                        <wps:cNvPr id="77" name="Graphic 77"/>
                        <wps:cNvSpPr/>
                        <wps:spPr>
                          <a:xfrm>
                            <a:off x="2530" y="356796"/>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957402" y="187203"/>
                                </a:lnTo>
                                <a:lnTo>
                                  <a:pt x="977103" y="183226"/>
                                </a:lnTo>
                                <a:lnTo>
                                  <a:pt x="993190" y="172380"/>
                                </a:lnTo>
                                <a:lnTo>
                                  <a:pt x="1004036" y="156292"/>
                                </a:lnTo>
                                <a:lnTo>
                                  <a:pt x="1008013" y="136592"/>
                                </a:lnTo>
                                <a:lnTo>
                                  <a:pt x="1008013" y="50610"/>
                                </a:lnTo>
                                <a:lnTo>
                                  <a:pt x="1004036" y="30910"/>
                                </a:lnTo>
                                <a:lnTo>
                                  <a:pt x="993190" y="14823"/>
                                </a:lnTo>
                                <a:lnTo>
                                  <a:pt x="977103" y="3977"/>
                                </a:lnTo>
                                <a:lnTo>
                                  <a:pt x="957402" y="0"/>
                                </a:lnTo>
                                <a:close/>
                              </a:path>
                            </a:pathLst>
                          </a:custGeom>
                          <a:solidFill>
                            <a:srgbClr val="F4F4F4"/>
                          </a:solidFill>
                        </wps:spPr>
                        <wps:bodyPr wrap="square" lIns="0" tIns="0" rIns="0" bIns="0" rtlCol="0">
                          <a:noAutofit/>
                        </wps:bodyPr>
                      </wps:wsp>
                      <wps:wsp>
                        <wps:cNvPr id="78" name="Graphic 78"/>
                        <wps:cNvSpPr/>
                        <wps:spPr>
                          <a:xfrm>
                            <a:off x="2530" y="356796"/>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957402" y="187203"/>
                                </a:lnTo>
                                <a:lnTo>
                                  <a:pt x="977103" y="183226"/>
                                </a:lnTo>
                                <a:lnTo>
                                  <a:pt x="993190" y="172380"/>
                                </a:lnTo>
                                <a:lnTo>
                                  <a:pt x="1004036" y="156292"/>
                                </a:lnTo>
                                <a:lnTo>
                                  <a:pt x="1008013" y="136592"/>
                                </a:lnTo>
                                <a:lnTo>
                                  <a:pt x="1008013" y="50610"/>
                                </a:lnTo>
                                <a:lnTo>
                                  <a:pt x="1004036" y="30910"/>
                                </a:lnTo>
                                <a:lnTo>
                                  <a:pt x="993190" y="14823"/>
                                </a:lnTo>
                                <a:lnTo>
                                  <a:pt x="977103" y="3977"/>
                                </a:lnTo>
                                <a:lnTo>
                                  <a:pt x="957402" y="0"/>
                                </a:lnTo>
                                <a:close/>
                              </a:path>
                            </a:pathLst>
                          </a:custGeom>
                          <a:ln w="5060">
                            <a:solidFill>
                              <a:srgbClr val="000000"/>
                            </a:solidFill>
                            <a:prstDash val="solid"/>
                          </a:ln>
                        </wps:spPr>
                        <wps:bodyPr wrap="square" lIns="0" tIns="0" rIns="0" bIns="0" rtlCol="0">
                          <a:noAutofit/>
                        </wps:bodyPr>
                      </wps:wsp>
                      <wps:wsp>
                        <wps:cNvPr id="79" name="Graphic 79"/>
                        <wps:cNvSpPr/>
                        <wps:spPr>
                          <a:xfrm>
                            <a:off x="2530" y="711063"/>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957402" y="187203"/>
                                </a:lnTo>
                                <a:lnTo>
                                  <a:pt x="977103" y="183226"/>
                                </a:lnTo>
                                <a:lnTo>
                                  <a:pt x="993190" y="172380"/>
                                </a:lnTo>
                                <a:lnTo>
                                  <a:pt x="1004036" y="156293"/>
                                </a:lnTo>
                                <a:lnTo>
                                  <a:pt x="1008013" y="136592"/>
                                </a:lnTo>
                                <a:lnTo>
                                  <a:pt x="1008013" y="50610"/>
                                </a:lnTo>
                                <a:lnTo>
                                  <a:pt x="1004036" y="30910"/>
                                </a:lnTo>
                                <a:lnTo>
                                  <a:pt x="993190" y="14823"/>
                                </a:lnTo>
                                <a:lnTo>
                                  <a:pt x="977103" y="3977"/>
                                </a:lnTo>
                                <a:lnTo>
                                  <a:pt x="957402" y="0"/>
                                </a:lnTo>
                                <a:close/>
                              </a:path>
                            </a:pathLst>
                          </a:custGeom>
                          <a:solidFill>
                            <a:srgbClr val="F4F4F4"/>
                          </a:solidFill>
                        </wps:spPr>
                        <wps:bodyPr wrap="square" lIns="0" tIns="0" rIns="0" bIns="0" rtlCol="0">
                          <a:noAutofit/>
                        </wps:bodyPr>
                      </wps:wsp>
                      <wps:wsp>
                        <wps:cNvPr id="80" name="Graphic 80"/>
                        <wps:cNvSpPr/>
                        <wps:spPr>
                          <a:xfrm>
                            <a:off x="2530" y="192264"/>
                            <a:ext cx="1008380" cy="706120"/>
                          </a:xfrm>
                          <a:custGeom>
                            <a:avLst/>
                            <a:gdLst/>
                            <a:ahLst/>
                            <a:cxnLst/>
                            <a:rect l="l" t="t" r="r" b="b"/>
                            <a:pathLst>
                              <a:path w="1008380" h="706120">
                                <a:moveTo>
                                  <a:pt x="957402" y="518798"/>
                                </a:moveTo>
                                <a:lnTo>
                                  <a:pt x="50610" y="518798"/>
                                </a:lnTo>
                                <a:lnTo>
                                  <a:pt x="30910" y="522776"/>
                                </a:lnTo>
                                <a:lnTo>
                                  <a:pt x="14823" y="533622"/>
                                </a:lnTo>
                                <a:lnTo>
                                  <a:pt x="3977" y="549709"/>
                                </a:lnTo>
                                <a:lnTo>
                                  <a:pt x="0" y="569409"/>
                                </a:lnTo>
                                <a:lnTo>
                                  <a:pt x="0" y="655391"/>
                                </a:lnTo>
                                <a:lnTo>
                                  <a:pt x="3977" y="675092"/>
                                </a:lnTo>
                                <a:lnTo>
                                  <a:pt x="14823" y="691179"/>
                                </a:lnTo>
                                <a:lnTo>
                                  <a:pt x="30910" y="702025"/>
                                </a:lnTo>
                                <a:lnTo>
                                  <a:pt x="50610" y="706002"/>
                                </a:lnTo>
                                <a:lnTo>
                                  <a:pt x="957402" y="706002"/>
                                </a:lnTo>
                                <a:lnTo>
                                  <a:pt x="977103" y="702025"/>
                                </a:lnTo>
                                <a:lnTo>
                                  <a:pt x="993190" y="691179"/>
                                </a:lnTo>
                                <a:lnTo>
                                  <a:pt x="1004036" y="675092"/>
                                </a:lnTo>
                                <a:lnTo>
                                  <a:pt x="1008013" y="655391"/>
                                </a:lnTo>
                                <a:lnTo>
                                  <a:pt x="1008013" y="569409"/>
                                </a:lnTo>
                                <a:lnTo>
                                  <a:pt x="1004036" y="549709"/>
                                </a:lnTo>
                                <a:lnTo>
                                  <a:pt x="993190" y="533622"/>
                                </a:lnTo>
                                <a:lnTo>
                                  <a:pt x="977103" y="522776"/>
                                </a:lnTo>
                                <a:lnTo>
                                  <a:pt x="957402" y="518798"/>
                                </a:lnTo>
                                <a:close/>
                              </a:path>
                              <a:path w="1008380" h="706120">
                                <a:moveTo>
                                  <a:pt x="504006" y="0"/>
                                </a:moveTo>
                                <a:lnTo>
                                  <a:pt x="504006" y="103799"/>
                                </a:lnTo>
                              </a:path>
                            </a:pathLst>
                          </a:custGeom>
                          <a:ln w="5060">
                            <a:solidFill>
                              <a:srgbClr val="000000"/>
                            </a:solidFill>
                            <a:prstDash val="solid"/>
                          </a:ln>
                        </wps:spPr>
                        <wps:bodyPr wrap="square" lIns="0" tIns="0" rIns="0" bIns="0" rtlCol="0">
                          <a:noAutofit/>
                        </wps:bodyPr>
                      </wps:wsp>
                      <wps:wsp>
                        <wps:cNvPr id="81" name="Graphic 81"/>
                        <wps:cNvSpPr/>
                        <wps:spPr>
                          <a:xfrm>
                            <a:off x="488168" y="296064"/>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82" name="Graphic 82"/>
                        <wps:cNvSpPr/>
                        <wps:spPr>
                          <a:xfrm>
                            <a:off x="488168" y="296064"/>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83" name="Graphic 83"/>
                        <wps:cNvSpPr/>
                        <wps:spPr>
                          <a:xfrm>
                            <a:off x="506537" y="546531"/>
                            <a:ext cx="1270" cy="104139"/>
                          </a:xfrm>
                          <a:custGeom>
                            <a:avLst/>
                            <a:gdLst/>
                            <a:ahLst/>
                            <a:cxnLst/>
                            <a:rect l="l" t="t" r="r" b="b"/>
                            <a:pathLst>
                              <a:path h="104139">
                                <a:moveTo>
                                  <a:pt x="0" y="0"/>
                                </a:moveTo>
                                <a:lnTo>
                                  <a:pt x="0" y="103799"/>
                                </a:lnTo>
                              </a:path>
                            </a:pathLst>
                          </a:custGeom>
                          <a:ln w="5060">
                            <a:solidFill>
                              <a:srgbClr val="000000"/>
                            </a:solidFill>
                            <a:prstDash val="solid"/>
                          </a:ln>
                        </wps:spPr>
                        <wps:bodyPr wrap="square" lIns="0" tIns="0" rIns="0" bIns="0" rtlCol="0">
                          <a:noAutofit/>
                        </wps:bodyPr>
                      </wps:wsp>
                      <wps:wsp>
                        <wps:cNvPr id="84" name="Graphic 84"/>
                        <wps:cNvSpPr/>
                        <wps:spPr>
                          <a:xfrm>
                            <a:off x="488168" y="65033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85" name="Graphic 85"/>
                        <wps:cNvSpPr/>
                        <wps:spPr>
                          <a:xfrm>
                            <a:off x="488168" y="65033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86" name="Textbox 86"/>
                        <wps:cNvSpPr txBox="1"/>
                        <wps:spPr>
                          <a:xfrm>
                            <a:off x="146200" y="36393"/>
                            <a:ext cx="733425" cy="107314"/>
                          </a:xfrm>
                          <a:prstGeom prst="rect">
                            <a:avLst/>
                          </a:prstGeom>
                        </wps:spPr>
                        <wps:txbx>
                          <w:txbxContent>
                            <w:p w14:paraId="2C66F75C">
                              <w:pPr>
                                <w:spacing w:before="0" w:line="159" w:lineRule="exact"/>
                                <w:ind w:left="0" w:right="0" w:firstLine="0"/>
                                <w:jc w:val="left"/>
                                <w:rPr>
                                  <w:sz w:val="14"/>
                                </w:rPr>
                              </w:pPr>
                              <w:r>
                                <w:rPr>
                                  <w:sz w:val="14"/>
                                </w:rPr>
                                <w:t>QUESTION</w:t>
                              </w:r>
                              <w:r>
                                <w:rPr>
                                  <w:spacing w:val="4"/>
                                  <w:sz w:val="14"/>
                                </w:rPr>
                                <w:t xml:space="preserve"> </w:t>
                              </w:r>
                              <w:r>
                                <w:rPr>
                                  <w:spacing w:val="-4"/>
                                  <w:sz w:val="14"/>
                                </w:rPr>
                                <w:t>BANK</w:t>
                              </w:r>
                            </w:p>
                          </w:txbxContent>
                        </wps:txbx>
                        <wps:bodyPr wrap="square" lIns="0" tIns="0" rIns="0" bIns="0" rtlCol="0">
                          <a:noAutofit/>
                        </wps:bodyPr>
                      </wps:wsp>
                      <wps:wsp>
                        <wps:cNvPr id="87" name="Textbox 87"/>
                        <wps:cNvSpPr txBox="1"/>
                        <wps:spPr>
                          <a:xfrm>
                            <a:off x="77696" y="398140"/>
                            <a:ext cx="870585" cy="461009"/>
                          </a:xfrm>
                          <a:prstGeom prst="rect">
                            <a:avLst/>
                          </a:prstGeom>
                        </wps:spPr>
                        <wps:txbx>
                          <w:txbxContent>
                            <w:p w14:paraId="46DC6085">
                              <w:pPr>
                                <w:spacing w:before="0" w:line="159" w:lineRule="exact"/>
                                <w:ind w:left="0" w:right="18" w:firstLine="0"/>
                                <w:jc w:val="center"/>
                                <w:rPr>
                                  <w:sz w:val="14"/>
                                </w:rPr>
                              </w:pPr>
                              <w:r>
                                <w:rPr>
                                  <w:sz w:val="14"/>
                                </w:rPr>
                                <w:t>FIXED</w:t>
                              </w:r>
                              <w:r>
                                <w:rPr>
                                  <w:spacing w:val="8"/>
                                  <w:sz w:val="14"/>
                                </w:rPr>
                                <w:t xml:space="preserve"> </w:t>
                              </w:r>
                              <w:r>
                                <w:rPr>
                                  <w:spacing w:val="-2"/>
                                  <w:sz w:val="14"/>
                                </w:rPr>
                                <w:t>ASSESSMENT</w:t>
                              </w:r>
                            </w:p>
                            <w:p w14:paraId="3ACDE0BD">
                              <w:pPr>
                                <w:spacing w:before="0" w:line="240" w:lineRule="auto"/>
                                <w:rPr>
                                  <w:sz w:val="14"/>
                                </w:rPr>
                              </w:pPr>
                            </w:p>
                            <w:p w14:paraId="3FDF06C4">
                              <w:pPr>
                                <w:spacing w:before="74" w:line="240" w:lineRule="auto"/>
                                <w:rPr>
                                  <w:sz w:val="14"/>
                                </w:rPr>
                              </w:pPr>
                            </w:p>
                            <w:p w14:paraId="4AD0F2A2">
                              <w:pPr>
                                <w:spacing w:before="1"/>
                                <w:ind w:left="0" w:right="19" w:firstLine="0"/>
                                <w:jc w:val="center"/>
                                <w:rPr>
                                  <w:sz w:val="14"/>
                                </w:rPr>
                              </w:pPr>
                              <w:r>
                                <w:rPr>
                                  <w:spacing w:val="-2"/>
                                  <w:sz w:val="14"/>
                                </w:rPr>
                                <w:t>SCORE</w:t>
                              </w:r>
                            </w:p>
                          </w:txbxContent>
                        </wps:txbx>
                        <wps:bodyPr wrap="square" lIns="0" tIns="0" rIns="0" bIns="0" rtlCol="0">
                          <a:noAutofit/>
                        </wps:bodyPr>
                      </wps:wsp>
                    </wpg:wgp>
                  </a:graphicData>
                </a:graphic>
              </wp:inline>
            </w:drawing>
          </mc:Choice>
          <mc:Fallback>
            <w:pict>
              <v:group id="_x0000_s1026" o:spid="_x0000_s1026" o:spt="203" style="height:70.95pt;width:79.8pt;" coordsize="1013460,901065" o:gfxdata="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">
                <o:lock v:ext="edit" aspectratio="f"/>
                <v:shape id="Graphic 75" o:spid="_x0000_s1026" o:spt="100" style="position:absolute;left:2530;top:2530;height:187325;width:1008380;" fillcolor="#F4F4F4" filled="t" stroked="f" coordsize="1008380,187325" o:gfxdata="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N5D74A&#10;AADbAAAADwAAAAAAAAABACAAAAAiAAAAZHJzL2Rvd25yZXYueG1sUEsBAhQAFAAAAAgAh07iQDMv&#10;BZ47AAAAOQAAABAAAAAAAAAAAQAgAAAADQEAAGRycy9zaGFwZXhtbC54bWxQSwUGAAAAAAYABgBb&#10;AQAAtwMAAAAA&#10;" path="m957402,0l50610,0,30910,3977,14823,14823,3977,30910,0,50610,0,136592,3977,156292,14823,172379,30910,183226,50610,187203,957402,187203,977103,183226,993190,172379,1004036,156292,1008013,136592,1008013,50610,1004036,30910,993190,14823,977103,3977,957402,0xe">
                  <v:fill on="t" focussize="0,0"/>
                  <v:stroke on="f"/>
                  <v:imagedata o:title=""/>
                  <o:lock v:ext="edit" aspectratio="f"/>
                  <v:textbox inset="0mm,0mm,0mm,0mm"/>
                </v:shape>
                <v:shape id="Graphic 76" o:spid="_x0000_s1026" o:spt="100" style="position:absolute;left:2530;top:2530;height:187325;width:1008380;" filled="f" stroked="t" coordsize="1008380,187325" o:gfxdata="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cJm74A&#10;AADbAAAADwAAAAAAAAABACAAAAAiAAAAZHJzL2Rvd25yZXYueG1sUEsBAhQAFAAAAAgAh07iQDMv&#10;BZ47AAAAOQAAABAAAAAAAAAAAQAgAAAADQEAAGRycy9zaGFwZXhtbC54bWxQSwUGAAAAAAYABgBb&#10;AQAAtwMAAAAA&#10;" path="m957402,0l50610,0,30910,3977,14823,14823,3977,30910,0,50610,0,136592,3977,156292,14823,172379,30910,183226,50610,187203,957402,187203,977103,183226,993190,172379,1004036,156292,1008013,136592,1008013,50610,1004036,30910,993190,14823,977103,3977,957402,0xe">
                  <v:fill on="f" focussize="0,0"/>
                  <v:stroke weight="0.398425196850394pt" color="#000000" joinstyle="round"/>
                  <v:imagedata o:title=""/>
                  <o:lock v:ext="edit" aspectratio="f"/>
                  <v:textbox inset="0mm,0mm,0mm,0mm"/>
                </v:shape>
                <v:shape id="Graphic 77" o:spid="_x0000_s1026" o:spt="100" style="position:absolute;left:2530;top:356796;height:187325;width:1008380;" fillcolor="#F4F4F4" filled="t" stroked="f" coordsize="1008380,187325" o:gfxdata="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NQuO8AAAA&#10;2wAAAA8AAAAAAAAAAQAgAAAAIgAAAGRycy9kb3ducmV2LnhtbFBLAQIUABQAAAAIAIdO4kAzLwWe&#10;OwAAADkAAAAQAAAAAAAAAAEAIAAAAAsBAABkcnMvc2hhcGV4bWwueG1sUEsFBgAAAAAGAAYAWwEA&#10;ALUDAAAAAA==&#10;" path="m957402,0l50610,0,30910,3977,14823,14823,3977,30910,0,50610,0,136592,3977,156292,14823,172380,30910,183226,50610,187203,957402,187203,977103,183226,993190,172380,1004036,156292,1008013,136592,1008013,50610,1004036,30910,993190,14823,977103,3977,957402,0xe">
                  <v:fill on="t" focussize="0,0"/>
                  <v:stroke on="f"/>
                  <v:imagedata o:title=""/>
                  <o:lock v:ext="edit" aspectratio="f"/>
                  <v:textbox inset="0mm,0mm,0mm,0mm"/>
                </v:shape>
                <v:shape id="Graphic 78" o:spid="_x0000_s1026" o:spt="100" style="position:absolute;left:2530;top:356796;height:187325;width:1008380;" filled="f" stroked="t" coordsize="1008380,187325" o:gfxdata="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EOHK2AAAA2wAAAA8A&#10;AAAAAAAAAQAgAAAAIgAAAGRycy9kb3ducmV2LnhtbFBLAQIUABQAAAAIAIdO4kAzLwWeOwAAADkA&#10;AAAQAAAAAAAAAAEAIAAAAAUBAABkcnMvc2hhcGV4bWwueG1sUEsFBgAAAAAGAAYAWwEAAK8DAAAA&#10;AA==&#10;" path="m957402,0l50610,0,30910,3977,14823,14823,3977,30910,0,50610,0,136592,3977,156292,14823,172380,30910,183226,50610,187203,957402,187203,977103,183226,993190,172380,1004036,156292,1008013,136592,1008013,50610,1004036,30910,993190,14823,977103,3977,957402,0xe">
                  <v:fill on="f" focussize="0,0"/>
                  <v:stroke weight="0.398425196850394pt" color="#000000" joinstyle="round"/>
                  <v:imagedata o:title=""/>
                  <o:lock v:ext="edit" aspectratio="f"/>
                  <v:textbox inset="0mm,0mm,0mm,0mm"/>
                </v:shape>
                <v:shape id="Graphic 79" o:spid="_x0000_s1026" o:spt="100" style="position:absolute;left:2530;top:711063;height:187325;width:1008380;" fillcolor="#F4F4F4" filled="t" stroked="f" coordsize="1008380,187325" o:gfxdata="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5zCr4A&#10;AADbAAAADwAAAAAAAAABACAAAAAiAAAAZHJzL2Rvd25yZXYueG1sUEsBAhQAFAAAAAgAh07iQDMv&#10;BZ47AAAAOQAAABAAAAAAAAAAAQAgAAAADQEAAGRycy9zaGFwZXhtbC54bWxQSwUGAAAAAAYABgBb&#10;AQAAtwMAAAAA&#10;" path="m957402,0l50610,0,30910,3977,14823,14823,3977,30910,0,50610,0,136592,3977,156293,14823,172380,30910,183226,50610,187203,957402,187203,977103,183226,993190,172380,1004036,156293,1008013,136592,1008013,50610,1004036,30910,993190,14823,977103,3977,957402,0xe">
                  <v:fill on="t" focussize="0,0"/>
                  <v:stroke on="f"/>
                  <v:imagedata o:title=""/>
                  <o:lock v:ext="edit" aspectratio="f"/>
                  <v:textbox inset="0mm,0mm,0mm,0mm"/>
                </v:shape>
                <v:shape id="Graphic 80" o:spid="_x0000_s1026" o:spt="100" style="position:absolute;left:2530;top:192264;height:706120;width:1008380;" filled="f" stroked="t" coordsize="1008380,706120" o:gfxdata="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Cs9LsAAADb&#10;AAAADwAAAAAAAAABACAAAAAiAAAAZHJzL2Rvd25yZXYueG1sUEsBAhQAFAAAAAgAh07iQDMvBZ47&#10;AAAAOQAAABAAAAAAAAAAAQAgAAAACgEAAGRycy9zaGFwZXhtbC54bWxQSwUGAAAAAAYABgBbAQAA&#10;tAMAAAAA&#10;" path="m957402,518798l50610,518798,30910,522776,14823,533622,3977,549709,0,569409,0,655391,3977,675092,14823,691179,30910,702025,50610,706002,957402,706002,977103,702025,993190,691179,1004036,675092,1008013,655391,1008013,569409,1004036,549709,993190,533622,977103,522776,957402,518798xem504006,0l504006,103799e">
                  <v:fill on="f" focussize="0,0"/>
                  <v:stroke weight="0.398425196850394pt" color="#000000" joinstyle="round"/>
                  <v:imagedata o:title=""/>
                  <o:lock v:ext="edit" aspectratio="f"/>
                  <v:textbox inset="0mm,0mm,0mm,0mm"/>
                </v:shape>
                <v:shape id="Graphic 81" o:spid="_x0000_s1026" o:spt="100" style="position:absolute;left:488168;top:296064;height:48260;width:36830;" fillcolor="#000000" filled="t" stroked="f" coordsize="36830,48260" o:gfxdata="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TGDyvQAA&#10;ANs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82" o:spid="_x0000_s1026" o:spt="100" style="position:absolute;left:488168;top:296064;height:48260;width:36830;" filled="f" stroked="t" coordsize="36830,48260" o:gfxdata="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qn7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83" o:spid="_x0000_s1026" o:spt="100" style="position:absolute;left:506537;top:546531;height:104139;width:1270;" filled="f" stroked="t" coordsize="1,104139" o:gfxdata="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ZISutwAAANsAAAAP&#10;AAAAAAAAAAEAIAAAACIAAABkcnMvZG93bnJldi54bWxQSwECFAAUAAAACACHTuJAMy8FnjsAAAA5&#10;AAAAEAAAAAAAAAABACAAAAAGAQAAZHJzL3NoYXBleG1sLnhtbFBLBQYAAAAABgAGAFsBAACwAwAA&#10;AAA=&#10;" path="m0,0l0,103799e">
                  <v:fill on="f" focussize="0,0"/>
                  <v:stroke weight="0.398425196850394pt" color="#000000" joinstyle="round"/>
                  <v:imagedata o:title=""/>
                  <o:lock v:ext="edit" aspectratio="f"/>
                  <v:textbox inset="0mm,0mm,0mm,0mm"/>
                </v:shape>
                <v:shape id="Graphic 84" o:spid="_x0000_s1026" o:spt="100" style="position:absolute;left:488168;top:650330;height:48260;width:36830;" fillcolor="#000000" filled="t" stroked="f" coordsize="36830,48260" o:gfxdata="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7w2q/&#10;AAAA2w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85" o:spid="_x0000_s1026" o:spt="100" style="position:absolute;left:488168;top:650330;height:48260;width:36830;" filled="f" stroked="t" coordsize="36830,48260" o:gfxdata="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Ly67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Textbox 86" o:spid="_x0000_s1026" o:spt="202" type="#_x0000_t202" style="position:absolute;left:146200;top:36393;height:107314;width:733425;"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66F75C">
                        <w:pPr>
                          <w:spacing w:before="0" w:line="159" w:lineRule="exact"/>
                          <w:ind w:left="0" w:right="0" w:firstLine="0"/>
                          <w:jc w:val="left"/>
                          <w:rPr>
                            <w:sz w:val="14"/>
                          </w:rPr>
                        </w:pPr>
                        <w:r>
                          <w:rPr>
                            <w:sz w:val="14"/>
                          </w:rPr>
                          <w:t>QUESTION</w:t>
                        </w:r>
                        <w:r>
                          <w:rPr>
                            <w:spacing w:val="4"/>
                            <w:sz w:val="14"/>
                          </w:rPr>
                          <w:t xml:space="preserve"> </w:t>
                        </w:r>
                        <w:r>
                          <w:rPr>
                            <w:spacing w:val="-4"/>
                            <w:sz w:val="14"/>
                          </w:rPr>
                          <w:t>BANK</w:t>
                        </w:r>
                      </w:p>
                    </w:txbxContent>
                  </v:textbox>
                </v:shape>
                <v:shape id="Textbox 87" o:spid="_x0000_s1026" o:spt="202" type="#_x0000_t202" style="position:absolute;left:77696;top:398140;height:461009;width:870585;"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6DC6085">
                        <w:pPr>
                          <w:spacing w:before="0" w:line="159" w:lineRule="exact"/>
                          <w:ind w:left="0" w:right="18" w:firstLine="0"/>
                          <w:jc w:val="center"/>
                          <w:rPr>
                            <w:sz w:val="14"/>
                          </w:rPr>
                        </w:pPr>
                        <w:r>
                          <w:rPr>
                            <w:sz w:val="14"/>
                          </w:rPr>
                          <w:t>FIXED</w:t>
                        </w:r>
                        <w:r>
                          <w:rPr>
                            <w:spacing w:val="8"/>
                            <w:sz w:val="14"/>
                          </w:rPr>
                          <w:t xml:space="preserve"> </w:t>
                        </w:r>
                        <w:r>
                          <w:rPr>
                            <w:spacing w:val="-2"/>
                            <w:sz w:val="14"/>
                          </w:rPr>
                          <w:t>ASSESSMENT</w:t>
                        </w:r>
                      </w:p>
                      <w:p w14:paraId="3ACDE0BD">
                        <w:pPr>
                          <w:spacing w:before="0" w:line="240" w:lineRule="auto"/>
                          <w:rPr>
                            <w:sz w:val="14"/>
                          </w:rPr>
                        </w:pPr>
                      </w:p>
                      <w:p w14:paraId="3FDF06C4">
                        <w:pPr>
                          <w:spacing w:before="74" w:line="240" w:lineRule="auto"/>
                          <w:rPr>
                            <w:sz w:val="14"/>
                          </w:rPr>
                        </w:pPr>
                      </w:p>
                      <w:p w14:paraId="4AD0F2A2">
                        <w:pPr>
                          <w:spacing w:before="1"/>
                          <w:ind w:left="0" w:right="19" w:firstLine="0"/>
                          <w:jc w:val="center"/>
                          <w:rPr>
                            <w:sz w:val="14"/>
                          </w:rPr>
                        </w:pPr>
                        <w:r>
                          <w:rPr>
                            <w:spacing w:val="-2"/>
                            <w:sz w:val="14"/>
                          </w:rPr>
                          <w:t>SCORE</w:t>
                        </w:r>
                      </w:p>
                    </w:txbxContent>
                  </v:textbox>
                </v:shape>
                <w10:wrap type="none"/>
                <w10:anchorlock/>
              </v:group>
            </w:pict>
          </mc:Fallback>
        </mc:AlternateContent>
      </w:r>
    </w:p>
    <w:p w14:paraId="27B2D7AA">
      <w:pPr>
        <w:spacing w:before="209"/>
        <w:ind w:left="0" w:right="58" w:firstLine="0"/>
        <w:jc w:val="center"/>
        <w:rPr>
          <w:sz w:val="16"/>
        </w:rPr>
      </w:pPr>
      <w:r>
        <w:rPr>
          <w:sz w:val="16"/>
        </w:rPr>
        <w:t>Fig. 3. Conventional fixed-assessment workflow.</w:t>
      </w:r>
    </w:p>
    <w:p w14:paraId="3B86D14E">
      <w:pPr>
        <w:pStyle w:val="5"/>
        <w:spacing w:before="1"/>
        <w:rPr>
          <w:sz w:val="11"/>
        </w:rPr>
      </w:pPr>
      <w:r>
        <w:rPr>
          <w:sz w:val="11"/>
        </w:rPr>
        <mc:AlternateContent>
          <mc:Choice Requires="wpg">
            <w:drawing>
              <wp:anchor distT="0" distB="0" distL="0" distR="0" simplePos="0" relativeHeight="251668480" behindDoc="1" locked="0" layoutInCell="1" allowOverlap="1">
                <wp:simplePos x="0" y="0"/>
                <wp:positionH relativeFrom="page">
                  <wp:posOffset>4961255</wp:posOffset>
                </wp:positionH>
                <wp:positionV relativeFrom="paragraph">
                  <wp:posOffset>96520</wp:posOffset>
                </wp:positionV>
                <wp:extent cx="1189990" cy="901065"/>
                <wp:effectExtent l="0" t="0" r="0" b="0"/>
                <wp:wrapTopAndBottom/>
                <wp:docPr id="88" name="Group 88"/>
                <wp:cNvGraphicFramePr/>
                <a:graphic xmlns:a="http://schemas.openxmlformats.org/drawingml/2006/main">
                  <a:graphicData uri="http://schemas.microsoft.com/office/word/2010/wordprocessingGroup">
                    <wpg:wgp>
                      <wpg:cNvGrpSpPr/>
                      <wpg:grpSpPr>
                        <a:xfrm>
                          <a:off x="0" y="0"/>
                          <a:ext cx="1189990" cy="901065"/>
                          <a:chOff x="0" y="0"/>
                          <a:chExt cx="1189990" cy="901065"/>
                        </a:xfrm>
                      </wpg:grpSpPr>
                      <wps:wsp>
                        <wps:cNvPr id="89" name="Graphic 89"/>
                        <wps:cNvSpPr/>
                        <wps:spPr>
                          <a:xfrm>
                            <a:off x="90926" y="2530"/>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79"/>
                                </a:lnTo>
                                <a:lnTo>
                                  <a:pt x="30910" y="183226"/>
                                </a:lnTo>
                                <a:lnTo>
                                  <a:pt x="50610" y="187203"/>
                                </a:lnTo>
                                <a:lnTo>
                                  <a:pt x="957402" y="187203"/>
                                </a:lnTo>
                                <a:lnTo>
                                  <a:pt x="977103" y="183226"/>
                                </a:lnTo>
                                <a:lnTo>
                                  <a:pt x="993190" y="172379"/>
                                </a:lnTo>
                                <a:lnTo>
                                  <a:pt x="1004036" y="156292"/>
                                </a:lnTo>
                                <a:lnTo>
                                  <a:pt x="1008013" y="136592"/>
                                </a:lnTo>
                                <a:lnTo>
                                  <a:pt x="1008013" y="50610"/>
                                </a:lnTo>
                                <a:lnTo>
                                  <a:pt x="1004036" y="30910"/>
                                </a:lnTo>
                                <a:lnTo>
                                  <a:pt x="993190" y="14823"/>
                                </a:lnTo>
                                <a:lnTo>
                                  <a:pt x="977103" y="3977"/>
                                </a:lnTo>
                                <a:lnTo>
                                  <a:pt x="957402" y="0"/>
                                </a:lnTo>
                                <a:close/>
                              </a:path>
                            </a:pathLst>
                          </a:custGeom>
                          <a:solidFill>
                            <a:srgbClr val="F4F4F4"/>
                          </a:solidFill>
                        </wps:spPr>
                        <wps:bodyPr wrap="square" lIns="0" tIns="0" rIns="0" bIns="0" rtlCol="0">
                          <a:noAutofit/>
                        </wps:bodyPr>
                      </wps:wsp>
                      <wps:wsp>
                        <wps:cNvPr id="90" name="Graphic 90"/>
                        <wps:cNvSpPr/>
                        <wps:spPr>
                          <a:xfrm>
                            <a:off x="90926" y="2530"/>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79"/>
                                </a:lnTo>
                                <a:lnTo>
                                  <a:pt x="30910" y="183226"/>
                                </a:lnTo>
                                <a:lnTo>
                                  <a:pt x="50610" y="187203"/>
                                </a:lnTo>
                                <a:lnTo>
                                  <a:pt x="957402" y="187203"/>
                                </a:lnTo>
                                <a:lnTo>
                                  <a:pt x="977103" y="183226"/>
                                </a:lnTo>
                                <a:lnTo>
                                  <a:pt x="993190" y="172379"/>
                                </a:lnTo>
                                <a:lnTo>
                                  <a:pt x="1004036" y="156292"/>
                                </a:lnTo>
                                <a:lnTo>
                                  <a:pt x="1008013" y="136592"/>
                                </a:lnTo>
                                <a:lnTo>
                                  <a:pt x="1008013" y="50610"/>
                                </a:lnTo>
                                <a:lnTo>
                                  <a:pt x="1004036" y="30910"/>
                                </a:lnTo>
                                <a:lnTo>
                                  <a:pt x="993190" y="14823"/>
                                </a:lnTo>
                                <a:lnTo>
                                  <a:pt x="977103" y="3977"/>
                                </a:lnTo>
                                <a:lnTo>
                                  <a:pt x="957402" y="0"/>
                                </a:lnTo>
                                <a:close/>
                              </a:path>
                            </a:pathLst>
                          </a:custGeom>
                          <a:ln w="5060">
                            <a:solidFill>
                              <a:srgbClr val="000000"/>
                            </a:solidFill>
                            <a:prstDash val="solid"/>
                          </a:ln>
                        </wps:spPr>
                        <wps:bodyPr wrap="square" lIns="0" tIns="0" rIns="0" bIns="0" rtlCol="0">
                          <a:noAutofit/>
                        </wps:bodyPr>
                      </wps:wsp>
                      <wps:wsp>
                        <wps:cNvPr id="91" name="Graphic 91"/>
                        <wps:cNvSpPr/>
                        <wps:spPr>
                          <a:xfrm>
                            <a:off x="90926" y="356796"/>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957402" y="187203"/>
                                </a:lnTo>
                                <a:lnTo>
                                  <a:pt x="977103" y="183226"/>
                                </a:lnTo>
                                <a:lnTo>
                                  <a:pt x="993190" y="172380"/>
                                </a:lnTo>
                                <a:lnTo>
                                  <a:pt x="1004036" y="156292"/>
                                </a:lnTo>
                                <a:lnTo>
                                  <a:pt x="1008013" y="136592"/>
                                </a:lnTo>
                                <a:lnTo>
                                  <a:pt x="1008013" y="50610"/>
                                </a:lnTo>
                                <a:lnTo>
                                  <a:pt x="1004036" y="30910"/>
                                </a:lnTo>
                                <a:lnTo>
                                  <a:pt x="993190" y="14823"/>
                                </a:lnTo>
                                <a:lnTo>
                                  <a:pt x="977103" y="3977"/>
                                </a:lnTo>
                                <a:lnTo>
                                  <a:pt x="957402" y="0"/>
                                </a:lnTo>
                                <a:close/>
                              </a:path>
                            </a:pathLst>
                          </a:custGeom>
                          <a:solidFill>
                            <a:srgbClr val="F4F4F4"/>
                          </a:solidFill>
                        </wps:spPr>
                        <wps:bodyPr wrap="square" lIns="0" tIns="0" rIns="0" bIns="0" rtlCol="0">
                          <a:noAutofit/>
                        </wps:bodyPr>
                      </wps:wsp>
                      <wps:wsp>
                        <wps:cNvPr id="92" name="Graphic 92"/>
                        <wps:cNvSpPr/>
                        <wps:spPr>
                          <a:xfrm>
                            <a:off x="90926" y="356796"/>
                            <a:ext cx="1008380" cy="187325"/>
                          </a:xfrm>
                          <a:custGeom>
                            <a:avLst/>
                            <a:gdLst/>
                            <a:ahLst/>
                            <a:cxnLst/>
                            <a:rect l="l" t="t" r="r" b="b"/>
                            <a:pathLst>
                              <a:path w="1008380" h="187325">
                                <a:moveTo>
                                  <a:pt x="957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957402" y="187203"/>
                                </a:lnTo>
                                <a:lnTo>
                                  <a:pt x="977103" y="183226"/>
                                </a:lnTo>
                                <a:lnTo>
                                  <a:pt x="993190" y="172380"/>
                                </a:lnTo>
                                <a:lnTo>
                                  <a:pt x="1004036" y="156292"/>
                                </a:lnTo>
                                <a:lnTo>
                                  <a:pt x="1008013" y="136592"/>
                                </a:lnTo>
                                <a:lnTo>
                                  <a:pt x="1008013" y="50610"/>
                                </a:lnTo>
                                <a:lnTo>
                                  <a:pt x="1004036" y="30910"/>
                                </a:lnTo>
                                <a:lnTo>
                                  <a:pt x="993190" y="14823"/>
                                </a:lnTo>
                                <a:lnTo>
                                  <a:pt x="977103" y="3977"/>
                                </a:lnTo>
                                <a:lnTo>
                                  <a:pt x="957402" y="0"/>
                                </a:lnTo>
                                <a:close/>
                              </a:path>
                            </a:pathLst>
                          </a:custGeom>
                          <a:ln w="5060">
                            <a:solidFill>
                              <a:srgbClr val="000000"/>
                            </a:solidFill>
                            <a:prstDash val="solid"/>
                          </a:ln>
                        </wps:spPr>
                        <wps:bodyPr wrap="square" lIns="0" tIns="0" rIns="0" bIns="0" rtlCol="0">
                          <a:noAutofit/>
                        </wps:bodyPr>
                      </wps:wsp>
                      <wps:wsp>
                        <wps:cNvPr id="93" name="Graphic 93"/>
                        <wps:cNvSpPr/>
                        <wps:spPr>
                          <a:xfrm>
                            <a:off x="2530" y="711063"/>
                            <a:ext cx="1184910" cy="187325"/>
                          </a:xfrm>
                          <a:custGeom>
                            <a:avLst/>
                            <a:gdLst/>
                            <a:ahLst/>
                            <a:cxnLst/>
                            <a:rect l="l" t="t" r="r" b="b"/>
                            <a:pathLst>
                              <a:path w="1184910" h="187325">
                                <a:moveTo>
                                  <a:pt x="1134195"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134195" y="187203"/>
                                </a:lnTo>
                                <a:lnTo>
                                  <a:pt x="1153895" y="183226"/>
                                </a:lnTo>
                                <a:lnTo>
                                  <a:pt x="1169982" y="172380"/>
                                </a:lnTo>
                                <a:lnTo>
                                  <a:pt x="1180829" y="156293"/>
                                </a:lnTo>
                                <a:lnTo>
                                  <a:pt x="1184806" y="136592"/>
                                </a:lnTo>
                                <a:lnTo>
                                  <a:pt x="1184806" y="50610"/>
                                </a:lnTo>
                                <a:lnTo>
                                  <a:pt x="1180829" y="30910"/>
                                </a:lnTo>
                                <a:lnTo>
                                  <a:pt x="1169982" y="14823"/>
                                </a:lnTo>
                                <a:lnTo>
                                  <a:pt x="1153895" y="3977"/>
                                </a:lnTo>
                                <a:lnTo>
                                  <a:pt x="1134195" y="0"/>
                                </a:lnTo>
                                <a:close/>
                              </a:path>
                            </a:pathLst>
                          </a:custGeom>
                          <a:solidFill>
                            <a:srgbClr val="F4F4F4"/>
                          </a:solidFill>
                        </wps:spPr>
                        <wps:bodyPr wrap="square" lIns="0" tIns="0" rIns="0" bIns="0" rtlCol="0">
                          <a:noAutofit/>
                        </wps:bodyPr>
                      </wps:wsp>
                      <wps:wsp>
                        <wps:cNvPr id="94" name="Graphic 94"/>
                        <wps:cNvSpPr/>
                        <wps:spPr>
                          <a:xfrm>
                            <a:off x="2530" y="192264"/>
                            <a:ext cx="1184910" cy="706120"/>
                          </a:xfrm>
                          <a:custGeom>
                            <a:avLst/>
                            <a:gdLst/>
                            <a:ahLst/>
                            <a:cxnLst/>
                            <a:rect l="l" t="t" r="r" b="b"/>
                            <a:pathLst>
                              <a:path w="1184910" h="706120">
                                <a:moveTo>
                                  <a:pt x="1134195" y="518798"/>
                                </a:moveTo>
                                <a:lnTo>
                                  <a:pt x="50610" y="518798"/>
                                </a:lnTo>
                                <a:lnTo>
                                  <a:pt x="30910" y="522776"/>
                                </a:lnTo>
                                <a:lnTo>
                                  <a:pt x="14823" y="533622"/>
                                </a:lnTo>
                                <a:lnTo>
                                  <a:pt x="3977" y="549709"/>
                                </a:lnTo>
                                <a:lnTo>
                                  <a:pt x="0" y="569409"/>
                                </a:lnTo>
                                <a:lnTo>
                                  <a:pt x="0" y="655391"/>
                                </a:lnTo>
                                <a:lnTo>
                                  <a:pt x="3977" y="675092"/>
                                </a:lnTo>
                                <a:lnTo>
                                  <a:pt x="14823" y="691179"/>
                                </a:lnTo>
                                <a:lnTo>
                                  <a:pt x="30910" y="702025"/>
                                </a:lnTo>
                                <a:lnTo>
                                  <a:pt x="50610" y="706002"/>
                                </a:lnTo>
                                <a:lnTo>
                                  <a:pt x="1134195" y="706002"/>
                                </a:lnTo>
                                <a:lnTo>
                                  <a:pt x="1153895" y="702025"/>
                                </a:lnTo>
                                <a:lnTo>
                                  <a:pt x="1169982" y="691179"/>
                                </a:lnTo>
                                <a:lnTo>
                                  <a:pt x="1180829" y="675092"/>
                                </a:lnTo>
                                <a:lnTo>
                                  <a:pt x="1184806" y="655391"/>
                                </a:lnTo>
                                <a:lnTo>
                                  <a:pt x="1184806" y="569409"/>
                                </a:lnTo>
                                <a:lnTo>
                                  <a:pt x="1180829" y="549709"/>
                                </a:lnTo>
                                <a:lnTo>
                                  <a:pt x="1169982" y="533622"/>
                                </a:lnTo>
                                <a:lnTo>
                                  <a:pt x="1153895" y="522776"/>
                                </a:lnTo>
                                <a:lnTo>
                                  <a:pt x="1134195" y="518798"/>
                                </a:lnTo>
                                <a:close/>
                              </a:path>
                              <a:path w="1184910" h="706120">
                                <a:moveTo>
                                  <a:pt x="592403" y="0"/>
                                </a:moveTo>
                                <a:lnTo>
                                  <a:pt x="592403" y="103799"/>
                                </a:lnTo>
                              </a:path>
                            </a:pathLst>
                          </a:custGeom>
                          <a:ln w="5060">
                            <a:solidFill>
                              <a:srgbClr val="000000"/>
                            </a:solidFill>
                            <a:prstDash val="solid"/>
                          </a:ln>
                        </wps:spPr>
                        <wps:bodyPr wrap="square" lIns="0" tIns="0" rIns="0" bIns="0" rtlCol="0">
                          <a:noAutofit/>
                        </wps:bodyPr>
                      </wps:wsp>
                      <wps:wsp>
                        <wps:cNvPr id="95" name="Graphic 95"/>
                        <wps:cNvSpPr/>
                        <wps:spPr>
                          <a:xfrm>
                            <a:off x="576564" y="296064"/>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96" name="Graphic 96"/>
                        <wps:cNvSpPr/>
                        <wps:spPr>
                          <a:xfrm>
                            <a:off x="576564" y="296064"/>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97" name="Graphic 97"/>
                        <wps:cNvSpPr/>
                        <wps:spPr>
                          <a:xfrm>
                            <a:off x="594933" y="546531"/>
                            <a:ext cx="1270" cy="104139"/>
                          </a:xfrm>
                          <a:custGeom>
                            <a:avLst/>
                            <a:gdLst/>
                            <a:ahLst/>
                            <a:cxnLst/>
                            <a:rect l="l" t="t" r="r" b="b"/>
                            <a:pathLst>
                              <a:path h="104139">
                                <a:moveTo>
                                  <a:pt x="0" y="0"/>
                                </a:moveTo>
                                <a:lnTo>
                                  <a:pt x="0" y="103799"/>
                                </a:lnTo>
                              </a:path>
                            </a:pathLst>
                          </a:custGeom>
                          <a:ln w="5060">
                            <a:solidFill>
                              <a:srgbClr val="000000"/>
                            </a:solidFill>
                            <a:prstDash val="solid"/>
                          </a:ln>
                        </wps:spPr>
                        <wps:bodyPr wrap="square" lIns="0" tIns="0" rIns="0" bIns="0" rtlCol="0">
                          <a:noAutofit/>
                        </wps:bodyPr>
                      </wps:wsp>
                      <wps:wsp>
                        <wps:cNvPr id="98" name="Graphic 98"/>
                        <wps:cNvSpPr/>
                        <wps:spPr>
                          <a:xfrm>
                            <a:off x="576564" y="65033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99" name="Graphic 99"/>
                        <wps:cNvSpPr/>
                        <wps:spPr>
                          <a:xfrm>
                            <a:off x="576564" y="65033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00" name="Textbox 100"/>
                        <wps:cNvSpPr txBox="1"/>
                        <wps:spPr>
                          <a:xfrm>
                            <a:off x="0" y="0"/>
                            <a:ext cx="1189990" cy="901065"/>
                          </a:xfrm>
                          <a:prstGeom prst="rect">
                            <a:avLst/>
                          </a:prstGeom>
                        </wps:spPr>
                        <wps:txbx>
                          <w:txbxContent>
                            <w:p w14:paraId="6C179483">
                              <w:pPr>
                                <w:spacing w:before="67"/>
                                <w:ind w:left="0" w:right="0" w:firstLine="0"/>
                                <w:jc w:val="center"/>
                                <w:rPr>
                                  <w:sz w:val="14"/>
                                </w:rPr>
                              </w:pPr>
                              <w:r>
                                <w:rPr>
                                  <w:spacing w:val="-2"/>
                                  <w:sz w:val="14"/>
                                </w:rPr>
                                <w:t>STUDENT</w:t>
                              </w:r>
                            </w:p>
                            <w:p w14:paraId="369A733A">
                              <w:pPr>
                                <w:spacing w:before="0" w:line="240" w:lineRule="auto"/>
                                <w:rPr>
                                  <w:sz w:val="14"/>
                                </w:rPr>
                              </w:pPr>
                            </w:p>
                            <w:p w14:paraId="67B929B4">
                              <w:pPr>
                                <w:spacing w:before="75" w:line="240" w:lineRule="auto"/>
                                <w:rPr>
                                  <w:sz w:val="14"/>
                                </w:rPr>
                              </w:pPr>
                            </w:p>
                            <w:p w14:paraId="3A47F61C">
                              <w:pPr>
                                <w:spacing w:before="0"/>
                                <w:ind w:left="0" w:right="0" w:firstLine="0"/>
                                <w:jc w:val="center"/>
                                <w:rPr>
                                  <w:sz w:val="14"/>
                                </w:rPr>
                              </w:pPr>
                              <w:r>
                                <w:rPr>
                                  <w:spacing w:val="-2"/>
                                  <w:sz w:val="14"/>
                                </w:rPr>
                                <w:t>PERFORMANCE</w:t>
                              </w:r>
                            </w:p>
                          </w:txbxContent>
                        </wps:txbx>
                        <wps:bodyPr wrap="square" lIns="0" tIns="0" rIns="0" bIns="0" rtlCol="0">
                          <a:noAutofit/>
                        </wps:bodyPr>
                      </wps:wsp>
                      <wps:wsp>
                        <wps:cNvPr id="101" name="Textbox 101"/>
                        <wps:cNvSpPr txBox="1"/>
                        <wps:spPr>
                          <a:xfrm>
                            <a:off x="5060" y="725886"/>
                            <a:ext cx="1179830" cy="169545"/>
                          </a:xfrm>
                          <a:prstGeom prst="rect">
                            <a:avLst/>
                          </a:prstGeom>
                        </wps:spPr>
                        <wps:txbx>
                          <w:txbxContent>
                            <w:p w14:paraId="0CEC2AB2">
                              <w:pPr>
                                <w:spacing w:before="40"/>
                                <w:ind w:left="62" w:right="0" w:firstLine="0"/>
                                <w:jc w:val="left"/>
                                <w:rPr>
                                  <w:sz w:val="14"/>
                                </w:rPr>
                              </w:pPr>
                              <w:r>
                                <w:rPr>
                                  <w:sz w:val="14"/>
                                </w:rPr>
                                <w:t>PERSONALIZED</w:t>
                              </w:r>
                              <w:r>
                                <w:rPr>
                                  <w:spacing w:val="-3"/>
                                  <w:sz w:val="14"/>
                                </w:rPr>
                                <w:t xml:space="preserve"> </w:t>
                              </w:r>
                              <w:r>
                                <w:rPr>
                                  <w:spacing w:val="-2"/>
                                  <w:sz w:val="14"/>
                                </w:rPr>
                                <w:t>CONTENT</w:t>
                              </w:r>
                            </w:p>
                          </w:txbxContent>
                        </wps:txbx>
                        <wps:bodyPr wrap="square" lIns="0" tIns="0" rIns="0" bIns="0" rtlCol="0">
                          <a:noAutofit/>
                        </wps:bodyPr>
                      </wps:wsp>
                    </wpg:wgp>
                  </a:graphicData>
                </a:graphic>
              </wp:anchor>
            </w:drawing>
          </mc:Choice>
          <mc:Fallback>
            <w:pict>
              <v:group id="_x0000_s1026" o:spid="_x0000_s1026" o:spt="203" style="position:absolute;left:0pt;margin-left:390.65pt;margin-top:7.6pt;height:70.95pt;width:93.7pt;mso-position-horizontal-relative:page;mso-wrap-distance-bottom:0pt;mso-wrap-distance-top:0pt;z-index:-251648000;mso-width-relative:page;mso-height-relative:page;" coordsize="1189990,901065" o:gfxdata="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">
                <o:lock v:ext="edit" aspectratio="f"/>
                <v:shape id="Graphic 89" o:spid="_x0000_s1026" o:spt="100" style="position:absolute;left:90926;top:2530;height:187325;width:1008380;" fillcolor="#F4F4F4" filled="t" stroked="f" coordsize="1008380,187325" o:gfxdata="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LAy28AAAA&#10;2wAAAA8AAAAAAAAAAQAgAAAAIgAAAGRycy9kb3ducmV2LnhtbFBLAQIUABQAAAAIAIdO4kAzLwWe&#10;OwAAADkAAAAQAAAAAAAAAAEAIAAAAAsBAABkcnMvc2hhcGV4bWwueG1sUEsFBgAAAAAGAAYAWwEA&#10;ALUDAAAAAA==&#10;" path="m957402,0l50610,0,30910,3977,14823,14823,3977,30910,0,50610,0,136592,3977,156292,14823,172379,30910,183226,50610,187203,957402,187203,977103,183226,993190,172379,1004036,156292,1008013,136592,1008013,50610,1004036,30910,993190,14823,977103,3977,957402,0xe">
                  <v:fill on="t" focussize="0,0"/>
                  <v:stroke on="f"/>
                  <v:imagedata o:title=""/>
                  <o:lock v:ext="edit" aspectratio="f"/>
                  <v:textbox inset="0mm,0mm,0mm,0mm"/>
                </v:shape>
                <v:shape id="Graphic 90" o:spid="_x0000_s1026" o:spt="100" style="position:absolute;left:90926;top:2530;height:187325;width:1008380;" filled="f" stroked="t" coordsize="1008380,187325" o:gfxdata="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i+0o62AAAA2wAAAA8A&#10;AAAAAAAAAQAgAAAAIgAAAGRycy9kb3ducmV2LnhtbFBLAQIUABQAAAAIAIdO4kAzLwWeOwAAADkA&#10;AAAQAAAAAAAAAAEAIAAAAAUBAABkcnMvc2hhcGV4bWwueG1sUEsFBgAAAAAGAAYAWwEAAK8DAAAA&#10;AA==&#10;" path="m957402,0l50610,0,30910,3977,14823,14823,3977,30910,0,50610,0,136592,3977,156292,14823,172379,30910,183226,50610,187203,957402,187203,977103,183226,993190,172379,1004036,156292,1008013,136592,1008013,50610,1004036,30910,993190,14823,977103,3977,957402,0xe">
                  <v:fill on="f" focussize="0,0"/>
                  <v:stroke weight="0.398425196850394pt" color="#000000" joinstyle="round"/>
                  <v:imagedata o:title=""/>
                  <o:lock v:ext="edit" aspectratio="f"/>
                  <v:textbox inset="0mm,0mm,0mm,0mm"/>
                </v:shape>
                <v:shape id="Graphic 91" o:spid="_x0000_s1026" o:spt="100" style="position:absolute;left:90926;top:356796;height:187325;width:1008380;" fillcolor="#F4F4F4" filled="t" stroked="f" coordsize="1008380,187325" o:gfxdata="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Z9r4A&#10;AADbAAAADwAAAAAAAAABACAAAAAiAAAAZHJzL2Rvd25yZXYueG1sUEsBAhQAFAAAAAgAh07iQDMv&#10;BZ47AAAAOQAAABAAAAAAAAAAAQAgAAAADQEAAGRycy9zaGFwZXhtbC54bWxQSwUGAAAAAAYABgBb&#10;AQAAtwMAAAAA&#10;" path="m957402,0l50610,0,30910,3977,14823,14823,3977,30910,0,50610,0,136592,3977,156292,14823,172380,30910,183226,50610,187203,957402,187203,977103,183226,993190,172380,1004036,156292,1008013,136592,1008013,50610,1004036,30910,993190,14823,977103,3977,957402,0xe">
                  <v:fill on="t" focussize="0,0"/>
                  <v:stroke on="f"/>
                  <v:imagedata o:title=""/>
                  <o:lock v:ext="edit" aspectratio="f"/>
                  <v:textbox inset="0mm,0mm,0mm,0mm"/>
                </v:shape>
                <v:shape id="Graphic 92" o:spid="_x0000_s1026" o:spt="100" style="position:absolute;left:90926;top:356796;height:187325;width:1008380;" filled="f" stroked="t" coordsize="1008380,187325" o:gfxdata="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IOlivQAA&#10;ANsAAAAPAAAAAAAAAAEAIAAAACIAAABkcnMvZG93bnJldi54bWxQSwECFAAUAAAACACHTuJAMy8F&#10;njsAAAA5AAAAEAAAAAAAAAABACAAAAAMAQAAZHJzL3NoYXBleG1sLnhtbFBLBQYAAAAABgAGAFsB&#10;AAC2AwAAAAA=&#10;" path="m957402,0l50610,0,30910,3977,14823,14823,3977,30910,0,50610,0,136592,3977,156292,14823,172380,30910,183226,50610,187203,957402,187203,977103,183226,993190,172380,1004036,156292,1008013,136592,1008013,50610,1004036,30910,993190,14823,977103,3977,957402,0xe">
                  <v:fill on="f" focussize="0,0"/>
                  <v:stroke weight="0.398425196850394pt" color="#000000" joinstyle="round"/>
                  <v:imagedata o:title=""/>
                  <o:lock v:ext="edit" aspectratio="f"/>
                  <v:textbox inset="0mm,0mm,0mm,0mm"/>
                </v:shape>
                <v:shape id="Graphic 93" o:spid="_x0000_s1026" o:spt="100" style="position:absolute;left:2530;top:711063;height:187325;width:1184910;" fillcolor="#F4F4F4" filled="t" stroked="f" coordsize="1184910,187325" o:gfxdata="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H4ga8AAAA&#10;2wAAAA8AAAAAAAAAAQAgAAAAIgAAAGRycy9kb3ducmV2LnhtbFBLAQIUABQAAAAIAIdO4kAzLwWe&#10;OwAAADkAAAAQAAAAAAAAAAEAIAAAAAsBAABkcnMvc2hhcGV4bWwueG1sUEsFBgAAAAAGAAYAWwEA&#10;ALUDAAAAAA==&#10;" path="m1134195,0l50610,0,30910,3977,14823,14823,3977,30910,0,50610,0,136592,3977,156293,14823,172380,30910,183226,50610,187203,1134195,187203,1153895,183226,1169982,172380,1180829,156293,1184806,136592,1184806,50610,1180829,30910,1169982,14823,1153895,3977,1134195,0xe">
                  <v:fill on="t" focussize="0,0"/>
                  <v:stroke on="f"/>
                  <v:imagedata o:title=""/>
                  <o:lock v:ext="edit" aspectratio="f"/>
                  <v:textbox inset="0mm,0mm,0mm,0mm"/>
                </v:shape>
                <v:shape id="Graphic 94" o:spid="_x0000_s1026" o:spt="100" style="position:absolute;left:2530;top:192264;height:706120;width:1184910;" filled="f" stroked="t" coordsize="1184910,706120" o:gfxdata="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39gUvQAA&#10;ANsAAAAPAAAAAAAAAAEAIAAAACIAAABkcnMvZG93bnJldi54bWxQSwECFAAUAAAACACHTuJAMy8F&#10;njsAAAA5AAAAEAAAAAAAAAABACAAAAAMAQAAZHJzL3NoYXBleG1sLnhtbFBLBQYAAAAABgAGAFsB&#10;AAC2AwAAAAA=&#10;" path="m1134195,518798l50610,518798,30910,522776,14823,533622,3977,549709,0,569409,0,655391,3977,675092,14823,691179,30910,702025,50610,706002,1134195,706002,1153895,702025,1169982,691179,1180829,675092,1184806,655391,1184806,569409,1180829,549709,1169982,533622,1153895,522776,1134195,518798xem592403,0l592403,103799e">
                  <v:fill on="f" focussize="0,0"/>
                  <v:stroke weight="0.398425196850394pt" color="#000000" joinstyle="round"/>
                  <v:imagedata o:title=""/>
                  <o:lock v:ext="edit" aspectratio="f"/>
                  <v:textbox inset="0mm,0mm,0mm,0mm"/>
                </v:shape>
                <v:shape id="Graphic 95" o:spid="_x0000_s1026" o:spt="100" style="position:absolute;left:576564;top:296064;height:48260;width:36830;" fillcolor="#000000" filled="t" stroked="f" coordsize="36830,48260" o:gfxdata="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7wLL4A&#10;AADb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96" o:spid="_x0000_s1026" o:spt="100" style="position:absolute;left:576564;top:296064;height:48260;width:36830;" filled="f" stroked="t" coordsize="36830,48260" o:gfxdata="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CfpBvQAA&#10;ANs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97" o:spid="_x0000_s1026" o:spt="100" style="position:absolute;left:594933;top:546531;height:104139;width:1270;" filled="f" stroked="t" coordsize="1,104139" o:gfxdata="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YUcLsAAADb&#10;AAAADwAAAAAAAAABACAAAAAiAAAAZHJzL2Rvd25yZXYueG1sUEsBAhQAFAAAAAgAh07iQDMvBZ47&#10;AAAAOQAAABAAAAAAAAAAAQAgAAAACgEAAGRycy9zaGFwZXhtbC54bWxQSwUGAAAAAAYABgBbAQAA&#10;tAMAAAAA&#10;" path="m0,0l0,103799e">
                  <v:fill on="f" focussize="0,0"/>
                  <v:stroke weight="0.398425196850394pt" color="#000000" joinstyle="round"/>
                  <v:imagedata o:title=""/>
                  <o:lock v:ext="edit" aspectratio="f"/>
                  <v:textbox inset="0mm,0mm,0mm,0mm"/>
                </v:shape>
                <v:shape id="Graphic 98" o:spid="_x0000_s1026" o:spt="100" style="position:absolute;left:576564;top:650330;height:48260;width:36830;" fillcolor="#000000" filled="t" stroked="f" coordsize="36830,48260" o:gfxdata="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er1+ytwAAANsAAAAP&#10;AAAAAAAAAAEAIAAAACIAAABkcnMvZG93bnJldi54bWxQSwECFAAUAAAACACHTuJAMy8FnjsAAAA5&#10;AAAAEAAAAAAAAAABACAAAAAGAQAAZHJzL3NoYXBleG1sLnhtbFBLBQYAAAAABgAGAFsBAACwAwAA&#10;AAA=&#10;" path="m36738,0l0,0,6392,13438,11957,27728,16136,40096,18369,47768,20601,40096,24780,27728,30345,13438,36738,0xe">
                  <v:fill on="t" focussize="0,0"/>
                  <v:stroke on="f"/>
                  <v:imagedata o:title=""/>
                  <o:lock v:ext="edit" aspectratio="f"/>
                  <v:textbox inset="0mm,0mm,0mm,0mm"/>
                </v:shape>
                <v:shape id="Graphic 99" o:spid="_x0000_s1026" o:spt="100" style="position:absolute;left:576564;top:650330;height:48260;width:36830;" filled="f" stroked="t" coordsize="36830,48260" o:gfxdata="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ZuM74A&#10;AADb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Textbox 100" o:spid="_x0000_s1026" o:spt="202" type="#_x0000_t202" style="position:absolute;left:0;top:0;height:901065;width:1189990;"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179483">
                        <w:pPr>
                          <w:spacing w:before="67"/>
                          <w:ind w:left="0" w:right="0" w:firstLine="0"/>
                          <w:jc w:val="center"/>
                          <w:rPr>
                            <w:sz w:val="14"/>
                          </w:rPr>
                        </w:pPr>
                        <w:r>
                          <w:rPr>
                            <w:spacing w:val="-2"/>
                            <w:sz w:val="14"/>
                          </w:rPr>
                          <w:t>STUDENT</w:t>
                        </w:r>
                      </w:p>
                      <w:p w14:paraId="369A733A">
                        <w:pPr>
                          <w:spacing w:before="0" w:line="240" w:lineRule="auto"/>
                          <w:rPr>
                            <w:sz w:val="14"/>
                          </w:rPr>
                        </w:pPr>
                      </w:p>
                      <w:p w14:paraId="67B929B4">
                        <w:pPr>
                          <w:spacing w:before="75" w:line="240" w:lineRule="auto"/>
                          <w:rPr>
                            <w:sz w:val="14"/>
                          </w:rPr>
                        </w:pPr>
                      </w:p>
                      <w:p w14:paraId="3A47F61C">
                        <w:pPr>
                          <w:spacing w:before="0"/>
                          <w:ind w:left="0" w:right="0" w:firstLine="0"/>
                          <w:jc w:val="center"/>
                          <w:rPr>
                            <w:sz w:val="14"/>
                          </w:rPr>
                        </w:pPr>
                        <w:r>
                          <w:rPr>
                            <w:spacing w:val="-2"/>
                            <w:sz w:val="14"/>
                          </w:rPr>
                          <w:t>PERFORMANCE</w:t>
                        </w:r>
                      </w:p>
                    </w:txbxContent>
                  </v:textbox>
                </v:shape>
                <v:shape id="Textbox 101" o:spid="_x0000_s1026" o:spt="202" type="#_x0000_t202" style="position:absolute;left:5060;top:725886;height:169545;width:1179830;"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CEC2AB2">
                        <w:pPr>
                          <w:spacing w:before="40"/>
                          <w:ind w:left="62" w:right="0" w:firstLine="0"/>
                          <w:jc w:val="left"/>
                          <w:rPr>
                            <w:sz w:val="14"/>
                          </w:rPr>
                        </w:pPr>
                        <w:r>
                          <w:rPr>
                            <w:sz w:val="14"/>
                          </w:rPr>
                          <w:t>PERSONALIZED</w:t>
                        </w:r>
                        <w:r>
                          <w:rPr>
                            <w:spacing w:val="-3"/>
                            <w:sz w:val="14"/>
                          </w:rPr>
                          <w:t xml:space="preserve"> </w:t>
                        </w:r>
                        <w:r>
                          <w:rPr>
                            <w:spacing w:val="-2"/>
                            <w:sz w:val="14"/>
                          </w:rPr>
                          <w:t>CONTENT</w:t>
                        </w:r>
                      </w:p>
                    </w:txbxContent>
                  </v:textbox>
                </v:shape>
                <w10:wrap type="topAndBottom"/>
              </v:group>
            </w:pict>
          </mc:Fallback>
        </mc:AlternateContent>
      </w:r>
    </w:p>
    <w:p w14:paraId="16DF505F">
      <w:pPr>
        <w:spacing w:before="149"/>
        <w:ind w:left="0" w:right="92" w:firstLine="0"/>
        <w:jc w:val="center"/>
        <w:rPr>
          <w:sz w:val="16"/>
        </w:rPr>
      </w:pPr>
      <w:r>
        <w:rPr>
          <w:sz w:val="16"/>
        </w:rPr>
        <w:t>Fig.</w:t>
      </w:r>
      <w:r>
        <w:rPr>
          <w:spacing w:val="8"/>
          <w:sz w:val="16"/>
        </w:rPr>
        <w:t xml:space="preserve"> </w:t>
      </w:r>
      <w:r>
        <w:rPr>
          <w:sz w:val="16"/>
        </w:rPr>
        <w:t>4.</w:t>
      </w:r>
      <w:r>
        <w:rPr>
          <w:spacing w:val="59"/>
          <w:sz w:val="16"/>
        </w:rPr>
        <w:t xml:space="preserve"> </w:t>
      </w:r>
      <w:r>
        <w:rPr>
          <w:sz w:val="16"/>
        </w:rPr>
        <w:t>Generic</w:t>
      </w:r>
      <w:r>
        <w:rPr>
          <w:spacing w:val="9"/>
          <w:sz w:val="16"/>
        </w:rPr>
        <w:t xml:space="preserve"> </w:t>
      </w:r>
      <w:r>
        <w:rPr>
          <w:sz w:val="16"/>
        </w:rPr>
        <w:t>adaptive-learning</w:t>
      </w:r>
      <w:r>
        <w:rPr>
          <w:spacing w:val="9"/>
          <w:sz w:val="16"/>
        </w:rPr>
        <w:t xml:space="preserve"> </w:t>
      </w:r>
      <w:r>
        <w:rPr>
          <w:sz w:val="16"/>
        </w:rPr>
        <w:t>personalization</w:t>
      </w:r>
      <w:r>
        <w:rPr>
          <w:spacing w:val="9"/>
          <w:sz w:val="16"/>
        </w:rPr>
        <w:t xml:space="preserve"> </w:t>
      </w:r>
      <w:r>
        <w:rPr>
          <w:spacing w:val="-2"/>
          <w:sz w:val="16"/>
        </w:rPr>
        <w:t>loop.</w:t>
      </w:r>
    </w:p>
    <w:p w14:paraId="0F8577D4">
      <w:pPr>
        <w:pStyle w:val="5"/>
        <w:spacing w:before="173" w:line="249" w:lineRule="auto"/>
        <w:ind w:left="199" w:right="257"/>
        <w:jc w:val="both"/>
      </w:pPr>
      <w:r>
        <w:rPr>
          <w:rFonts w:hint="default"/>
          <w:lang w:val="zh-CN" w:eastAsia="zh-CN"/>
        </w:rPr>
        <w:t>repeated questions, analysis of weak topics AI-based interview simulation and progress tracking all into one clear and unified placement-preparation workflow.</w:t>
      </w:r>
    </w:p>
    <w:p w14:paraId="446552B3">
      <w:pPr>
        <w:pStyle w:val="9"/>
        <w:numPr>
          <w:ilvl w:val="0"/>
          <w:numId w:val="4"/>
        </w:numPr>
        <w:tabs>
          <w:tab w:val="left" w:pos="469"/>
        </w:tabs>
        <w:spacing w:before="68" w:after="0" w:line="240" w:lineRule="auto"/>
        <w:ind w:left="469" w:right="0" w:hanging="270"/>
        <w:jc w:val="both"/>
        <w:rPr>
          <w:i/>
          <w:sz w:val="20"/>
        </w:rPr>
      </w:pPr>
      <w:r>
        <w:rPr>
          <w:i/>
          <w:sz w:val="20"/>
        </w:rPr>
        <w:t>Problem Statement</w:t>
      </w:r>
    </w:p>
    <w:p w14:paraId="3068168F">
      <w:pPr>
        <w:pStyle w:val="5"/>
        <w:spacing w:before="64" w:line="247" w:lineRule="auto"/>
        <w:ind w:left="199" w:right="257" w:firstLine="199"/>
        <w:jc w:val="both"/>
        <w:rPr>
          <w:rFonts w:hint="default"/>
          <w:lang w:val="zh-CN" w:eastAsia="zh-CN"/>
        </w:rPr>
      </w:pPr>
      <w:r>
        <w:rPr>
          <w:rFonts w:hint="default"/>
          <w:lang w:val="zh-CN" w:eastAsia="zh-CN"/>
        </w:rPr>
        <w:t>(i) The system must offer practice material tailored to the role; (ii) The system must build a test for the role but must not include questions the student has already answered; (iii) The system must check the student’s replies and give a score; (iv) The system must highlight topics where the student answered wrong; (v) The system must provide a new test that adapts to the student if the score is below the required level; (vi) The system must decide if the student meets the role’s requirement; (vii) The system must open an AI‑based HR interview when the student meets the requirement; (viii) The system must judge the interview answers; (ix) The system must keep a record of the student’s progress each time; (x) The system must estimate how ready the student is, for placement.</w:t>
      </w:r>
    </w:p>
    <w:p w14:paraId="0C6B6089">
      <w:pPr>
        <w:pStyle w:val="5"/>
        <w:spacing w:line="217" w:lineRule="exact"/>
        <w:ind w:left="398"/>
        <w:jc w:val="both"/>
        <w:rPr>
          <w:rFonts w:hint="default"/>
          <w:lang w:val="zh-CN" w:eastAsia="zh-CN"/>
        </w:rPr>
      </w:pPr>
      <w:r>
        <w:t>The main assessment relationship can be written like this:</w:t>
      </w:r>
    </w:p>
    <w:p w14:paraId="6B7F6910">
      <w:pPr>
        <w:tabs>
          <w:tab w:val="left" w:pos="4966"/>
        </w:tabs>
        <w:spacing w:before="114"/>
        <w:ind w:left="1997" w:right="0" w:firstLine="0"/>
        <w:jc w:val="left"/>
        <w:rPr>
          <w:sz w:val="20"/>
        </w:rPr>
      </w:pPr>
      <m:oMath>
        <m:r>
          <m:rPr>
            <m:sty m:val="p"/>
          </m:rPr>
          <w:rPr>
            <w:rFonts w:ascii="Cambria Math" w:hAnsi="Cambria Math"/>
            <w:sz w:val="20"/>
          </w:rPr>
          <m:t>f(R,Q,A)→S</m:t>
        </m:r>
      </m:oMath>
      <w:r>
        <w:rPr>
          <w:rFonts w:ascii="Calibri" w:hAnsi="Calibri"/>
          <w:i/>
          <w:sz w:val="20"/>
        </w:rPr>
        <w:tab/>
      </w:r>
      <w:r>
        <w:rPr>
          <w:spacing w:val="-5"/>
          <w:w w:val="115"/>
          <w:sz w:val="20"/>
        </w:rPr>
        <w:t>(1)</w:t>
      </w:r>
    </w:p>
    <w:p w14:paraId="360BEF22">
      <w:pPr>
        <w:pStyle w:val="5"/>
        <w:spacing w:before="69" w:line="237" w:lineRule="auto"/>
        <w:ind w:left="259" w:right="38"/>
        <w:jc w:val="both"/>
        <w:rPr>
          <w:rFonts w:hint="default"/>
          <w:w w:val="105"/>
          <w:lang w:val="zh-CN" w:eastAsia="zh-CN"/>
        </w:rPr>
      </w:pPr>
      <w:r>
        <w:rPr>
          <w:rFonts w:hint="default"/>
          <w:w w:val="105"/>
        </w:rPr>
        <w:t>Here R stands for the chosen role. Q refers to the set of questions given to the student. A means the set of answers, from the student. S represents the assessment score that comes out of the process.</w:t>
      </w:r>
    </w:p>
    <w:p w14:paraId="6FD00ADE">
      <w:pPr>
        <w:pStyle w:val="9"/>
        <w:numPr>
          <w:ilvl w:val="0"/>
          <w:numId w:val="3"/>
        </w:numPr>
        <w:tabs>
          <w:tab w:val="left" w:pos="1722"/>
        </w:tabs>
        <w:spacing w:before="159" w:after="0" w:line="240" w:lineRule="auto"/>
        <w:ind w:left="1722" w:right="0" w:hanging="342"/>
        <w:jc w:val="left"/>
        <w:rPr>
          <w:smallCaps/>
          <w:sz w:val="20"/>
        </w:rPr>
      </w:pPr>
      <w:r>
        <w:rPr>
          <w:smallCaps/>
          <w:sz w:val="20"/>
        </w:rPr>
        <w:t>Research Contributions</w:t>
      </w:r>
    </w:p>
    <w:p w14:paraId="77030A4E">
      <w:pPr>
        <w:pStyle w:val="5"/>
        <w:spacing w:before="152" w:line="249" w:lineRule="auto"/>
        <w:ind w:left="259" w:firstLine="199"/>
        <w:jc w:val="both"/>
        <w:rPr>
          <w:rFonts w:hint="default"/>
          <w:lang w:val="zh-CN" w:eastAsia="zh-CN"/>
        </w:rPr>
      </w:pPr>
      <w:r>
        <w:rPr>
          <w:rFonts w:hint="default"/>
          <w:lang w:val="zh-CN" w:eastAsia="zh-CN"/>
        </w:rPr>
        <w:t>I think this paper makes a difference, between technical/AI-oriented contributions and system/application-level contributions because not every feature of the platform is a new algorithmic contribution.</w:t>
      </w:r>
    </w:p>
    <w:p w14:paraId="61DC06C1">
      <w:pPr>
        <w:pStyle w:val="9"/>
        <w:numPr>
          <w:ilvl w:val="1"/>
          <w:numId w:val="4"/>
        </w:numPr>
        <w:tabs>
          <w:tab w:val="left" w:pos="722"/>
        </w:tabs>
        <w:spacing w:before="24" w:after="0" w:line="240" w:lineRule="auto"/>
        <w:ind w:left="722" w:right="0" w:hanging="264"/>
        <w:jc w:val="both"/>
        <w:rPr>
          <w:i/>
          <w:sz w:val="20"/>
        </w:rPr>
      </w:pPr>
      <w:r>
        <w:rPr>
          <w:i/>
          <w:sz w:val="20"/>
        </w:rPr>
        <w:t>Technical / AI-Oriented Contributions:</w:t>
      </w:r>
    </w:p>
    <w:p w14:paraId="06409F4B">
      <w:pPr>
        <w:pStyle w:val="9"/>
        <w:numPr>
          <w:ilvl w:val="2"/>
          <w:numId w:val="4"/>
        </w:numPr>
        <w:tabs>
          <w:tab w:val="left" w:pos="657"/>
          <w:tab w:val="left" w:pos="659"/>
        </w:tabs>
        <w:spacing w:before="83" w:after="0" w:line="249" w:lineRule="auto"/>
        <w:ind w:left="659" w:right="0" w:hanging="202"/>
        <w:jc w:val="both"/>
        <w:rPr>
          <w:sz w:val="20"/>
        </w:rPr>
      </w:pPr>
      <w:r>
        <w:rPr>
          <w:rFonts w:hint="default"/>
          <w:sz w:val="20"/>
          <w:lang w:val="en-US" w:eastAsia="en-US"/>
        </w:rPr>
        <w:t>A way to choose questions that changes based on the role a person has focuses more, on topics that're not strong and leaves out questions that have already been tried.</w:t>
      </w:r>
    </w:p>
    <w:p w14:paraId="31A23043">
      <w:pPr>
        <w:pStyle w:val="9"/>
        <w:numPr>
          <w:ilvl w:val="2"/>
          <w:numId w:val="4"/>
        </w:numPr>
        <w:tabs>
          <w:tab w:val="left" w:pos="657"/>
          <w:tab w:val="left" w:pos="659"/>
        </w:tabs>
        <w:spacing w:before="83" w:after="0" w:line="249" w:lineRule="auto"/>
        <w:ind w:left="659" w:right="0" w:hanging="202"/>
        <w:jc w:val="both"/>
        <w:rPr>
          <w:sz w:val="20"/>
        </w:rPr>
      </w:pPr>
      <w:r>
        <w:rPr>
          <w:rFonts w:hint="default"/>
          <w:sz w:val="20"/>
          <w:lang w:val="en-US" w:eastAsia="en-US"/>
        </w:rPr>
        <w:t>A weak-topic analysis mechanism that measures topic-level performance from responses.</w:t>
      </w:r>
    </w:p>
    <w:p w14:paraId="10FEE8D3">
      <w:pPr>
        <w:pStyle w:val="9"/>
        <w:numPr>
          <w:ilvl w:val="2"/>
          <w:numId w:val="4"/>
        </w:numPr>
        <w:tabs>
          <w:tab w:val="left" w:pos="657"/>
          <w:tab w:val="left" w:pos="659"/>
        </w:tabs>
        <w:spacing w:before="83" w:after="0" w:line="249" w:lineRule="auto"/>
        <w:ind w:left="659" w:right="0" w:hanging="202"/>
        <w:jc w:val="both"/>
        <w:rPr>
          <w:rFonts w:hint="default"/>
          <w:sz w:val="20"/>
          <w:lang w:val="zh-CN" w:eastAsia="zh-CN"/>
        </w:rPr>
      </w:pPr>
      <w:r>
        <w:rPr>
          <w:rFonts w:hint="default"/>
          <w:sz w:val="20"/>
          <w:lang w:val="en-US" w:eastAsia="en-US"/>
        </w:rPr>
        <w:t>A clear and detailed AI‑based evaluation methodology examines HR interview responses, for relevance, correctness, clarity, completeness and professionalism.</w:t>
      </w:r>
    </w:p>
    <w:p w14:paraId="76048FBD">
      <w:pPr>
        <w:pStyle w:val="9"/>
        <w:numPr>
          <w:ilvl w:val="2"/>
          <w:numId w:val="4"/>
        </w:numPr>
        <w:tabs>
          <w:tab w:val="left" w:pos="657"/>
          <w:tab w:val="left" w:pos="659"/>
        </w:tabs>
        <w:spacing w:before="83" w:after="0" w:line="249" w:lineRule="auto"/>
        <w:ind w:left="659" w:right="0" w:hanging="202"/>
        <w:jc w:val="both"/>
        <w:rPr>
          <w:sz w:val="20"/>
        </w:rPr>
        <w:sectPr>
          <w:pgSz w:w="12240" w:h="15840"/>
          <w:pgMar w:top="920" w:right="720" w:bottom="280" w:left="720" w:header="720" w:footer="720" w:gutter="0"/>
          <w:cols w:equalWidth="0" w:num="2">
            <w:col w:w="5316" w:space="40"/>
            <w:col w:w="5444"/>
          </w:cols>
        </w:sectPr>
      </w:pPr>
    </w:p>
    <w:p w14:paraId="405829DC">
      <w:pPr>
        <w:spacing w:before="69" w:line="182" w:lineRule="exact"/>
        <w:ind w:left="0" w:right="5258" w:firstLine="0"/>
        <w:jc w:val="center"/>
        <w:rPr>
          <w:sz w:val="16"/>
        </w:rPr>
      </w:pPr>
      <w:r>
        <w:rPr>
          <w:sz w:val="16"/>
        </w:rPr>
        <mc:AlternateContent>
          <mc:Choice Requires="wpg">
            <w:drawing>
              <wp:anchor distT="0" distB="0" distL="0" distR="0" simplePos="0" relativeHeight="251661312" behindDoc="0" locked="0" layoutInCell="1" allowOverlap="1">
                <wp:simplePos x="0" y="0"/>
                <wp:positionH relativeFrom="page">
                  <wp:posOffset>3961765</wp:posOffset>
                </wp:positionH>
                <wp:positionV relativeFrom="paragraph">
                  <wp:posOffset>31750</wp:posOffset>
                </wp:positionV>
                <wp:extent cx="1951990" cy="2559050"/>
                <wp:effectExtent l="0" t="0" r="0" b="0"/>
                <wp:wrapNone/>
                <wp:docPr id="102" name="Group 102"/>
                <wp:cNvGraphicFramePr/>
                <a:graphic xmlns:a="http://schemas.openxmlformats.org/drawingml/2006/main">
                  <a:graphicData uri="http://schemas.microsoft.com/office/word/2010/wordprocessingGroup">
                    <wpg:wgp>
                      <wpg:cNvGrpSpPr/>
                      <wpg:grpSpPr>
                        <a:xfrm>
                          <a:off x="0" y="0"/>
                          <a:ext cx="1951989" cy="2559050"/>
                          <a:chOff x="0" y="0"/>
                          <a:chExt cx="1951989" cy="2559050"/>
                        </a:xfrm>
                      </wpg:grpSpPr>
                      <pic:pic xmlns:pic="http://schemas.openxmlformats.org/drawingml/2006/picture">
                        <pic:nvPicPr>
                          <pic:cNvPr id="103" name="Image 103"/>
                          <pic:cNvPicPr/>
                        </pic:nvPicPr>
                        <pic:blipFill>
                          <a:blip r:embed="rId6" cstate="print"/>
                          <a:stretch>
                            <a:fillRect/>
                          </a:stretch>
                        </pic:blipFill>
                        <pic:spPr>
                          <a:xfrm>
                            <a:off x="0" y="0"/>
                            <a:ext cx="1951731" cy="2558462"/>
                          </a:xfrm>
                          <a:prstGeom prst="rect">
                            <a:avLst/>
                          </a:prstGeom>
                        </pic:spPr>
                      </pic:pic>
                      <wps:wsp>
                        <wps:cNvPr id="104" name="Textbox 104"/>
                        <wps:cNvSpPr txBox="1"/>
                        <wps:spPr>
                          <a:xfrm>
                            <a:off x="744287" y="16986"/>
                            <a:ext cx="384175" cy="393700"/>
                          </a:xfrm>
                          <a:prstGeom prst="rect">
                            <a:avLst/>
                          </a:prstGeom>
                        </wps:spPr>
                        <wps:txbx>
                          <w:txbxContent>
                            <w:p w14:paraId="2272B6FB">
                              <w:pPr>
                                <w:spacing w:before="0" w:line="101" w:lineRule="exact"/>
                                <w:ind w:left="0" w:right="18" w:firstLine="0"/>
                                <w:jc w:val="center"/>
                                <w:rPr>
                                  <w:sz w:val="9"/>
                                </w:rPr>
                              </w:pPr>
                              <w:r>
                                <w:rPr>
                                  <w:spacing w:val="-2"/>
                                  <w:sz w:val="9"/>
                                </w:rPr>
                                <w:t>LOGIN</w:t>
                              </w:r>
                            </w:p>
                            <w:p w14:paraId="74F1FB14">
                              <w:pPr>
                                <w:spacing w:before="6" w:line="250" w:lineRule="atLeast"/>
                                <w:ind w:left="-1" w:right="18" w:firstLine="0"/>
                                <w:jc w:val="center"/>
                                <w:rPr>
                                  <w:sz w:val="9"/>
                                </w:rPr>
                              </w:pPr>
                              <w:r>
                                <w:rPr>
                                  <w:spacing w:val="-2"/>
                                  <w:sz w:val="9"/>
                                </w:rPr>
                                <w:t>DASHBOARD</w:t>
                              </w:r>
                              <w:r>
                                <w:rPr>
                                  <w:spacing w:val="40"/>
                                  <w:sz w:val="9"/>
                                </w:rPr>
                                <w:t xml:space="preserve"> </w:t>
                              </w:r>
                              <w:r>
                                <w:rPr>
                                  <w:sz w:val="9"/>
                                </w:rPr>
                                <w:t>SELECT</w:t>
                              </w:r>
                              <w:r>
                                <w:rPr>
                                  <w:spacing w:val="1"/>
                                  <w:sz w:val="9"/>
                                </w:rPr>
                                <w:t xml:space="preserve"> </w:t>
                              </w:r>
                              <w:r>
                                <w:rPr>
                                  <w:spacing w:val="-4"/>
                                  <w:sz w:val="9"/>
                                </w:rPr>
                                <w:t>ROLE</w:t>
                              </w:r>
                            </w:p>
                          </w:txbxContent>
                        </wps:txbx>
                        <wps:bodyPr wrap="square" lIns="0" tIns="0" rIns="0" bIns="0" rtlCol="0">
                          <a:noAutofit/>
                        </wps:bodyPr>
                      </wps:wsp>
                      <wps:wsp>
                        <wps:cNvPr id="105" name="Textbox 105"/>
                        <wps:cNvSpPr txBox="1"/>
                        <wps:spPr>
                          <a:xfrm>
                            <a:off x="115565" y="532066"/>
                            <a:ext cx="283210" cy="67945"/>
                          </a:xfrm>
                          <a:prstGeom prst="rect">
                            <a:avLst/>
                          </a:prstGeom>
                        </wps:spPr>
                        <wps:txbx>
                          <w:txbxContent>
                            <w:p w14:paraId="5E69A30E">
                              <w:pPr>
                                <w:spacing w:before="0" w:line="101" w:lineRule="exact"/>
                                <w:ind w:left="0" w:right="0" w:firstLine="0"/>
                                <w:jc w:val="left"/>
                                <w:rPr>
                                  <w:sz w:val="9"/>
                                </w:rPr>
                              </w:pPr>
                              <w:r>
                                <w:rPr>
                                  <w:spacing w:val="-2"/>
                                  <w:sz w:val="9"/>
                                </w:rPr>
                                <w:t>PRACTICE</w:t>
                              </w:r>
                            </w:p>
                          </w:txbxContent>
                        </wps:txbx>
                        <wps:bodyPr wrap="square" lIns="0" tIns="0" rIns="0" bIns="0" rtlCol="0">
                          <a:noAutofit/>
                        </wps:bodyPr>
                      </wps:wsp>
                      <wps:wsp>
                        <wps:cNvPr id="106" name="Textbox 106"/>
                        <wps:cNvSpPr txBox="1"/>
                        <wps:spPr>
                          <a:xfrm>
                            <a:off x="1288594" y="532066"/>
                            <a:ext cx="654050" cy="896619"/>
                          </a:xfrm>
                          <a:prstGeom prst="rect">
                            <a:avLst/>
                          </a:prstGeom>
                        </wps:spPr>
                        <wps:txbx>
                          <w:txbxContent>
                            <w:p w14:paraId="0CE97D57">
                              <w:pPr>
                                <w:spacing w:before="0" w:line="595" w:lineRule="auto"/>
                                <w:ind w:left="26" w:right="44" w:firstLine="0"/>
                                <w:jc w:val="center"/>
                                <w:rPr>
                                  <w:sz w:val="9"/>
                                </w:rPr>
                              </w:pPr>
                              <w:r>
                                <w:rPr>
                                  <w:spacing w:val="-2"/>
                                  <w:sz w:val="9"/>
                                </w:rPr>
                                <w:t>ASSESSMENT</w:t>
                              </w:r>
                              <w:r>
                                <w:rPr>
                                  <w:spacing w:val="40"/>
                                  <w:sz w:val="9"/>
                                </w:rPr>
                                <w:t xml:space="preserve"> </w:t>
                              </w:r>
                              <w:r>
                                <w:rPr>
                                  <w:spacing w:val="-2"/>
                                  <w:sz w:val="9"/>
                                </w:rPr>
                                <w:t>QUESTION</w:t>
                              </w:r>
                              <w:r>
                                <w:rPr>
                                  <w:spacing w:val="-3"/>
                                  <w:sz w:val="9"/>
                                </w:rPr>
                                <w:t xml:space="preserve"> </w:t>
                              </w:r>
                              <w:r>
                                <w:rPr>
                                  <w:spacing w:val="-2"/>
                                  <w:sz w:val="9"/>
                                </w:rPr>
                                <w:t>SELECTION</w:t>
                              </w:r>
                              <w:r>
                                <w:rPr>
                                  <w:spacing w:val="40"/>
                                  <w:sz w:val="9"/>
                                </w:rPr>
                                <w:t xml:space="preserve"> </w:t>
                              </w:r>
                              <w:r>
                                <w:rPr>
                                  <w:spacing w:val="-2"/>
                                  <w:sz w:val="9"/>
                                </w:rPr>
                                <w:t>SCORING</w:t>
                              </w:r>
                            </w:p>
                            <w:p w14:paraId="28336380">
                              <w:pPr>
                                <w:spacing w:before="0" w:line="103" w:lineRule="exact"/>
                                <w:ind w:left="-1" w:right="18" w:firstLine="0"/>
                                <w:jc w:val="center"/>
                                <w:rPr>
                                  <w:sz w:val="9"/>
                                </w:rPr>
                              </w:pPr>
                              <w:r>
                                <w:rPr>
                                  <w:sz w:val="9"/>
                                </w:rPr>
                                <w:t>WEAK</w:t>
                              </w:r>
                              <w:r>
                                <w:rPr>
                                  <w:spacing w:val="1"/>
                                  <w:sz w:val="9"/>
                                </w:rPr>
                                <w:t xml:space="preserve"> </w:t>
                              </w:r>
                              <w:r>
                                <w:rPr>
                                  <w:sz w:val="9"/>
                                </w:rPr>
                                <w:t>TOPIC</w:t>
                              </w:r>
                              <w:r>
                                <w:rPr>
                                  <w:spacing w:val="2"/>
                                  <w:sz w:val="9"/>
                                </w:rPr>
                                <w:t xml:space="preserve"> </w:t>
                              </w:r>
                              <w:r>
                                <w:rPr>
                                  <w:spacing w:val="-4"/>
                                  <w:sz w:val="9"/>
                                </w:rPr>
                                <w:t>ANALYSIS</w:t>
                              </w:r>
                            </w:p>
                            <w:p w14:paraId="0D15230F">
                              <w:pPr>
                                <w:spacing w:before="0" w:line="240" w:lineRule="auto"/>
                                <w:rPr>
                                  <w:sz w:val="9"/>
                                </w:rPr>
                              </w:pPr>
                            </w:p>
                            <w:p w14:paraId="461DE291">
                              <w:pPr>
                                <w:spacing w:before="37" w:line="240" w:lineRule="auto"/>
                                <w:rPr>
                                  <w:sz w:val="9"/>
                                </w:rPr>
                              </w:pPr>
                            </w:p>
                            <w:p w14:paraId="12C26E78">
                              <w:pPr>
                                <w:spacing w:before="1"/>
                                <w:ind w:left="0" w:right="19" w:firstLine="0"/>
                                <w:jc w:val="center"/>
                                <w:rPr>
                                  <w:sz w:val="9"/>
                                </w:rPr>
                              </w:pPr>
                              <w:r>
                                <w:rPr>
                                  <w:w w:val="110"/>
                                  <w:sz w:val="9"/>
                                </w:rPr>
                                <w:t>SCORE</w:t>
                              </w:r>
                              <w:r>
                                <w:rPr>
                                  <w:spacing w:val="-4"/>
                                  <w:w w:val="110"/>
                                  <w:sz w:val="9"/>
                                </w:rPr>
                                <w:t xml:space="preserve"> </w:t>
                              </w:r>
                              <w:r>
                                <w:rPr>
                                  <w:rFonts w:ascii="Arial" w:hAnsi="Arial"/>
                                  <w:i/>
                                  <w:w w:val="110"/>
                                  <w:sz w:val="9"/>
                                </w:rPr>
                                <w:t>≥</w:t>
                              </w:r>
                              <w:r>
                                <w:rPr>
                                  <w:rFonts w:ascii="Arial" w:hAnsi="Arial"/>
                                  <w:i/>
                                  <w:spacing w:val="-6"/>
                                  <w:w w:val="110"/>
                                  <w:sz w:val="9"/>
                                </w:rPr>
                                <w:t xml:space="preserve"> </w:t>
                              </w:r>
                              <w:r>
                                <w:rPr>
                                  <w:spacing w:val="-4"/>
                                  <w:w w:val="110"/>
                                  <w:sz w:val="9"/>
                                </w:rPr>
                                <w:t>70%?</w:t>
                              </w:r>
                            </w:p>
                            <w:p w14:paraId="1CF57C27">
                              <w:pPr>
                                <w:spacing w:before="80"/>
                                <w:ind w:left="49" w:right="0" w:firstLine="0"/>
                                <w:jc w:val="left"/>
                                <w:rPr>
                                  <w:sz w:val="9"/>
                                </w:rPr>
                              </w:pPr>
                              <w:r>
                                <w:rPr>
                                  <w:spacing w:val="-5"/>
                                  <w:sz w:val="9"/>
                                </w:rPr>
                                <w:t>No</w:t>
                              </w:r>
                            </w:p>
                          </w:txbxContent>
                        </wps:txbx>
                        <wps:bodyPr wrap="square" lIns="0" tIns="0" rIns="0" bIns="0" rtlCol="0">
                          <a:noAutofit/>
                        </wps:bodyPr>
                      </wps:wsp>
                      <wps:wsp>
                        <wps:cNvPr id="107" name="Textbox 107"/>
                        <wps:cNvSpPr txBox="1"/>
                        <wps:spPr>
                          <a:xfrm>
                            <a:off x="1035238" y="1452700"/>
                            <a:ext cx="338455" cy="130810"/>
                          </a:xfrm>
                          <a:prstGeom prst="rect">
                            <a:avLst/>
                          </a:prstGeom>
                        </wps:spPr>
                        <wps:txbx>
                          <w:txbxContent>
                            <w:p w14:paraId="3FFA5AA2">
                              <w:pPr>
                                <w:spacing w:before="2" w:line="228" w:lineRule="auto"/>
                                <w:ind w:left="0" w:right="18" w:firstLine="36"/>
                                <w:jc w:val="left"/>
                                <w:rPr>
                                  <w:sz w:val="9"/>
                                </w:rPr>
                              </w:pPr>
                              <w:r>
                                <w:rPr>
                                  <w:spacing w:val="-2"/>
                                  <w:sz w:val="9"/>
                                </w:rPr>
                                <w:t>ADAPTIVE</w:t>
                              </w:r>
                              <w:r>
                                <w:rPr>
                                  <w:spacing w:val="40"/>
                                  <w:sz w:val="9"/>
                                </w:rPr>
                                <w:t xml:space="preserve"> </w:t>
                              </w:r>
                              <w:r>
                                <w:rPr>
                                  <w:spacing w:val="-4"/>
                                  <w:sz w:val="9"/>
                                </w:rPr>
                                <w:t>REATTEMPT</w:t>
                              </w:r>
                            </w:p>
                          </w:txbxContent>
                        </wps:txbx>
                        <wps:bodyPr wrap="square" lIns="0" tIns="0" rIns="0" bIns="0" rtlCol="0">
                          <a:noAutofit/>
                        </wps:bodyPr>
                      </wps:wsp>
                      <wps:wsp>
                        <wps:cNvPr id="108" name="Textbox 108"/>
                        <wps:cNvSpPr txBox="1"/>
                        <wps:spPr>
                          <a:xfrm>
                            <a:off x="1631214" y="1485376"/>
                            <a:ext cx="95250" cy="67945"/>
                          </a:xfrm>
                          <a:prstGeom prst="rect">
                            <a:avLst/>
                          </a:prstGeom>
                        </wps:spPr>
                        <wps:txbx>
                          <w:txbxContent>
                            <w:p w14:paraId="7F16D617">
                              <w:pPr>
                                <w:spacing w:before="0" w:line="101" w:lineRule="exact"/>
                                <w:ind w:left="0" w:right="0" w:firstLine="0"/>
                                <w:jc w:val="left"/>
                                <w:rPr>
                                  <w:sz w:val="9"/>
                                </w:rPr>
                              </w:pPr>
                              <w:r>
                                <w:rPr>
                                  <w:spacing w:val="-5"/>
                                  <w:sz w:val="9"/>
                                </w:rPr>
                                <w:t>Yes</w:t>
                              </w:r>
                            </w:p>
                          </w:txbxContent>
                        </wps:txbx>
                        <wps:bodyPr wrap="square" lIns="0" tIns="0" rIns="0" bIns="0" rtlCol="0">
                          <a:noAutofit/>
                        </wps:bodyPr>
                      </wps:wsp>
                      <wps:wsp>
                        <wps:cNvPr id="109" name="Textbox 109"/>
                        <wps:cNvSpPr txBox="1"/>
                        <wps:spPr>
                          <a:xfrm>
                            <a:off x="1331662" y="1656272"/>
                            <a:ext cx="567690" cy="887094"/>
                          </a:xfrm>
                          <a:prstGeom prst="rect">
                            <a:avLst/>
                          </a:prstGeom>
                        </wps:spPr>
                        <wps:txbx>
                          <w:txbxContent>
                            <w:p w14:paraId="6D6269A1">
                              <w:pPr>
                                <w:spacing w:before="0" w:line="612" w:lineRule="auto"/>
                                <w:ind w:left="54" w:right="72" w:firstLine="0"/>
                                <w:jc w:val="center"/>
                                <w:rPr>
                                  <w:sz w:val="9"/>
                                </w:rPr>
                              </w:pPr>
                              <w:r>
                                <w:rPr>
                                  <w:spacing w:val="-2"/>
                                  <w:sz w:val="9"/>
                                </w:rPr>
                                <w:t>QUALIFICATION</w:t>
                              </w:r>
                              <w:r>
                                <w:rPr>
                                  <w:spacing w:val="40"/>
                                  <w:sz w:val="9"/>
                                </w:rPr>
                                <w:t xml:space="preserve"> </w:t>
                              </w:r>
                              <w:r>
                                <w:rPr>
                                  <w:sz w:val="9"/>
                                </w:rPr>
                                <w:t>AI</w:t>
                              </w:r>
                              <w:r>
                                <w:rPr>
                                  <w:spacing w:val="5"/>
                                  <w:sz w:val="9"/>
                                </w:rPr>
                                <w:t xml:space="preserve"> </w:t>
                              </w:r>
                              <w:r>
                                <w:rPr>
                                  <w:sz w:val="9"/>
                                </w:rPr>
                                <w:t>HR</w:t>
                              </w:r>
                              <w:r>
                                <w:rPr>
                                  <w:spacing w:val="6"/>
                                  <w:sz w:val="9"/>
                                </w:rPr>
                                <w:t xml:space="preserve"> </w:t>
                              </w:r>
                              <w:r>
                                <w:rPr>
                                  <w:spacing w:val="-4"/>
                                  <w:sz w:val="9"/>
                                </w:rPr>
                                <w:t>INTERVIEW</w:t>
                              </w:r>
                            </w:p>
                            <w:p w14:paraId="0D04EB08">
                              <w:pPr>
                                <w:spacing w:before="0" w:line="96" w:lineRule="exact"/>
                                <w:ind w:left="0" w:right="18" w:firstLine="0"/>
                                <w:jc w:val="center"/>
                                <w:rPr>
                                  <w:sz w:val="9"/>
                                </w:rPr>
                              </w:pPr>
                              <w:r>
                                <w:rPr>
                                  <w:spacing w:val="-2"/>
                                  <w:sz w:val="9"/>
                                </w:rPr>
                                <w:t>SPEECH/TEXT</w:t>
                              </w:r>
                              <w:r>
                                <w:rPr>
                                  <w:spacing w:val="18"/>
                                  <w:sz w:val="9"/>
                                </w:rPr>
                                <w:t xml:space="preserve"> </w:t>
                              </w:r>
                              <w:r>
                                <w:rPr>
                                  <w:spacing w:val="-2"/>
                                  <w:sz w:val="9"/>
                                </w:rPr>
                                <w:t>INPUT</w:t>
                              </w:r>
                            </w:p>
                            <w:p w14:paraId="5592A0DF">
                              <w:pPr>
                                <w:spacing w:before="4" w:line="250" w:lineRule="atLeast"/>
                                <w:ind w:left="99" w:right="117" w:firstLine="0"/>
                                <w:jc w:val="center"/>
                                <w:rPr>
                                  <w:sz w:val="9"/>
                                </w:rPr>
                              </w:pPr>
                              <w:r>
                                <w:rPr>
                                  <w:spacing w:val="-4"/>
                                  <w:sz w:val="9"/>
                                </w:rPr>
                                <w:t>AI</w:t>
                              </w:r>
                              <w:r>
                                <w:rPr>
                                  <w:spacing w:val="-2"/>
                                  <w:sz w:val="9"/>
                                </w:rPr>
                                <w:t xml:space="preserve"> </w:t>
                              </w:r>
                              <w:r>
                                <w:rPr>
                                  <w:spacing w:val="-4"/>
                                  <w:sz w:val="9"/>
                                </w:rPr>
                                <w:t>EVALUATION</w:t>
                              </w:r>
                              <w:r>
                                <w:rPr>
                                  <w:spacing w:val="40"/>
                                  <w:sz w:val="9"/>
                                </w:rPr>
                                <w:t xml:space="preserve"> </w:t>
                              </w:r>
                              <w:r>
                                <w:rPr>
                                  <w:spacing w:val="-2"/>
                                  <w:sz w:val="9"/>
                                </w:rPr>
                                <w:t>PROGRESS</w:t>
                              </w:r>
                              <w:r>
                                <w:rPr>
                                  <w:spacing w:val="40"/>
                                  <w:sz w:val="9"/>
                                </w:rPr>
                                <w:t xml:space="preserve"> </w:t>
                              </w:r>
                              <w:r>
                                <w:rPr>
                                  <w:spacing w:val="-2"/>
                                  <w:sz w:val="9"/>
                                </w:rPr>
                                <w:t>READINESS</w:t>
                              </w:r>
                            </w:p>
                          </w:txbxContent>
                        </wps:txbx>
                        <wps:bodyPr wrap="square" lIns="0" tIns="0" rIns="0" bIns="0" rtlCol="0">
                          <a:noAutofit/>
                        </wps:bodyPr>
                      </wps:wsp>
                    </wpg:wgp>
                  </a:graphicData>
                </a:graphic>
              </wp:anchor>
            </w:drawing>
          </mc:Choice>
          <mc:Fallback>
            <w:pict>
              <v:group id="_x0000_s1026" o:spid="_x0000_s1026" o:spt="203" style="position:absolute;left:0pt;margin-left:311.95pt;margin-top:2.5pt;height:201.5pt;width:153.7pt;mso-position-horizontal-relative:page;z-index:251661312;mso-width-relative:page;mso-height-relative:page;" coordsize="1951989,2559050" o:gfxdata="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">
                <o:lock v:ext="edit" aspectratio="f"/>
                <v:shape id="Image 103" o:spid="_x0000_s1026" o:spt="75" type="#_x0000_t75" style="position:absolute;left:0;top:0;height:2558462;width:1951731;" filled="f" o:preferrelative="t" stroked="f" coordsize="21600,21600" o:gfxdata="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y/zl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Textbox 104" o:spid="_x0000_s1026" o:spt="202" type="#_x0000_t202" style="position:absolute;left:744287;top:16986;height:393700;width:384175;" filled="f" stroked="f" coordsize="21600,21600" o:gfxdata="UEsDBAoAAAAAAIdO4kAAAAAAAAAAAAAAAAAEAAAAZHJzL1BLAwQUAAAACACHTuJA2LtQYbwAAADc&#10;AAAADwAAAGRycy9kb3ducmV2LnhtbEVPS2sCMRC+C/6HMAVvmlhE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7UG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272B6FB">
                        <w:pPr>
                          <w:spacing w:before="0" w:line="101" w:lineRule="exact"/>
                          <w:ind w:left="0" w:right="18" w:firstLine="0"/>
                          <w:jc w:val="center"/>
                          <w:rPr>
                            <w:sz w:val="9"/>
                          </w:rPr>
                        </w:pPr>
                        <w:r>
                          <w:rPr>
                            <w:spacing w:val="-2"/>
                            <w:sz w:val="9"/>
                          </w:rPr>
                          <w:t>LOGIN</w:t>
                        </w:r>
                      </w:p>
                      <w:p w14:paraId="74F1FB14">
                        <w:pPr>
                          <w:spacing w:before="6" w:line="250" w:lineRule="atLeast"/>
                          <w:ind w:left="-1" w:right="18" w:firstLine="0"/>
                          <w:jc w:val="center"/>
                          <w:rPr>
                            <w:sz w:val="9"/>
                          </w:rPr>
                        </w:pPr>
                        <w:r>
                          <w:rPr>
                            <w:spacing w:val="-2"/>
                            <w:sz w:val="9"/>
                          </w:rPr>
                          <w:t>DASHBOARD</w:t>
                        </w:r>
                        <w:r>
                          <w:rPr>
                            <w:spacing w:val="40"/>
                            <w:sz w:val="9"/>
                          </w:rPr>
                          <w:t xml:space="preserve"> </w:t>
                        </w:r>
                        <w:r>
                          <w:rPr>
                            <w:sz w:val="9"/>
                          </w:rPr>
                          <w:t>SELECT</w:t>
                        </w:r>
                        <w:r>
                          <w:rPr>
                            <w:spacing w:val="1"/>
                            <w:sz w:val="9"/>
                          </w:rPr>
                          <w:t xml:space="preserve"> </w:t>
                        </w:r>
                        <w:r>
                          <w:rPr>
                            <w:spacing w:val="-4"/>
                            <w:sz w:val="9"/>
                          </w:rPr>
                          <w:t>ROLE</w:t>
                        </w:r>
                      </w:p>
                    </w:txbxContent>
                  </v:textbox>
                </v:shape>
                <v:shape id="Textbox 105" o:spid="_x0000_s1026" o:spt="202" type="#_x0000_t202" style="position:absolute;left:115565;top:532066;height:67945;width:283210;" filled="f" stroked="f" coordsize="21600,21600" o:gfxdata="UEsDBAoAAAAAAIdO4kAAAAAAAAAAAAAAAAAEAAAAZHJzL1BLAwQUAAAACACHTuJAt/f1+rwAAADc&#10;AAAADwAAAGRycy9kb3ducmV2LnhtbEVPS2sCMRC+C/6HMAVvmlhQ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39f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E69A30E">
                        <w:pPr>
                          <w:spacing w:before="0" w:line="101" w:lineRule="exact"/>
                          <w:ind w:left="0" w:right="0" w:firstLine="0"/>
                          <w:jc w:val="left"/>
                          <w:rPr>
                            <w:sz w:val="9"/>
                          </w:rPr>
                        </w:pPr>
                        <w:r>
                          <w:rPr>
                            <w:spacing w:val="-2"/>
                            <w:sz w:val="9"/>
                          </w:rPr>
                          <w:t>PRACTICE</w:t>
                        </w:r>
                      </w:p>
                    </w:txbxContent>
                  </v:textbox>
                </v:shape>
                <v:shape id="Textbox 106" o:spid="_x0000_s1026" o:spt="202" type="#_x0000_t202" style="position:absolute;left:1288594;top:532066;height:896619;width:654050;" filled="f" stroked="f" coordsize="21600,21600" o:gfxdata="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la4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CE97D57">
                        <w:pPr>
                          <w:spacing w:before="0" w:line="595" w:lineRule="auto"/>
                          <w:ind w:left="26" w:right="44" w:firstLine="0"/>
                          <w:jc w:val="center"/>
                          <w:rPr>
                            <w:sz w:val="9"/>
                          </w:rPr>
                        </w:pPr>
                        <w:r>
                          <w:rPr>
                            <w:spacing w:val="-2"/>
                            <w:sz w:val="9"/>
                          </w:rPr>
                          <w:t>ASSESSMENT</w:t>
                        </w:r>
                        <w:r>
                          <w:rPr>
                            <w:spacing w:val="40"/>
                            <w:sz w:val="9"/>
                          </w:rPr>
                          <w:t xml:space="preserve"> </w:t>
                        </w:r>
                        <w:r>
                          <w:rPr>
                            <w:spacing w:val="-2"/>
                            <w:sz w:val="9"/>
                          </w:rPr>
                          <w:t>QUESTION</w:t>
                        </w:r>
                        <w:r>
                          <w:rPr>
                            <w:spacing w:val="-3"/>
                            <w:sz w:val="9"/>
                          </w:rPr>
                          <w:t xml:space="preserve"> </w:t>
                        </w:r>
                        <w:r>
                          <w:rPr>
                            <w:spacing w:val="-2"/>
                            <w:sz w:val="9"/>
                          </w:rPr>
                          <w:t>SELECTION</w:t>
                        </w:r>
                        <w:r>
                          <w:rPr>
                            <w:spacing w:val="40"/>
                            <w:sz w:val="9"/>
                          </w:rPr>
                          <w:t xml:space="preserve"> </w:t>
                        </w:r>
                        <w:r>
                          <w:rPr>
                            <w:spacing w:val="-2"/>
                            <w:sz w:val="9"/>
                          </w:rPr>
                          <w:t>SCORING</w:t>
                        </w:r>
                      </w:p>
                      <w:p w14:paraId="28336380">
                        <w:pPr>
                          <w:spacing w:before="0" w:line="103" w:lineRule="exact"/>
                          <w:ind w:left="-1" w:right="18" w:firstLine="0"/>
                          <w:jc w:val="center"/>
                          <w:rPr>
                            <w:sz w:val="9"/>
                          </w:rPr>
                        </w:pPr>
                        <w:r>
                          <w:rPr>
                            <w:sz w:val="9"/>
                          </w:rPr>
                          <w:t>WEAK</w:t>
                        </w:r>
                        <w:r>
                          <w:rPr>
                            <w:spacing w:val="1"/>
                            <w:sz w:val="9"/>
                          </w:rPr>
                          <w:t xml:space="preserve"> </w:t>
                        </w:r>
                        <w:r>
                          <w:rPr>
                            <w:sz w:val="9"/>
                          </w:rPr>
                          <w:t>TOPIC</w:t>
                        </w:r>
                        <w:r>
                          <w:rPr>
                            <w:spacing w:val="2"/>
                            <w:sz w:val="9"/>
                          </w:rPr>
                          <w:t xml:space="preserve"> </w:t>
                        </w:r>
                        <w:r>
                          <w:rPr>
                            <w:spacing w:val="-4"/>
                            <w:sz w:val="9"/>
                          </w:rPr>
                          <w:t>ANALYSIS</w:t>
                        </w:r>
                      </w:p>
                      <w:p w14:paraId="0D15230F">
                        <w:pPr>
                          <w:spacing w:before="0" w:line="240" w:lineRule="auto"/>
                          <w:rPr>
                            <w:sz w:val="9"/>
                          </w:rPr>
                        </w:pPr>
                      </w:p>
                      <w:p w14:paraId="461DE291">
                        <w:pPr>
                          <w:spacing w:before="37" w:line="240" w:lineRule="auto"/>
                          <w:rPr>
                            <w:sz w:val="9"/>
                          </w:rPr>
                        </w:pPr>
                      </w:p>
                      <w:p w14:paraId="12C26E78">
                        <w:pPr>
                          <w:spacing w:before="1"/>
                          <w:ind w:left="0" w:right="19" w:firstLine="0"/>
                          <w:jc w:val="center"/>
                          <w:rPr>
                            <w:sz w:val="9"/>
                          </w:rPr>
                        </w:pPr>
                        <w:r>
                          <w:rPr>
                            <w:w w:val="110"/>
                            <w:sz w:val="9"/>
                          </w:rPr>
                          <w:t>SCORE</w:t>
                        </w:r>
                        <w:r>
                          <w:rPr>
                            <w:spacing w:val="-4"/>
                            <w:w w:val="110"/>
                            <w:sz w:val="9"/>
                          </w:rPr>
                          <w:t xml:space="preserve"> </w:t>
                        </w:r>
                        <w:r>
                          <w:rPr>
                            <w:rFonts w:ascii="Arial" w:hAnsi="Arial"/>
                            <w:i/>
                            <w:w w:val="110"/>
                            <w:sz w:val="9"/>
                          </w:rPr>
                          <w:t>≥</w:t>
                        </w:r>
                        <w:r>
                          <w:rPr>
                            <w:rFonts w:ascii="Arial" w:hAnsi="Arial"/>
                            <w:i/>
                            <w:spacing w:val="-6"/>
                            <w:w w:val="110"/>
                            <w:sz w:val="9"/>
                          </w:rPr>
                          <w:t xml:space="preserve"> </w:t>
                        </w:r>
                        <w:r>
                          <w:rPr>
                            <w:spacing w:val="-4"/>
                            <w:w w:val="110"/>
                            <w:sz w:val="9"/>
                          </w:rPr>
                          <w:t>70%?</w:t>
                        </w:r>
                      </w:p>
                      <w:p w14:paraId="1CF57C27">
                        <w:pPr>
                          <w:spacing w:before="80"/>
                          <w:ind w:left="49" w:right="0" w:firstLine="0"/>
                          <w:jc w:val="left"/>
                          <w:rPr>
                            <w:sz w:val="9"/>
                          </w:rPr>
                        </w:pPr>
                        <w:r>
                          <w:rPr>
                            <w:spacing w:val="-5"/>
                            <w:sz w:val="9"/>
                          </w:rPr>
                          <w:t>No</w:t>
                        </w:r>
                      </w:p>
                    </w:txbxContent>
                  </v:textbox>
                </v:shape>
                <v:shape id="Textbox 107" o:spid="_x0000_s1026" o:spt="202" type="#_x0000_t202" style="position:absolute;left:1035238;top:1452700;height:130810;width:338455;" filled="f" stroked="f" coordsize="21600,21600" o:gfxdata="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ac4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FFA5AA2">
                        <w:pPr>
                          <w:spacing w:before="2" w:line="228" w:lineRule="auto"/>
                          <w:ind w:left="0" w:right="18" w:firstLine="36"/>
                          <w:jc w:val="left"/>
                          <w:rPr>
                            <w:sz w:val="9"/>
                          </w:rPr>
                        </w:pPr>
                        <w:r>
                          <w:rPr>
                            <w:spacing w:val="-2"/>
                            <w:sz w:val="9"/>
                          </w:rPr>
                          <w:t>ADAPTIVE</w:t>
                        </w:r>
                        <w:r>
                          <w:rPr>
                            <w:spacing w:val="40"/>
                            <w:sz w:val="9"/>
                          </w:rPr>
                          <w:t xml:space="preserve"> </w:t>
                        </w:r>
                        <w:r>
                          <w:rPr>
                            <w:spacing w:val="-4"/>
                            <w:sz w:val="9"/>
                          </w:rPr>
                          <w:t>REATTEMPT</w:t>
                        </w:r>
                      </w:p>
                    </w:txbxContent>
                  </v:textbox>
                </v:shape>
                <v:shape id="Textbox 108" o:spid="_x0000_s1026" o:spt="202" type="#_x0000_t202" style="position:absolute;left:1631214;top:1485376;height:67945;width:95250;" filled="f" stroked="f" coordsize="21600,21600" o:gfxdata="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aZ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16D617">
                        <w:pPr>
                          <w:spacing w:before="0" w:line="101" w:lineRule="exact"/>
                          <w:ind w:left="0" w:right="0" w:firstLine="0"/>
                          <w:jc w:val="left"/>
                          <w:rPr>
                            <w:sz w:val="9"/>
                          </w:rPr>
                        </w:pPr>
                        <w:r>
                          <w:rPr>
                            <w:spacing w:val="-5"/>
                            <w:sz w:val="9"/>
                          </w:rPr>
                          <w:t>Yes</w:t>
                        </w:r>
                      </w:p>
                    </w:txbxContent>
                  </v:textbox>
                </v:shape>
                <v:shape id="Textbox 109" o:spid="_x0000_s1026" o:spt="202" type="#_x0000_t202" style="position:absolute;left:1331662;top:1656272;height:887094;width:567690;" filled="f" stroked="f" coordsize="21600,21600" o:gfxdata="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r//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D6269A1">
                        <w:pPr>
                          <w:spacing w:before="0" w:line="612" w:lineRule="auto"/>
                          <w:ind w:left="54" w:right="72" w:firstLine="0"/>
                          <w:jc w:val="center"/>
                          <w:rPr>
                            <w:sz w:val="9"/>
                          </w:rPr>
                        </w:pPr>
                        <w:r>
                          <w:rPr>
                            <w:spacing w:val="-2"/>
                            <w:sz w:val="9"/>
                          </w:rPr>
                          <w:t>QUALIFICATION</w:t>
                        </w:r>
                        <w:r>
                          <w:rPr>
                            <w:spacing w:val="40"/>
                            <w:sz w:val="9"/>
                          </w:rPr>
                          <w:t xml:space="preserve"> </w:t>
                        </w:r>
                        <w:r>
                          <w:rPr>
                            <w:sz w:val="9"/>
                          </w:rPr>
                          <w:t>AI</w:t>
                        </w:r>
                        <w:r>
                          <w:rPr>
                            <w:spacing w:val="5"/>
                            <w:sz w:val="9"/>
                          </w:rPr>
                          <w:t xml:space="preserve"> </w:t>
                        </w:r>
                        <w:r>
                          <w:rPr>
                            <w:sz w:val="9"/>
                          </w:rPr>
                          <w:t>HR</w:t>
                        </w:r>
                        <w:r>
                          <w:rPr>
                            <w:spacing w:val="6"/>
                            <w:sz w:val="9"/>
                          </w:rPr>
                          <w:t xml:space="preserve"> </w:t>
                        </w:r>
                        <w:r>
                          <w:rPr>
                            <w:spacing w:val="-4"/>
                            <w:sz w:val="9"/>
                          </w:rPr>
                          <w:t>INTERVIEW</w:t>
                        </w:r>
                      </w:p>
                      <w:p w14:paraId="0D04EB08">
                        <w:pPr>
                          <w:spacing w:before="0" w:line="96" w:lineRule="exact"/>
                          <w:ind w:left="0" w:right="18" w:firstLine="0"/>
                          <w:jc w:val="center"/>
                          <w:rPr>
                            <w:sz w:val="9"/>
                          </w:rPr>
                        </w:pPr>
                        <w:r>
                          <w:rPr>
                            <w:spacing w:val="-2"/>
                            <w:sz w:val="9"/>
                          </w:rPr>
                          <w:t>SPEECH/TEXT</w:t>
                        </w:r>
                        <w:r>
                          <w:rPr>
                            <w:spacing w:val="18"/>
                            <w:sz w:val="9"/>
                          </w:rPr>
                          <w:t xml:space="preserve"> </w:t>
                        </w:r>
                        <w:r>
                          <w:rPr>
                            <w:spacing w:val="-2"/>
                            <w:sz w:val="9"/>
                          </w:rPr>
                          <w:t>INPUT</w:t>
                        </w:r>
                      </w:p>
                      <w:p w14:paraId="5592A0DF">
                        <w:pPr>
                          <w:spacing w:before="4" w:line="250" w:lineRule="atLeast"/>
                          <w:ind w:left="99" w:right="117" w:firstLine="0"/>
                          <w:jc w:val="center"/>
                          <w:rPr>
                            <w:sz w:val="9"/>
                          </w:rPr>
                        </w:pPr>
                        <w:r>
                          <w:rPr>
                            <w:spacing w:val="-4"/>
                            <w:sz w:val="9"/>
                          </w:rPr>
                          <w:t>AI</w:t>
                        </w:r>
                        <w:r>
                          <w:rPr>
                            <w:spacing w:val="-2"/>
                            <w:sz w:val="9"/>
                          </w:rPr>
                          <w:t xml:space="preserve"> </w:t>
                        </w:r>
                        <w:r>
                          <w:rPr>
                            <w:spacing w:val="-4"/>
                            <w:sz w:val="9"/>
                          </w:rPr>
                          <w:t>EVALUATION</w:t>
                        </w:r>
                        <w:r>
                          <w:rPr>
                            <w:spacing w:val="40"/>
                            <w:sz w:val="9"/>
                          </w:rPr>
                          <w:t xml:space="preserve"> </w:t>
                        </w:r>
                        <w:r>
                          <w:rPr>
                            <w:spacing w:val="-2"/>
                            <w:sz w:val="9"/>
                          </w:rPr>
                          <w:t>PROGRESS</w:t>
                        </w:r>
                        <w:r>
                          <w:rPr>
                            <w:spacing w:val="40"/>
                            <w:sz w:val="9"/>
                          </w:rPr>
                          <w:t xml:space="preserve"> </w:t>
                        </w:r>
                        <w:r>
                          <w:rPr>
                            <w:spacing w:val="-2"/>
                            <w:sz w:val="9"/>
                          </w:rPr>
                          <w:t>READINESS</w:t>
                        </w:r>
                      </w:p>
                    </w:txbxContent>
                  </v:textbox>
                </v:shape>
              </v:group>
            </w:pict>
          </mc:Fallback>
        </mc:AlternateContent>
      </w:r>
      <w:r>
        <w:rPr>
          <w:spacing w:val="-2"/>
          <w:sz w:val="16"/>
        </w:rPr>
        <w:t>TABLE</w:t>
      </w:r>
      <w:r>
        <w:rPr>
          <w:spacing w:val="4"/>
          <w:sz w:val="16"/>
        </w:rPr>
        <w:t xml:space="preserve"> </w:t>
      </w:r>
      <w:r>
        <w:rPr>
          <w:spacing w:val="-10"/>
          <w:sz w:val="16"/>
        </w:rPr>
        <w:t>I</w:t>
      </w:r>
    </w:p>
    <w:p w14:paraId="0012C250">
      <w:pPr>
        <w:spacing w:before="0" w:line="182" w:lineRule="exact"/>
        <w:ind w:left="0" w:right="5258" w:firstLine="0"/>
        <w:jc w:val="center"/>
        <w:rPr>
          <w:sz w:val="16"/>
        </w:rPr>
      </w:pPr>
      <w:r>
        <w:rPr>
          <w:smallCaps/>
          <w:sz w:val="16"/>
        </w:rPr>
        <w:t>Proposed</w:t>
      </w:r>
      <w:r>
        <w:rPr>
          <w:smallCaps/>
          <w:spacing w:val="42"/>
          <w:sz w:val="16"/>
        </w:rPr>
        <w:t xml:space="preserve"> </w:t>
      </w:r>
      <w:r>
        <w:rPr>
          <w:smallCaps/>
          <w:sz w:val="16"/>
        </w:rPr>
        <w:t>System</w:t>
      </w:r>
      <w:r>
        <w:rPr>
          <w:smallCaps/>
          <w:spacing w:val="42"/>
          <w:sz w:val="16"/>
        </w:rPr>
        <w:t xml:space="preserve"> </w:t>
      </w:r>
      <w:r>
        <w:rPr>
          <w:smallCaps/>
          <w:spacing w:val="-2"/>
          <w:sz w:val="16"/>
        </w:rPr>
        <w:t>Components</w:t>
      </w:r>
    </w:p>
    <w:p w14:paraId="14474464">
      <w:pPr>
        <w:pStyle w:val="5"/>
        <w:spacing w:before="8"/>
        <w:rPr>
          <w:sz w:val="8"/>
        </w:rPr>
      </w:pPr>
      <w:r>
        <w:rPr>
          <w:sz w:val="8"/>
        </w:rPr>
        <mc:AlternateContent>
          <mc:Choice Requires="wps">
            <w:drawing>
              <wp:anchor distT="0" distB="0" distL="0" distR="0" simplePos="0" relativeHeight="251669504" behindDoc="1" locked="0" layoutInCell="1" allowOverlap="1">
                <wp:simplePos x="0" y="0"/>
                <wp:positionH relativeFrom="page">
                  <wp:posOffset>965835</wp:posOffset>
                </wp:positionH>
                <wp:positionV relativeFrom="paragraph">
                  <wp:posOffset>78740</wp:posOffset>
                </wp:positionV>
                <wp:extent cx="2499995" cy="1270"/>
                <wp:effectExtent l="0" t="0" r="0" b="0"/>
                <wp:wrapTopAndBottom/>
                <wp:docPr id="110" name="Graphic 110"/>
                <wp:cNvGraphicFramePr/>
                <a:graphic xmlns:a="http://schemas.openxmlformats.org/drawingml/2006/main">
                  <a:graphicData uri="http://schemas.microsoft.com/office/word/2010/wordprocessingShape">
                    <wps:wsp>
                      <wps:cNvSpPr/>
                      <wps:spPr>
                        <a:xfrm>
                          <a:off x="0" y="0"/>
                          <a:ext cx="2499995" cy="1270"/>
                        </a:xfrm>
                        <a:custGeom>
                          <a:avLst/>
                          <a:gdLst/>
                          <a:ahLst/>
                          <a:cxnLst/>
                          <a:rect l="l" t="t" r="r" b="b"/>
                          <a:pathLst>
                            <a:path w="2499995">
                              <a:moveTo>
                                <a:pt x="0" y="0"/>
                              </a:moveTo>
                              <a:lnTo>
                                <a:pt x="2499652"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10" o:spid="_x0000_s1026" o:spt="100" style="position:absolute;left:0pt;margin-left:76.05pt;margin-top:6.2pt;height:0.1pt;width:196.85pt;mso-position-horizontal-relative:page;mso-wrap-distance-bottom:0pt;mso-wrap-distance-top:0pt;z-index:-251646976;mso-width-relative:page;mso-height-relative:page;" filled="f" stroked="t" coordsize="2499995,1" o:gfxdata="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YUm1Y1QAAAAkBAAAPAAAAAAAA&#10;AAEAIAAAACIAAABkcnMvZG93bnJldi54bWxQSwECFAAUAAAACACHTuJAmgWrShUCAAB/BAAADgAA&#10;AAAAAAABACAAAAAkAQAAZHJzL2Uyb0RvYy54bWxQSwUGAAAAAAYABgBZAQAAqwUAAAAA&#10;" path="m0,0l2499652,0e">
                <v:fill on="f" focussize="0,0"/>
                <v:stroke weight="0.796929133858268pt" color="#000000" joinstyle="round"/>
                <v:imagedata o:title=""/>
                <o:lock v:ext="edit" aspectratio="f"/>
                <v:textbox inset="0mm,0mm,0mm,0mm"/>
                <w10:wrap type="topAndBottom"/>
              </v:shape>
            </w:pict>
          </mc:Fallback>
        </mc:AlternateContent>
      </w:r>
    </w:p>
    <w:p w14:paraId="1C28C164">
      <w:pPr>
        <w:tabs>
          <w:tab w:val="left" w:pos="1774"/>
          <w:tab w:val="left" w:pos="2857"/>
          <w:tab w:val="left" w:pos="3827"/>
        </w:tabs>
        <w:spacing w:before="39" w:after="59"/>
        <w:ind w:left="861" w:right="0" w:firstLine="0"/>
        <w:jc w:val="left"/>
        <w:rPr>
          <w:b/>
          <w:sz w:val="14"/>
        </w:rPr>
      </w:pPr>
      <w:r>
        <w:rPr>
          <w:b/>
          <w:spacing w:val="-2"/>
          <w:sz w:val="14"/>
        </w:rPr>
        <w:t>Component</w:t>
      </w:r>
      <w:r>
        <w:rPr>
          <w:b/>
          <w:sz w:val="14"/>
        </w:rPr>
        <w:tab/>
      </w:r>
      <w:r>
        <w:rPr>
          <w:b/>
          <w:spacing w:val="-2"/>
          <w:sz w:val="14"/>
        </w:rPr>
        <w:t>Function</w:t>
      </w:r>
      <w:r>
        <w:rPr>
          <w:b/>
          <w:sz w:val="14"/>
        </w:rPr>
        <w:tab/>
      </w:r>
      <w:r>
        <w:rPr>
          <w:b/>
          <w:spacing w:val="-2"/>
          <w:sz w:val="14"/>
        </w:rPr>
        <w:t>Input</w:t>
      </w:r>
      <w:r>
        <w:rPr>
          <w:b/>
          <w:sz w:val="14"/>
        </w:rPr>
        <w:tab/>
      </w:r>
      <w:r>
        <w:rPr>
          <w:b/>
          <w:spacing w:val="-2"/>
          <w:sz w:val="14"/>
        </w:rPr>
        <w:t>Output</w:t>
      </w:r>
    </w:p>
    <w:p w14:paraId="3D502E58">
      <w:pPr>
        <w:spacing w:line="20" w:lineRule="exact"/>
        <w:ind w:left="801" w:right="0" w:firstLine="0"/>
        <w:rPr>
          <w:sz w:val="2"/>
        </w:rPr>
      </w:pPr>
      <w:r>
        <w:rPr>
          <w:sz w:val="2"/>
        </w:rPr>
        <mc:AlternateContent>
          <mc:Choice Requires="wpg">
            <w:drawing>
              <wp:inline distT="0" distB="0" distL="0" distR="0">
                <wp:extent cx="2499995" cy="6350"/>
                <wp:effectExtent l="9525" t="0" r="0" b="3175"/>
                <wp:docPr id="111" name="Group 111"/>
                <wp:cNvGraphicFramePr/>
                <a:graphic xmlns:a="http://schemas.openxmlformats.org/drawingml/2006/main">
                  <a:graphicData uri="http://schemas.microsoft.com/office/word/2010/wordprocessingGroup">
                    <wpg:wgp>
                      <wpg:cNvGrpSpPr/>
                      <wpg:grpSpPr>
                        <a:xfrm>
                          <a:off x="0" y="0"/>
                          <a:ext cx="2499995" cy="6350"/>
                          <a:chOff x="0" y="0"/>
                          <a:chExt cx="2499995" cy="6350"/>
                        </a:xfrm>
                      </wpg:grpSpPr>
                      <wps:wsp>
                        <wps:cNvPr id="112" name="Graphic 112"/>
                        <wps:cNvSpPr/>
                        <wps:spPr>
                          <a:xfrm>
                            <a:off x="0" y="3162"/>
                            <a:ext cx="2499995" cy="1270"/>
                          </a:xfrm>
                          <a:custGeom>
                            <a:avLst/>
                            <a:gdLst/>
                            <a:ahLst/>
                            <a:cxnLst/>
                            <a:rect l="l" t="t" r="r" b="b"/>
                            <a:pathLst>
                              <a:path w="2499995">
                                <a:moveTo>
                                  <a:pt x="0" y="0"/>
                                </a:moveTo>
                                <a:lnTo>
                                  <a:pt x="2499652"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196.85pt;" coordsize="2499995,6350" o:gfxdata="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QyRQdQAAAADAQAADwAAAAAAAAABACAAAAAiAAAAZHJzL2Rvd25yZXYueG1sUEsBAhQA&#10;FAAAAAgAh07iQOXhBQdoAgAArwUAAA4AAAAAAAAAAQAgAAAAIwEAAGRycy9lMm9Eb2MueG1sUEsF&#10;BgAAAAAGAAYAWQEAAP0FAAAAAA==&#10;">
                <o:lock v:ext="edit" aspectratio="f"/>
                <v:shape id="Graphic 112" o:spid="_x0000_s1026" o:spt="100" style="position:absolute;left:0;top:3162;height:1270;width:2499995;" filled="f" stroked="t" coordsize="2499995,1" o:gfxdata="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M/jC8AAAA&#10;3AAAAA8AAAAAAAAAAQAgAAAAIgAAAGRycy9kb3ducmV2LnhtbFBLAQIUABQAAAAIAIdO4kAzLwWe&#10;OwAAADkAAAAQAAAAAAAAAAEAIAAAAAsBAABkcnMvc2hhcGV4bWwueG1sUEsFBgAAAAAGAAYAWwEA&#10;ALUDAAAAAA==&#10;" path="m0,0l2499652,0e">
                  <v:fill on="f" focussize="0,0"/>
                  <v:stroke weight="0.497952755905512pt" color="#000000" joinstyle="round"/>
                  <v:imagedata o:title=""/>
                  <o:lock v:ext="edit" aspectratio="f"/>
                  <v:textbox inset="0mm,0mm,0mm,0mm"/>
                </v:shape>
                <w10:wrap type="none"/>
                <w10:anchorlock/>
              </v:group>
            </w:pict>
          </mc:Fallback>
        </mc:AlternateContent>
      </w:r>
    </w:p>
    <w:p w14:paraId="0E5B0BD6">
      <w:pPr>
        <w:tabs>
          <w:tab w:val="left" w:pos="3827"/>
        </w:tabs>
        <w:spacing w:before="22"/>
        <w:ind w:left="1774" w:right="6119" w:hanging="919"/>
        <w:jc w:val="left"/>
        <w:rPr>
          <w:sz w:val="14"/>
        </w:rPr>
      </w:pPr>
      <w:r>
        <w:rPr>
          <w:sz w:val="14"/>
        </w:rPr>
        <w:t>Authentication</w:t>
      </w:r>
      <w:r>
        <w:rPr>
          <w:spacing w:val="40"/>
          <w:sz w:val="14"/>
        </w:rPr>
        <w:t xml:space="preserve"> </w:t>
      </w:r>
      <w:r>
        <w:rPr>
          <w:sz w:val="14"/>
        </w:rPr>
        <w:t>Identity</w:t>
      </w:r>
      <w:r>
        <w:rPr>
          <w:spacing w:val="40"/>
          <w:sz w:val="14"/>
        </w:rPr>
        <w:t xml:space="preserve"> </w:t>
      </w:r>
      <w:r>
        <w:rPr>
          <w:sz w:val="14"/>
        </w:rPr>
        <w:t>and</w:t>
      </w:r>
      <w:r>
        <w:rPr>
          <w:spacing w:val="40"/>
          <w:sz w:val="14"/>
        </w:rPr>
        <w:t xml:space="preserve"> </w:t>
      </w:r>
      <w:r>
        <w:rPr>
          <w:sz w:val="14"/>
        </w:rPr>
        <w:t>ses-</w:t>
      </w:r>
      <w:r>
        <w:rPr>
          <w:spacing w:val="40"/>
          <w:sz w:val="14"/>
        </w:rPr>
        <w:t xml:space="preserve"> </w:t>
      </w:r>
      <w:r>
        <w:rPr>
          <w:sz w:val="14"/>
        </w:rPr>
        <w:t>Credentials</w:t>
      </w:r>
      <w:r>
        <w:rPr>
          <w:sz w:val="14"/>
        </w:rPr>
        <w:tab/>
      </w:r>
      <w:r>
        <w:rPr>
          <w:spacing w:val="-2"/>
          <w:sz w:val="14"/>
        </w:rPr>
        <w:t>Session,</w:t>
      </w:r>
      <w:r>
        <w:rPr>
          <w:spacing w:val="-7"/>
          <w:sz w:val="14"/>
        </w:rPr>
        <w:t xml:space="preserve"> </w:t>
      </w:r>
      <w:r>
        <w:rPr>
          <w:spacing w:val="-2"/>
          <w:sz w:val="14"/>
        </w:rPr>
        <w:t>profile</w:t>
      </w:r>
      <w:r>
        <w:rPr>
          <w:spacing w:val="40"/>
          <w:sz w:val="14"/>
        </w:rPr>
        <w:t xml:space="preserve"> </w:t>
      </w:r>
      <w:r>
        <w:rPr>
          <w:spacing w:val="-4"/>
          <w:sz w:val="14"/>
        </w:rPr>
        <w:t>sion</w:t>
      </w:r>
    </w:p>
    <w:p w14:paraId="5E7E0FBE">
      <w:pPr>
        <w:spacing w:after="0"/>
        <w:jc w:val="left"/>
        <w:rPr>
          <w:sz w:val="14"/>
        </w:rPr>
        <w:sectPr>
          <w:pgSz w:w="12240" w:h="15840"/>
          <w:pgMar w:top="960" w:right="720" w:bottom="280" w:left="720" w:header="720" w:footer="720" w:gutter="0"/>
          <w:cols w:space="720" w:num="1"/>
        </w:sectPr>
      </w:pPr>
    </w:p>
    <w:p w14:paraId="50A462AA">
      <w:pPr>
        <w:spacing w:before="0" w:line="159" w:lineRule="exact"/>
        <w:ind w:left="861" w:right="0" w:firstLine="0"/>
        <w:jc w:val="left"/>
        <w:rPr>
          <w:sz w:val="14"/>
        </w:rPr>
      </w:pPr>
      <w:r>
        <w:rPr>
          <w:sz w:val="14"/>
        </w:rPr>
        <w:t>Role</w:t>
      </w:r>
      <w:r>
        <w:rPr>
          <w:spacing w:val="11"/>
          <w:sz w:val="14"/>
        </w:rPr>
        <w:t xml:space="preserve"> </w:t>
      </w:r>
      <w:r>
        <w:rPr>
          <w:sz w:val="14"/>
        </w:rPr>
        <w:t>selection</w:t>
      </w:r>
      <w:r>
        <w:rPr>
          <w:spacing w:val="79"/>
          <w:sz w:val="14"/>
        </w:rPr>
        <w:t xml:space="preserve"> </w:t>
      </w:r>
      <w:r>
        <w:rPr>
          <w:sz w:val="14"/>
        </w:rPr>
        <w:t>Maps</w:t>
      </w:r>
      <w:r>
        <w:rPr>
          <w:spacing w:val="41"/>
          <w:sz w:val="14"/>
        </w:rPr>
        <w:t xml:space="preserve">  </w:t>
      </w:r>
      <w:r>
        <w:rPr>
          <w:sz w:val="14"/>
        </w:rPr>
        <w:t>role</w:t>
      </w:r>
      <w:r>
        <w:rPr>
          <w:spacing w:val="40"/>
          <w:sz w:val="14"/>
        </w:rPr>
        <w:t xml:space="preserve">  </w:t>
      </w:r>
      <w:r>
        <w:rPr>
          <w:spacing w:val="-5"/>
          <w:sz w:val="14"/>
        </w:rPr>
        <w:t>to</w:t>
      </w:r>
    </w:p>
    <w:p w14:paraId="53E6EBB5">
      <w:pPr>
        <w:spacing w:before="0" w:line="160" w:lineRule="exact"/>
        <w:ind w:left="1774" w:right="0" w:firstLine="0"/>
        <w:jc w:val="left"/>
        <w:rPr>
          <w:sz w:val="14"/>
        </w:rPr>
      </w:pPr>
      <w:r>
        <w:rPr>
          <w:spacing w:val="-2"/>
          <w:sz w:val="14"/>
        </w:rPr>
        <w:t>skills</w:t>
      </w:r>
    </w:p>
    <w:p w14:paraId="0603D917">
      <w:pPr>
        <w:tabs>
          <w:tab w:val="left" w:pos="1045"/>
        </w:tabs>
        <w:spacing w:before="0" w:line="160" w:lineRule="exact"/>
        <w:ind w:left="79" w:right="0" w:firstLine="0"/>
        <w:jc w:val="left"/>
        <w:rPr>
          <w:sz w:val="14"/>
        </w:rPr>
      </w:pPr>
      <w:r>
        <w:br w:type="column"/>
      </w:r>
      <w:r>
        <w:rPr>
          <w:sz w:val="14"/>
        </w:rPr>
        <w:t>Role</w:t>
      </w:r>
      <w:r>
        <w:rPr>
          <w:spacing w:val="10"/>
          <w:sz w:val="14"/>
        </w:rPr>
        <w:t xml:space="preserve"> </w:t>
      </w:r>
      <w:r>
        <w:rPr>
          <w:spacing w:val="-2"/>
          <w:sz w:val="14"/>
        </w:rPr>
        <w:t>choice</w:t>
      </w:r>
      <w:r>
        <w:rPr>
          <w:sz w:val="14"/>
        </w:rPr>
        <w:tab/>
      </w:r>
      <w:r>
        <w:rPr>
          <w:sz w:val="14"/>
        </w:rPr>
        <w:t>Topic</w:t>
      </w:r>
      <w:r>
        <w:rPr>
          <w:spacing w:val="-3"/>
          <w:sz w:val="14"/>
        </w:rPr>
        <w:t xml:space="preserve"> </w:t>
      </w:r>
      <w:r>
        <w:rPr>
          <w:spacing w:val="-5"/>
          <w:sz w:val="14"/>
        </w:rPr>
        <w:t>set</w:t>
      </w:r>
    </w:p>
    <w:p w14:paraId="6C6D2EE7">
      <w:pPr>
        <w:spacing w:after="0" w:line="160" w:lineRule="exact"/>
        <w:jc w:val="left"/>
        <w:rPr>
          <w:sz w:val="14"/>
        </w:rPr>
        <w:sectPr>
          <w:type w:val="continuous"/>
          <w:pgSz w:w="12240" w:h="15840"/>
          <w:pgMar w:top="900" w:right="720" w:bottom="280" w:left="720" w:header="720" w:footer="720" w:gutter="0"/>
          <w:cols w:equalWidth="0" w:num="2">
            <w:col w:w="2739" w:space="40"/>
            <w:col w:w="8021"/>
          </w:cols>
        </w:sectPr>
      </w:pPr>
    </w:p>
    <w:p w14:paraId="786E2383">
      <w:pPr>
        <w:tabs>
          <w:tab w:val="left" w:pos="1774"/>
          <w:tab w:val="left" w:pos="3827"/>
        </w:tabs>
        <w:spacing w:before="0"/>
        <w:ind w:left="1774" w:right="6435" w:hanging="914"/>
        <w:jc w:val="left"/>
        <w:rPr>
          <w:sz w:val="14"/>
        </w:rPr>
      </w:pPr>
      <w:r>
        <w:rPr>
          <w:sz w:val="14"/>
        </w:rPr>
        <mc:AlternateContent>
          <mc:Choice Requires="wpg">
            <w:drawing>
              <wp:anchor distT="0" distB="0" distL="0" distR="0" simplePos="0" relativeHeight="251661312" behindDoc="0" locked="0" layoutInCell="1" allowOverlap="1">
                <wp:simplePos x="0" y="0"/>
                <wp:positionH relativeFrom="page">
                  <wp:posOffset>6068060</wp:posOffset>
                </wp:positionH>
                <wp:positionV relativeFrom="paragraph">
                  <wp:posOffset>-78740</wp:posOffset>
                </wp:positionV>
                <wp:extent cx="1082040" cy="457835"/>
                <wp:effectExtent l="0" t="0" r="0" b="0"/>
                <wp:wrapNone/>
                <wp:docPr id="113" name="Group 113"/>
                <wp:cNvGraphicFramePr/>
                <a:graphic xmlns:a="http://schemas.openxmlformats.org/drawingml/2006/main">
                  <a:graphicData uri="http://schemas.microsoft.com/office/word/2010/wordprocessingGroup">
                    <wpg:wgp>
                      <wpg:cNvGrpSpPr/>
                      <wpg:grpSpPr>
                        <a:xfrm>
                          <a:off x="0" y="0"/>
                          <a:ext cx="1082040" cy="457834"/>
                          <a:chOff x="0" y="0"/>
                          <a:chExt cx="1082040" cy="457834"/>
                        </a:xfrm>
                      </wpg:grpSpPr>
                      <wps:wsp>
                        <wps:cNvPr id="114" name="Graphic 114"/>
                        <wps:cNvSpPr/>
                        <wps:spPr>
                          <a:xfrm>
                            <a:off x="377754" y="1251"/>
                            <a:ext cx="327025" cy="89535"/>
                          </a:xfrm>
                          <a:custGeom>
                            <a:avLst/>
                            <a:gdLst/>
                            <a:ahLst/>
                            <a:cxnLst/>
                            <a:rect l="l" t="t" r="r" b="b"/>
                            <a:pathLst>
                              <a:path w="327025" h="89535">
                                <a:moveTo>
                                  <a:pt x="301396"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6"/>
                                </a:lnTo>
                                <a:lnTo>
                                  <a:pt x="301396" y="89046"/>
                                </a:lnTo>
                                <a:lnTo>
                                  <a:pt x="311142" y="87079"/>
                                </a:lnTo>
                                <a:lnTo>
                                  <a:pt x="319100" y="81713"/>
                                </a:lnTo>
                                <a:lnTo>
                                  <a:pt x="324466" y="73755"/>
                                </a:lnTo>
                                <a:lnTo>
                                  <a:pt x="326433" y="64009"/>
                                </a:lnTo>
                                <a:lnTo>
                                  <a:pt x="326433" y="25037"/>
                                </a:lnTo>
                                <a:lnTo>
                                  <a:pt x="324466" y="15291"/>
                                </a:lnTo>
                                <a:lnTo>
                                  <a:pt x="319100" y="7333"/>
                                </a:lnTo>
                                <a:lnTo>
                                  <a:pt x="311142" y="1967"/>
                                </a:lnTo>
                                <a:lnTo>
                                  <a:pt x="301396" y="0"/>
                                </a:lnTo>
                                <a:close/>
                              </a:path>
                            </a:pathLst>
                          </a:custGeom>
                          <a:solidFill>
                            <a:srgbClr val="E5FFE5"/>
                          </a:solidFill>
                        </wps:spPr>
                        <wps:bodyPr wrap="square" lIns="0" tIns="0" rIns="0" bIns="0" rtlCol="0">
                          <a:noAutofit/>
                        </wps:bodyPr>
                      </wps:wsp>
                      <wps:wsp>
                        <wps:cNvPr id="115" name="Graphic 115"/>
                        <wps:cNvSpPr/>
                        <wps:spPr>
                          <a:xfrm>
                            <a:off x="377754" y="1251"/>
                            <a:ext cx="327025" cy="89535"/>
                          </a:xfrm>
                          <a:custGeom>
                            <a:avLst/>
                            <a:gdLst/>
                            <a:ahLst/>
                            <a:cxnLst/>
                            <a:rect l="l" t="t" r="r" b="b"/>
                            <a:pathLst>
                              <a:path w="327025" h="89535">
                                <a:moveTo>
                                  <a:pt x="301396"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6"/>
                                </a:lnTo>
                                <a:lnTo>
                                  <a:pt x="301396" y="89046"/>
                                </a:lnTo>
                                <a:lnTo>
                                  <a:pt x="311142" y="87079"/>
                                </a:lnTo>
                                <a:lnTo>
                                  <a:pt x="319100" y="81713"/>
                                </a:lnTo>
                                <a:lnTo>
                                  <a:pt x="324466" y="73755"/>
                                </a:lnTo>
                                <a:lnTo>
                                  <a:pt x="326433" y="64009"/>
                                </a:lnTo>
                                <a:lnTo>
                                  <a:pt x="326433" y="25037"/>
                                </a:lnTo>
                                <a:lnTo>
                                  <a:pt x="324466" y="15291"/>
                                </a:lnTo>
                                <a:lnTo>
                                  <a:pt x="319100" y="7333"/>
                                </a:lnTo>
                                <a:lnTo>
                                  <a:pt x="311142" y="1967"/>
                                </a:lnTo>
                                <a:lnTo>
                                  <a:pt x="301396" y="0"/>
                                </a:lnTo>
                                <a:close/>
                              </a:path>
                            </a:pathLst>
                          </a:custGeom>
                          <a:ln w="2503">
                            <a:solidFill>
                              <a:srgbClr val="000000"/>
                            </a:solidFill>
                            <a:prstDash val="solid"/>
                          </a:ln>
                        </wps:spPr>
                        <wps:bodyPr wrap="square" lIns="0" tIns="0" rIns="0" bIns="0" rtlCol="0">
                          <a:noAutofit/>
                        </wps:bodyPr>
                      </wps:wsp>
                      <wps:wsp>
                        <wps:cNvPr id="116" name="Graphic 116"/>
                        <wps:cNvSpPr/>
                        <wps:spPr>
                          <a:xfrm>
                            <a:off x="1251" y="181849"/>
                            <a:ext cx="285115" cy="92710"/>
                          </a:xfrm>
                          <a:custGeom>
                            <a:avLst/>
                            <a:gdLst/>
                            <a:ahLst/>
                            <a:cxnLst/>
                            <a:rect l="l" t="t" r="r" b="b"/>
                            <a:pathLst>
                              <a:path w="285115" h="92710">
                                <a:moveTo>
                                  <a:pt x="259914" y="0"/>
                                </a:moveTo>
                                <a:lnTo>
                                  <a:pt x="25037" y="0"/>
                                </a:lnTo>
                                <a:lnTo>
                                  <a:pt x="15291" y="1967"/>
                                </a:lnTo>
                                <a:lnTo>
                                  <a:pt x="7333" y="7333"/>
                                </a:lnTo>
                                <a:lnTo>
                                  <a:pt x="1967" y="15291"/>
                                </a:lnTo>
                                <a:lnTo>
                                  <a:pt x="0" y="25037"/>
                                </a:lnTo>
                                <a:lnTo>
                                  <a:pt x="0" y="67076"/>
                                </a:lnTo>
                                <a:lnTo>
                                  <a:pt x="1967" y="76822"/>
                                </a:lnTo>
                                <a:lnTo>
                                  <a:pt x="7333" y="84780"/>
                                </a:lnTo>
                                <a:lnTo>
                                  <a:pt x="15291" y="90146"/>
                                </a:lnTo>
                                <a:lnTo>
                                  <a:pt x="25037" y="92113"/>
                                </a:lnTo>
                                <a:lnTo>
                                  <a:pt x="259914" y="92113"/>
                                </a:lnTo>
                                <a:lnTo>
                                  <a:pt x="269660" y="90146"/>
                                </a:lnTo>
                                <a:lnTo>
                                  <a:pt x="277618" y="84780"/>
                                </a:lnTo>
                                <a:lnTo>
                                  <a:pt x="282984" y="76822"/>
                                </a:lnTo>
                                <a:lnTo>
                                  <a:pt x="284951" y="67076"/>
                                </a:lnTo>
                                <a:lnTo>
                                  <a:pt x="284951" y="25037"/>
                                </a:lnTo>
                                <a:lnTo>
                                  <a:pt x="282984" y="15291"/>
                                </a:lnTo>
                                <a:lnTo>
                                  <a:pt x="277618" y="7333"/>
                                </a:lnTo>
                                <a:lnTo>
                                  <a:pt x="269660" y="1967"/>
                                </a:lnTo>
                                <a:lnTo>
                                  <a:pt x="259914" y="0"/>
                                </a:lnTo>
                                <a:close/>
                              </a:path>
                            </a:pathLst>
                          </a:custGeom>
                          <a:solidFill>
                            <a:srgbClr val="EFFFEF"/>
                          </a:solidFill>
                        </wps:spPr>
                        <wps:bodyPr wrap="square" lIns="0" tIns="0" rIns="0" bIns="0" rtlCol="0">
                          <a:noAutofit/>
                        </wps:bodyPr>
                      </wps:wsp>
                      <wps:wsp>
                        <wps:cNvPr id="117" name="Graphic 117"/>
                        <wps:cNvSpPr/>
                        <wps:spPr>
                          <a:xfrm>
                            <a:off x="1251" y="181849"/>
                            <a:ext cx="285115" cy="92710"/>
                          </a:xfrm>
                          <a:custGeom>
                            <a:avLst/>
                            <a:gdLst/>
                            <a:ahLst/>
                            <a:cxnLst/>
                            <a:rect l="l" t="t" r="r" b="b"/>
                            <a:pathLst>
                              <a:path w="285115" h="92710">
                                <a:moveTo>
                                  <a:pt x="259914" y="0"/>
                                </a:moveTo>
                                <a:lnTo>
                                  <a:pt x="25037" y="0"/>
                                </a:lnTo>
                                <a:lnTo>
                                  <a:pt x="15291" y="1967"/>
                                </a:lnTo>
                                <a:lnTo>
                                  <a:pt x="7333" y="7333"/>
                                </a:lnTo>
                                <a:lnTo>
                                  <a:pt x="1967" y="15291"/>
                                </a:lnTo>
                                <a:lnTo>
                                  <a:pt x="0" y="25037"/>
                                </a:lnTo>
                                <a:lnTo>
                                  <a:pt x="0" y="67076"/>
                                </a:lnTo>
                                <a:lnTo>
                                  <a:pt x="1967" y="76822"/>
                                </a:lnTo>
                                <a:lnTo>
                                  <a:pt x="7333" y="84780"/>
                                </a:lnTo>
                                <a:lnTo>
                                  <a:pt x="15291" y="90146"/>
                                </a:lnTo>
                                <a:lnTo>
                                  <a:pt x="25037" y="92113"/>
                                </a:lnTo>
                                <a:lnTo>
                                  <a:pt x="259914" y="92113"/>
                                </a:lnTo>
                                <a:lnTo>
                                  <a:pt x="269660" y="90146"/>
                                </a:lnTo>
                                <a:lnTo>
                                  <a:pt x="277618" y="84780"/>
                                </a:lnTo>
                                <a:lnTo>
                                  <a:pt x="282984" y="76822"/>
                                </a:lnTo>
                                <a:lnTo>
                                  <a:pt x="284951" y="67076"/>
                                </a:lnTo>
                                <a:lnTo>
                                  <a:pt x="284951" y="25037"/>
                                </a:lnTo>
                                <a:lnTo>
                                  <a:pt x="282984" y="15291"/>
                                </a:lnTo>
                                <a:lnTo>
                                  <a:pt x="277618" y="7333"/>
                                </a:lnTo>
                                <a:lnTo>
                                  <a:pt x="269660" y="1967"/>
                                </a:lnTo>
                                <a:lnTo>
                                  <a:pt x="259914" y="0"/>
                                </a:lnTo>
                                <a:close/>
                              </a:path>
                            </a:pathLst>
                          </a:custGeom>
                          <a:ln w="2503">
                            <a:solidFill>
                              <a:srgbClr val="000000"/>
                            </a:solidFill>
                            <a:prstDash val="solid"/>
                          </a:ln>
                        </wps:spPr>
                        <wps:bodyPr wrap="square" lIns="0" tIns="0" rIns="0" bIns="0" rtlCol="0">
                          <a:noAutofit/>
                        </wps:bodyPr>
                      </wps:wsp>
                      <wps:wsp>
                        <wps:cNvPr id="118" name="Graphic 118"/>
                        <wps:cNvSpPr/>
                        <wps:spPr>
                          <a:xfrm>
                            <a:off x="398495" y="181849"/>
                            <a:ext cx="285115" cy="92710"/>
                          </a:xfrm>
                          <a:custGeom>
                            <a:avLst/>
                            <a:gdLst/>
                            <a:ahLst/>
                            <a:cxnLst/>
                            <a:rect l="l" t="t" r="r" b="b"/>
                            <a:pathLst>
                              <a:path w="285115" h="92710">
                                <a:moveTo>
                                  <a:pt x="259914" y="0"/>
                                </a:moveTo>
                                <a:lnTo>
                                  <a:pt x="25037" y="0"/>
                                </a:lnTo>
                                <a:lnTo>
                                  <a:pt x="15291" y="1967"/>
                                </a:lnTo>
                                <a:lnTo>
                                  <a:pt x="7333" y="7333"/>
                                </a:lnTo>
                                <a:lnTo>
                                  <a:pt x="1967" y="15291"/>
                                </a:lnTo>
                                <a:lnTo>
                                  <a:pt x="0" y="25037"/>
                                </a:lnTo>
                                <a:lnTo>
                                  <a:pt x="0" y="67076"/>
                                </a:lnTo>
                                <a:lnTo>
                                  <a:pt x="1967" y="76822"/>
                                </a:lnTo>
                                <a:lnTo>
                                  <a:pt x="7333" y="84780"/>
                                </a:lnTo>
                                <a:lnTo>
                                  <a:pt x="15291" y="90146"/>
                                </a:lnTo>
                                <a:lnTo>
                                  <a:pt x="25037" y="92113"/>
                                </a:lnTo>
                                <a:lnTo>
                                  <a:pt x="259914" y="92113"/>
                                </a:lnTo>
                                <a:lnTo>
                                  <a:pt x="269660" y="90146"/>
                                </a:lnTo>
                                <a:lnTo>
                                  <a:pt x="277618" y="84780"/>
                                </a:lnTo>
                                <a:lnTo>
                                  <a:pt x="282984" y="76822"/>
                                </a:lnTo>
                                <a:lnTo>
                                  <a:pt x="284951" y="67076"/>
                                </a:lnTo>
                                <a:lnTo>
                                  <a:pt x="284951" y="25037"/>
                                </a:lnTo>
                                <a:lnTo>
                                  <a:pt x="282984" y="15291"/>
                                </a:lnTo>
                                <a:lnTo>
                                  <a:pt x="277618" y="7333"/>
                                </a:lnTo>
                                <a:lnTo>
                                  <a:pt x="269660" y="1967"/>
                                </a:lnTo>
                                <a:lnTo>
                                  <a:pt x="259914" y="0"/>
                                </a:lnTo>
                                <a:close/>
                              </a:path>
                            </a:pathLst>
                          </a:custGeom>
                          <a:solidFill>
                            <a:srgbClr val="EFFFEF"/>
                          </a:solidFill>
                        </wps:spPr>
                        <wps:bodyPr wrap="square" lIns="0" tIns="0" rIns="0" bIns="0" rtlCol="0">
                          <a:noAutofit/>
                        </wps:bodyPr>
                      </wps:wsp>
                      <wps:wsp>
                        <wps:cNvPr id="119" name="Graphic 119"/>
                        <wps:cNvSpPr/>
                        <wps:spPr>
                          <a:xfrm>
                            <a:off x="398495" y="181849"/>
                            <a:ext cx="285115" cy="92710"/>
                          </a:xfrm>
                          <a:custGeom>
                            <a:avLst/>
                            <a:gdLst/>
                            <a:ahLst/>
                            <a:cxnLst/>
                            <a:rect l="l" t="t" r="r" b="b"/>
                            <a:pathLst>
                              <a:path w="285115" h="92710">
                                <a:moveTo>
                                  <a:pt x="259914" y="0"/>
                                </a:moveTo>
                                <a:lnTo>
                                  <a:pt x="25037" y="0"/>
                                </a:lnTo>
                                <a:lnTo>
                                  <a:pt x="15291" y="1967"/>
                                </a:lnTo>
                                <a:lnTo>
                                  <a:pt x="7333" y="7333"/>
                                </a:lnTo>
                                <a:lnTo>
                                  <a:pt x="1967" y="15291"/>
                                </a:lnTo>
                                <a:lnTo>
                                  <a:pt x="0" y="25037"/>
                                </a:lnTo>
                                <a:lnTo>
                                  <a:pt x="0" y="67076"/>
                                </a:lnTo>
                                <a:lnTo>
                                  <a:pt x="1967" y="76822"/>
                                </a:lnTo>
                                <a:lnTo>
                                  <a:pt x="7333" y="84780"/>
                                </a:lnTo>
                                <a:lnTo>
                                  <a:pt x="15291" y="90146"/>
                                </a:lnTo>
                                <a:lnTo>
                                  <a:pt x="25037" y="92113"/>
                                </a:lnTo>
                                <a:lnTo>
                                  <a:pt x="259914" y="92113"/>
                                </a:lnTo>
                                <a:lnTo>
                                  <a:pt x="269660" y="90146"/>
                                </a:lnTo>
                                <a:lnTo>
                                  <a:pt x="277618" y="84780"/>
                                </a:lnTo>
                                <a:lnTo>
                                  <a:pt x="282984" y="76822"/>
                                </a:lnTo>
                                <a:lnTo>
                                  <a:pt x="284951" y="67076"/>
                                </a:lnTo>
                                <a:lnTo>
                                  <a:pt x="284951" y="25037"/>
                                </a:lnTo>
                                <a:lnTo>
                                  <a:pt x="282984" y="15291"/>
                                </a:lnTo>
                                <a:lnTo>
                                  <a:pt x="277618" y="7333"/>
                                </a:lnTo>
                                <a:lnTo>
                                  <a:pt x="269660" y="1967"/>
                                </a:lnTo>
                                <a:lnTo>
                                  <a:pt x="259914" y="0"/>
                                </a:lnTo>
                                <a:close/>
                              </a:path>
                            </a:pathLst>
                          </a:custGeom>
                          <a:ln w="2503">
                            <a:solidFill>
                              <a:srgbClr val="000000"/>
                            </a:solidFill>
                            <a:prstDash val="solid"/>
                          </a:ln>
                        </wps:spPr>
                        <wps:bodyPr wrap="square" lIns="0" tIns="0" rIns="0" bIns="0" rtlCol="0">
                          <a:noAutofit/>
                        </wps:bodyPr>
                      </wps:wsp>
                      <wps:wsp>
                        <wps:cNvPr id="120" name="Graphic 120"/>
                        <wps:cNvSpPr/>
                        <wps:spPr>
                          <a:xfrm>
                            <a:off x="795738" y="181849"/>
                            <a:ext cx="285115" cy="89535"/>
                          </a:xfrm>
                          <a:custGeom>
                            <a:avLst/>
                            <a:gdLst/>
                            <a:ahLst/>
                            <a:cxnLst/>
                            <a:rect l="l" t="t" r="r" b="b"/>
                            <a:pathLst>
                              <a:path w="285115" h="89535">
                                <a:moveTo>
                                  <a:pt x="259914"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6"/>
                                </a:lnTo>
                                <a:lnTo>
                                  <a:pt x="259914" y="89046"/>
                                </a:lnTo>
                                <a:lnTo>
                                  <a:pt x="269660" y="87079"/>
                                </a:lnTo>
                                <a:lnTo>
                                  <a:pt x="277618" y="81713"/>
                                </a:lnTo>
                                <a:lnTo>
                                  <a:pt x="282984" y="73755"/>
                                </a:lnTo>
                                <a:lnTo>
                                  <a:pt x="284951" y="64009"/>
                                </a:lnTo>
                                <a:lnTo>
                                  <a:pt x="284951" y="25037"/>
                                </a:lnTo>
                                <a:lnTo>
                                  <a:pt x="282984" y="15291"/>
                                </a:lnTo>
                                <a:lnTo>
                                  <a:pt x="277618" y="7333"/>
                                </a:lnTo>
                                <a:lnTo>
                                  <a:pt x="269660" y="1967"/>
                                </a:lnTo>
                                <a:lnTo>
                                  <a:pt x="259914" y="0"/>
                                </a:lnTo>
                                <a:close/>
                              </a:path>
                            </a:pathLst>
                          </a:custGeom>
                          <a:solidFill>
                            <a:srgbClr val="EFFFEF"/>
                          </a:solidFill>
                        </wps:spPr>
                        <wps:bodyPr wrap="square" lIns="0" tIns="0" rIns="0" bIns="0" rtlCol="0">
                          <a:noAutofit/>
                        </wps:bodyPr>
                      </wps:wsp>
                      <wps:wsp>
                        <wps:cNvPr id="121" name="Graphic 121"/>
                        <wps:cNvSpPr/>
                        <wps:spPr>
                          <a:xfrm>
                            <a:off x="795738" y="181849"/>
                            <a:ext cx="285115" cy="89535"/>
                          </a:xfrm>
                          <a:custGeom>
                            <a:avLst/>
                            <a:gdLst/>
                            <a:ahLst/>
                            <a:cxnLst/>
                            <a:rect l="l" t="t" r="r" b="b"/>
                            <a:pathLst>
                              <a:path w="285115" h="89535">
                                <a:moveTo>
                                  <a:pt x="259914"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6"/>
                                </a:lnTo>
                                <a:lnTo>
                                  <a:pt x="259914" y="89046"/>
                                </a:lnTo>
                                <a:lnTo>
                                  <a:pt x="269660" y="87079"/>
                                </a:lnTo>
                                <a:lnTo>
                                  <a:pt x="277618" y="81713"/>
                                </a:lnTo>
                                <a:lnTo>
                                  <a:pt x="282984" y="73755"/>
                                </a:lnTo>
                                <a:lnTo>
                                  <a:pt x="284951" y="64009"/>
                                </a:lnTo>
                                <a:lnTo>
                                  <a:pt x="284951" y="25037"/>
                                </a:lnTo>
                                <a:lnTo>
                                  <a:pt x="282984" y="15291"/>
                                </a:lnTo>
                                <a:lnTo>
                                  <a:pt x="277618" y="7333"/>
                                </a:lnTo>
                                <a:lnTo>
                                  <a:pt x="269660" y="1967"/>
                                </a:lnTo>
                                <a:lnTo>
                                  <a:pt x="259914" y="0"/>
                                </a:lnTo>
                                <a:close/>
                              </a:path>
                            </a:pathLst>
                          </a:custGeom>
                          <a:ln w="2503">
                            <a:solidFill>
                              <a:srgbClr val="000000"/>
                            </a:solidFill>
                            <a:prstDash val="solid"/>
                          </a:ln>
                        </wps:spPr>
                        <wps:bodyPr wrap="square" lIns="0" tIns="0" rIns="0" bIns="0" rtlCol="0">
                          <a:noAutofit/>
                        </wps:bodyPr>
                      </wps:wsp>
                      <wps:wsp>
                        <wps:cNvPr id="122" name="Graphic 122"/>
                        <wps:cNvSpPr/>
                        <wps:spPr>
                          <a:xfrm>
                            <a:off x="1251" y="365513"/>
                            <a:ext cx="285115" cy="90805"/>
                          </a:xfrm>
                          <a:custGeom>
                            <a:avLst/>
                            <a:gdLst/>
                            <a:ahLst/>
                            <a:cxnLst/>
                            <a:rect l="l" t="t" r="r" b="b"/>
                            <a:pathLst>
                              <a:path w="285115" h="90805">
                                <a:moveTo>
                                  <a:pt x="259914" y="0"/>
                                </a:moveTo>
                                <a:lnTo>
                                  <a:pt x="25037" y="0"/>
                                </a:lnTo>
                                <a:lnTo>
                                  <a:pt x="15291" y="1967"/>
                                </a:lnTo>
                                <a:lnTo>
                                  <a:pt x="7333" y="7333"/>
                                </a:lnTo>
                                <a:lnTo>
                                  <a:pt x="1967" y="15291"/>
                                </a:lnTo>
                                <a:lnTo>
                                  <a:pt x="0" y="25037"/>
                                </a:lnTo>
                                <a:lnTo>
                                  <a:pt x="0" y="65555"/>
                                </a:lnTo>
                                <a:lnTo>
                                  <a:pt x="1967" y="75300"/>
                                </a:lnTo>
                                <a:lnTo>
                                  <a:pt x="7333" y="83259"/>
                                </a:lnTo>
                                <a:lnTo>
                                  <a:pt x="15291" y="88624"/>
                                </a:lnTo>
                                <a:lnTo>
                                  <a:pt x="25037" y="90592"/>
                                </a:lnTo>
                                <a:lnTo>
                                  <a:pt x="259914" y="90592"/>
                                </a:lnTo>
                                <a:lnTo>
                                  <a:pt x="269660" y="88624"/>
                                </a:lnTo>
                                <a:lnTo>
                                  <a:pt x="277618" y="83259"/>
                                </a:lnTo>
                                <a:lnTo>
                                  <a:pt x="282984" y="75300"/>
                                </a:lnTo>
                                <a:lnTo>
                                  <a:pt x="284951" y="65555"/>
                                </a:lnTo>
                                <a:lnTo>
                                  <a:pt x="284951" y="25037"/>
                                </a:lnTo>
                                <a:lnTo>
                                  <a:pt x="282984" y="15291"/>
                                </a:lnTo>
                                <a:lnTo>
                                  <a:pt x="277618" y="7333"/>
                                </a:lnTo>
                                <a:lnTo>
                                  <a:pt x="269660" y="1967"/>
                                </a:lnTo>
                                <a:lnTo>
                                  <a:pt x="259914" y="0"/>
                                </a:lnTo>
                                <a:close/>
                              </a:path>
                            </a:pathLst>
                          </a:custGeom>
                          <a:solidFill>
                            <a:srgbClr val="EFFFEF"/>
                          </a:solidFill>
                        </wps:spPr>
                        <wps:bodyPr wrap="square" lIns="0" tIns="0" rIns="0" bIns="0" rtlCol="0">
                          <a:noAutofit/>
                        </wps:bodyPr>
                      </wps:wsp>
                      <wps:wsp>
                        <wps:cNvPr id="123" name="Graphic 123"/>
                        <wps:cNvSpPr/>
                        <wps:spPr>
                          <a:xfrm>
                            <a:off x="1251" y="365513"/>
                            <a:ext cx="285115" cy="90805"/>
                          </a:xfrm>
                          <a:custGeom>
                            <a:avLst/>
                            <a:gdLst/>
                            <a:ahLst/>
                            <a:cxnLst/>
                            <a:rect l="l" t="t" r="r" b="b"/>
                            <a:pathLst>
                              <a:path w="285115" h="90805">
                                <a:moveTo>
                                  <a:pt x="259914" y="0"/>
                                </a:moveTo>
                                <a:lnTo>
                                  <a:pt x="25037" y="0"/>
                                </a:lnTo>
                                <a:lnTo>
                                  <a:pt x="15291" y="1967"/>
                                </a:lnTo>
                                <a:lnTo>
                                  <a:pt x="7333" y="7333"/>
                                </a:lnTo>
                                <a:lnTo>
                                  <a:pt x="1967" y="15291"/>
                                </a:lnTo>
                                <a:lnTo>
                                  <a:pt x="0" y="25037"/>
                                </a:lnTo>
                                <a:lnTo>
                                  <a:pt x="0" y="65555"/>
                                </a:lnTo>
                                <a:lnTo>
                                  <a:pt x="1967" y="75300"/>
                                </a:lnTo>
                                <a:lnTo>
                                  <a:pt x="7333" y="83259"/>
                                </a:lnTo>
                                <a:lnTo>
                                  <a:pt x="15291" y="88624"/>
                                </a:lnTo>
                                <a:lnTo>
                                  <a:pt x="25037" y="90592"/>
                                </a:lnTo>
                                <a:lnTo>
                                  <a:pt x="259914" y="90592"/>
                                </a:lnTo>
                                <a:lnTo>
                                  <a:pt x="269660" y="88624"/>
                                </a:lnTo>
                                <a:lnTo>
                                  <a:pt x="277618" y="83259"/>
                                </a:lnTo>
                                <a:lnTo>
                                  <a:pt x="282984" y="75300"/>
                                </a:lnTo>
                                <a:lnTo>
                                  <a:pt x="284951" y="65555"/>
                                </a:lnTo>
                                <a:lnTo>
                                  <a:pt x="284951" y="25037"/>
                                </a:lnTo>
                                <a:lnTo>
                                  <a:pt x="282984" y="15291"/>
                                </a:lnTo>
                                <a:lnTo>
                                  <a:pt x="277618" y="7333"/>
                                </a:lnTo>
                                <a:lnTo>
                                  <a:pt x="269660" y="1967"/>
                                </a:lnTo>
                                <a:lnTo>
                                  <a:pt x="259914" y="0"/>
                                </a:lnTo>
                                <a:close/>
                              </a:path>
                            </a:pathLst>
                          </a:custGeom>
                          <a:ln w="2503">
                            <a:solidFill>
                              <a:srgbClr val="000000"/>
                            </a:solidFill>
                            <a:prstDash val="solid"/>
                          </a:ln>
                        </wps:spPr>
                        <wps:bodyPr wrap="square" lIns="0" tIns="0" rIns="0" bIns="0" rtlCol="0">
                          <a:noAutofit/>
                        </wps:bodyPr>
                      </wps:wsp>
                      <wps:wsp>
                        <wps:cNvPr id="124" name="Graphic 124"/>
                        <wps:cNvSpPr/>
                        <wps:spPr>
                          <a:xfrm>
                            <a:off x="398495" y="365513"/>
                            <a:ext cx="285115" cy="89535"/>
                          </a:xfrm>
                          <a:custGeom>
                            <a:avLst/>
                            <a:gdLst/>
                            <a:ahLst/>
                            <a:cxnLst/>
                            <a:rect l="l" t="t" r="r" b="b"/>
                            <a:pathLst>
                              <a:path w="285115" h="89535">
                                <a:moveTo>
                                  <a:pt x="259914"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7"/>
                                </a:lnTo>
                                <a:lnTo>
                                  <a:pt x="259914" y="89047"/>
                                </a:lnTo>
                                <a:lnTo>
                                  <a:pt x="269660" y="87079"/>
                                </a:lnTo>
                                <a:lnTo>
                                  <a:pt x="277618" y="81713"/>
                                </a:lnTo>
                                <a:lnTo>
                                  <a:pt x="282984" y="73755"/>
                                </a:lnTo>
                                <a:lnTo>
                                  <a:pt x="284951" y="64009"/>
                                </a:lnTo>
                                <a:lnTo>
                                  <a:pt x="284951" y="25037"/>
                                </a:lnTo>
                                <a:lnTo>
                                  <a:pt x="282984" y="15291"/>
                                </a:lnTo>
                                <a:lnTo>
                                  <a:pt x="277618" y="7333"/>
                                </a:lnTo>
                                <a:lnTo>
                                  <a:pt x="269660" y="1967"/>
                                </a:lnTo>
                                <a:lnTo>
                                  <a:pt x="259914" y="0"/>
                                </a:lnTo>
                                <a:close/>
                              </a:path>
                            </a:pathLst>
                          </a:custGeom>
                          <a:solidFill>
                            <a:srgbClr val="EFFFEF"/>
                          </a:solidFill>
                        </wps:spPr>
                        <wps:bodyPr wrap="square" lIns="0" tIns="0" rIns="0" bIns="0" rtlCol="0">
                          <a:noAutofit/>
                        </wps:bodyPr>
                      </wps:wsp>
                      <wps:wsp>
                        <wps:cNvPr id="125" name="Graphic 125"/>
                        <wps:cNvSpPr/>
                        <wps:spPr>
                          <a:xfrm>
                            <a:off x="398495" y="365513"/>
                            <a:ext cx="285115" cy="89535"/>
                          </a:xfrm>
                          <a:custGeom>
                            <a:avLst/>
                            <a:gdLst/>
                            <a:ahLst/>
                            <a:cxnLst/>
                            <a:rect l="l" t="t" r="r" b="b"/>
                            <a:pathLst>
                              <a:path w="285115" h="89535">
                                <a:moveTo>
                                  <a:pt x="259914"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7"/>
                                </a:lnTo>
                                <a:lnTo>
                                  <a:pt x="259914" y="89047"/>
                                </a:lnTo>
                                <a:lnTo>
                                  <a:pt x="269660" y="87079"/>
                                </a:lnTo>
                                <a:lnTo>
                                  <a:pt x="277618" y="81713"/>
                                </a:lnTo>
                                <a:lnTo>
                                  <a:pt x="282984" y="73755"/>
                                </a:lnTo>
                                <a:lnTo>
                                  <a:pt x="284951" y="64009"/>
                                </a:lnTo>
                                <a:lnTo>
                                  <a:pt x="284951" y="25037"/>
                                </a:lnTo>
                                <a:lnTo>
                                  <a:pt x="282984" y="15291"/>
                                </a:lnTo>
                                <a:lnTo>
                                  <a:pt x="277618" y="7333"/>
                                </a:lnTo>
                                <a:lnTo>
                                  <a:pt x="269660" y="1967"/>
                                </a:lnTo>
                                <a:lnTo>
                                  <a:pt x="259914" y="0"/>
                                </a:lnTo>
                                <a:close/>
                              </a:path>
                            </a:pathLst>
                          </a:custGeom>
                          <a:ln w="2503">
                            <a:solidFill>
                              <a:srgbClr val="000000"/>
                            </a:solidFill>
                            <a:prstDash val="solid"/>
                          </a:ln>
                        </wps:spPr>
                        <wps:bodyPr wrap="square" lIns="0" tIns="0" rIns="0" bIns="0" rtlCol="0">
                          <a:noAutofit/>
                        </wps:bodyPr>
                      </wps:wsp>
                      <wps:wsp>
                        <wps:cNvPr id="126" name="Graphic 126"/>
                        <wps:cNvSpPr/>
                        <wps:spPr>
                          <a:xfrm>
                            <a:off x="795738" y="362447"/>
                            <a:ext cx="285115" cy="89535"/>
                          </a:xfrm>
                          <a:custGeom>
                            <a:avLst/>
                            <a:gdLst/>
                            <a:ahLst/>
                            <a:cxnLst/>
                            <a:rect l="l" t="t" r="r" b="b"/>
                            <a:pathLst>
                              <a:path w="285115" h="89535">
                                <a:moveTo>
                                  <a:pt x="259914"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7"/>
                                </a:lnTo>
                                <a:lnTo>
                                  <a:pt x="259914" y="89047"/>
                                </a:lnTo>
                                <a:lnTo>
                                  <a:pt x="269660" y="87079"/>
                                </a:lnTo>
                                <a:lnTo>
                                  <a:pt x="277618" y="81713"/>
                                </a:lnTo>
                                <a:lnTo>
                                  <a:pt x="282984" y="73755"/>
                                </a:lnTo>
                                <a:lnTo>
                                  <a:pt x="284951" y="64009"/>
                                </a:lnTo>
                                <a:lnTo>
                                  <a:pt x="284951" y="25037"/>
                                </a:lnTo>
                                <a:lnTo>
                                  <a:pt x="282984" y="15291"/>
                                </a:lnTo>
                                <a:lnTo>
                                  <a:pt x="277618" y="7333"/>
                                </a:lnTo>
                                <a:lnTo>
                                  <a:pt x="269660" y="1967"/>
                                </a:lnTo>
                                <a:lnTo>
                                  <a:pt x="259914" y="0"/>
                                </a:lnTo>
                                <a:close/>
                              </a:path>
                            </a:pathLst>
                          </a:custGeom>
                          <a:solidFill>
                            <a:srgbClr val="EFFFEF"/>
                          </a:solidFill>
                        </wps:spPr>
                        <wps:bodyPr wrap="square" lIns="0" tIns="0" rIns="0" bIns="0" rtlCol="0">
                          <a:noAutofit/>
                        </wps:bodyPr>
                      </wps:wsp>
                      <wps:wsp>
                        <wps:cNvPr id="127" name="Graphic 127"/>
                        <wps:cNvSpPr/>
                        <wps:spPr>
                          <a:xfrm>
                            <a:off x="795738" y="362447"/>
                            <a:ext cx="285115" cy="89535"/>
                          </a:xfrm>
                          <a:custGeom>
                            <a:avLst/>
                            <a:gdLst/>
                            <a:ahLst/>
                            <a:cxnLst/>
                            <a:rect l="l" t="t" r="r" b="b"/>
                            <a:pathLst>
                              <a:path w="285115" h="89535">
                                <a:moveTo>
                                  <a:pt x="259914" y="0"/>
                                </a:moveTo>
                                <a:lnTo>
                                  <a:pt x="25037" y="0"/>
                                </a:lnTo>
                                <a:lnTo>
                                  <a:pt x="15291" y="1967"/>
                                </a:lnTo>
                                <a:lnTo>
                                  <a:pt x="7333" y="7333"/>
                                </a:lnTo>
                                <a:lnTo>
                                  <a:pt x="1967" y="15291"/>
                                </a:lnTo>
                                <a:lnTo>
                                  <a:pt x="0" y="25037"/>
                                </a:lnTo>
                                <a:lnTo>
                                  <a:pt x="0" y="64009"/>
                                </a:lnTo>
                                <a:lnTo>
                                  <a:pt x="1967" y="73755"/>
                                </a:lnTo>
                                <a:lnTo>
                                  <a:pt x="7333" y="81713"/>
                                </a:lnTo>
                                <a:lnTo>
                                  <a:pt x="15291" y="87079"/>
                                </a:lnTo>
                                <a:lnTo>
                                  <a:pt x="25037" y="89047"/>
                                </a:lnTo>
                                <a:lnTo>
                                  <a:pt x="259914" y="89047"/>
                                </a:lnTo>
                                <a:lnTo>
                                  <a:pt x="269660" y="87079"/>
                                </a:lnTo>
                                <a:lnTo>
                                  <a:pt x="277618" y="81713"/>
                                </a:lnTo>
                                <a:lnTo>
                                  <a:pt x="282984" y="73755"/>
                                </a:lnTo>
                                <a:lnTo>
                                  <a:pt x="284951" y="64009"/>
                                </a:lnTo>
                                <a:lnTo>
                                  <a:pt x="284951" y="25037"/>
                                </a:lnTo>
                                <a:lnTo>
                                  <a:pt x="282984" y="15291"/>
                                </a:lnTo>
                                <a:lnTo>
                                  <a:pt x="277618" y="7333"/>
                                </a:lnTo>
                                <a:lnTo>
                                  <a:pt x="269660" y="1967"/>
                                </a:lnTo>
                                <a:lnTo>
                                  <a:pt x="259914" y="0"/>
                                </a:lnTo>
                                <a:close/>
                              </a:path>
                            </a:pathLst>
                          </a:custGeom>
                          <a:ln w="2503">
                            <a:solidFill>
                              <a:srgbClr val="000000"/>
                            </a:solidFill>
                            <a:prstDash val="solid"/>
                          </a:ln>
                        </wps:spPr>
                        <wps:bodyPr wrap="square" lIns="0" tIns="0" rIns="0" bIns="0" rtlCol="0">
                          <a:noAutofit/>
                        </wps:bodyPr>
                      </wps:wsp>
                      <pic:pic xmlns:pic="http://schemas.openxmlformats.org/drawingml/2006/picture">
                        <pic:nvPicPr>
                          <pic:cNvPr id="128" name="Image 128"/>
                          <pic:cNvPicPr/>
                        </pic:nvPicPr>
                        <pic:blipFill>
                          <a:blip r:embed="rId7" cstate="print"/>
                          <a:stretch>
                            <a:fillRect/>
                          </a:stretch>
                        </pic:blipFill>
                        <pic:spPr>
                          <a:xfrm>
                            <a:off x="133388" y="44523"/>
                            <a:ext cx="244365" cy="132164"/>
                          </a:xfrm>
                          <a:prstGeom prst="rect">
                            <a:avLst/>
                          </a:prstGeom>
                        </pic:spPr>
                      </pic:pic>
                      <wps:wsp>
                        <wps:cNvPr id="129" name="Graphic 129"/>
                        <wps:cNvSpPr/>
                        <wps:spPr>
                          <a:xfrm>
                            <a:off x="540971" y="91550"/>
                            <a:ext cx="1270" cy="60325"/>
                          </a:xfrm>
                          <a:custGeom>
                            <a:avLst/>
                            <a:gdLst/>
                            <a:ahLst/>
                            <a:cxnLst/>
                            <a:rect l="l" t="t" r="r" b="b"/>
                            <a:pathLst>
                              <a:path h="60325">
                                <a:moveTo>
                                  <a:pt x="0" y="0"/>
                                </a:moveTo>
                                <a:lnTo>
                                  <a:pt x="0" y="60254"/>
                                </a:lnTo>
                              </a:path>
                            </a:pathLst>
                          </a:custGeom>
                          <a:ln w="2503">
                            <a:solidFill>
                              <a:srgbClr val="000000"/>
                            </a:solidFill>
                            <a:prstDash val="solid"/>
                          </a:ln>
                        </wps:spPr>
                        <wps:bodyPr wrap="square" lIns="0" tIns="0" rIns="0" bIns="0" rtlCol="0">
                          <a:noAutofit/>
                        </wps:bodyPr>
                      </wps:wsp>
                      <wps:wsp>
                        <wps:cNvPr id="130" name="Graphic 130"/>
                        <wps:cNvSpPr/>
                        <wps:spPr>
                          <a:xfrm>
                            <a:off x="531884" y="151805"/>
                            <a:ext cx="18415" cy="24130"/>
                          </a:xfrm>
                          <a:custGeom>
                            <a:avLst/>
                            <a:gdLst/>
                            <a:ahLst/>
                            <a:cxnLst/>
                            <a:rect l="l" t="t" r="r" b="b"/>
                            <a:pathLst>
                              <a:path w="18415" h="24130">
                                <a:moveTo>
                                  <a:pt x="18174" y="0"/>
                                </a:moveTo>
                                <a:lnTo>
                                  <a:pt x="0" y="0"/>
                                </a:lnTo>
                                <a:lnTo>
                                  <a:pt x="4366" y="7972"/>
                                </a:lnTo>
                                <a:lnTo>
                                  <a:pt x="8379" y="20729"/>
                                </a:lnTo>
                                <a:lnTo>
                                  <a:pt x="9087" y="23631"/>
                                </a:lnTo>
                                <a:lnTo>
                                  <a:pt x="9795" y="20729"/>
                                </a:lnTo>
                                <a:lnTo>
                                  <a:pt x="13807" y="7972"/>
                                </a:lnTo>
                                <a:lnTo>
                                  <a:pt x="18174" y="0"/>
                                </a:lnTo>
                                <a:close/>
                              </a:path>
                            </a:pathLst>
                          </a:custGeom>
                          <a:solidFill>
                            <a:srgbClr val="000000"/>
                          </a:solidFill>
                        </wps:spPr>
                        <wps:bodyPr wrap="square" lIns="0" tIns="0" rIns="0" bIns="0" rtlCol="0">
                          <a:noAutofit/>
                        </wps:bodyPr>
                      </wps:wsp>
                      <wps:wsp>
                        <wps:cNvPr id="131" name="Graphic 131"/>
                        <wps:cNvSpPr/>
                        <wps:spPr>
                          <a:xfrm>
                            <a:off x="531884" y="151805"/>
                            <a:ext cx="18415" cy="24130"/>
                          </a:xfrm>
                          <a:custGeom>
                            <a:avLst/>
                            <a:gdLst/>
                            <a:ahLst/>
                            <a:cxnLst/>
                            <a:rect l="l" t="t" r="r" b="b"/>
                            <a:pathLst>
                              <a:path w="18415" h="24130">
                                <a:moveTo>
                                  <a:pt x="9087" y="23631"/>
                                </a:moveTo>
                                <a:lnTo>
                                  <a:pt x="9795" y="20729"/>
                                </a:lnTo>
                                <a:lnTo>
                                  <a:pt x="13807" y="7972"/>
                                </a:lnTo>
                                <a:lnTo>
                                  <a:pt x="18174" y="0"/>
                                </a:lnTo>
                                <a:lnTo>
                                  <a:pt x="0" y="0"/>
                                </a:lnTo>
                                <a:lnTo>
                                  <a:pt x="4366" y="7972"/>
                                </a:lnTo>
                                <a:lnTo>
                                  <a:pt x="8379" y="20729"/>
                                </a:lnTo>
                                <a:lnTo>
                                  <a:pt x="9087" y="23631"/>
                                </a:lnTo>
                                <a:close/>
                              </a:path>
                            </a:pathLst>
                          </a:custGeom>
                          <a:ln w="2503">
                            <a:solidFill>
                              <a:srgbClr val="000000"/>
                            </a:solidFill>
                            <a:prstDash val="solid"/>
                          </a:ln>
                        </wps:spPr>
                        <wps:bodyPr wrap="square" lIns="0" tIns="0" rIns="0" bIns="0" rtlCol="0">
                          <a:noAutofit/>
                        </wps:bodyPr>
                      </wps:wsp>
                      <pic:pic xmlns:pic="http://schemas.openxmlformats.org/drawingml/2006/picture">
                        <pic:nvPicPr>
                          <pic:cNvPr id="132" name="Image 132"/>
                          <pic:cNvPicPr/>
                        </pic:nvPicPr>
                        <pic:blipFill>
                          <a:blip r:embed="rId8" cstate="print"/>
                          <a:stretch>
                            <a:fillRect/>
                          </a:stretch>
                        </pic:blipFill>
                        <pic:spPr>
                          <a:xfrm>
                            <a:off x="704188" y="44523"/>
                            <a:ext cx="244365" cy="132164"/>
                          </a:xfrm>
                          <a:prstGeom prst="rect">
                            <a:avLst/>
                          </a:prstGeom>
                        </pic:spPr>
                      </pic:pic>
                      <wps:wsp>
                        <wps:cNvPr id="133" name="Graphic 133"/>
                        <wps:cNvSpPr/>
                        <wps:spPr>
                          <a:xfrm>
                            <a:off x="143727" y="275214"/>
                            <a:ext cx="1270" cy="60325"/>
                          </a:xfrm>
                          <a:custGeom>
                            <a:avLst/>
                            <a:gdLst/>
                            <a:ahLst/>
                            <a:cxnLst/>
                            <a:rect l="l" t="t" r="r" b="b"/>
                            <a:pathLst>
                              <a:path h="60325">
                                <a:moveTo>
                                  <a:pt x="0" y="0"/>
                                </a:moveTo>
                                <a:lnTo>
                                  <a:pt x="0" y="60254"/>
                                </a:lnTo>
                              </a:path>
                            </a:pathLst>
                          </a:custGeom>
                          <a:ln w="2503">
                            <a:solidFill>
                              <a:srgbClr val="000000"/>
                            </a:solidFill>
                            <a:prstDash val="solid"/>
                          </a:ln>
                        </wps:spPr>
                        <wps:bodyPr wrap="square" lIns="0" tIns="0" rIns="0" bIns="0" rtlCol="0">
                          <a:noAutofit/>
                        </wps:bodyPr>
                      </wps:wsp>
                      <wps:wsp>
                        <wps:cNvPr id="134" name="Graphic 134"/>
                        <wps:cNvSpPr/>
                        <wps:spPr>
                          <a:xfrm>
                            <a:off x="134640" y="335469"/>
                            <a:ext cx="18415" cy="24130"/>
                          </a:xfrm>
                          <a:custGeom>
                            <a:avLst/>
                            <a:gdLst/>
                            <a:ahLst/>
                            <a:cxnLst/>
                            <a:rect l="l" t="t" r="r" b="b"/>
                            <a:pathLst>
                              <a:path w="18415" h="24130">
                                <a:moveTo>
                                  <a:pt x="18174" y="0"/>
                                </a:moveTo>
                                <a:lnTo>
                                  <a:pt x="0" y="0"/>
                                </a:lnTo>
                                <a:lnTo>
                                  <a:pt x="4366" y="7972"/>
                                </a:lnTo>
                                <a:lnTo>
                                  <a:pt x="8379" y="20729"/>
                                </a:lnTo>
                                <a:lnTo>
                                  <a:pt x="9087" y="23631"/>
                                </a:lnTo>
                                <a:lnTo>
                                  <a:pt x="9795" y="20729"/>
                                </a:lnTo>
                                <a:lnTo>
                                  <a:pt x="13807" y="7972"/>
                                </a:lnTo>
                                <a:lnTo>
                                  <a:pt x="18174" y="0"/>
                                </a:lnTo>
                                <a:close/>
                              </a:path>
                            </a:pathLst>
                          </a:custGeom>
                          <a:solidFill>
                            <a:srgbClr val="000000"/>
                          </a:solidFill>
                        </wps:spPr>
                        <wps:bodyPr wrap="square" lIns="0" tIns="0" rIns="0" bIns="0" rtlCol="0">
                          <a:noAutofit/>
                        </wps:bodyPr>
                      </wps:wsp>
                      <wps:wsp>
                        <wps:cNvPr id="135" name="Graphic 135"/>
                        <wps:cNvSpPr/>
                        <wps:spPr>
                          <a:xfrm>
                            <a:off x="134640" y="335469"/>
                            <a:ext cx="18415" cy="24130"/>
                          </a:xfrm>
                          <a:custGeom>
                            <a:avLst/>
                            <a:gdLst/>
                            <a:ahLst/>
                            <a:cxnLst/>
                            <a:rect l="l" t="t" r="r" b="b"/>
                            <a:pathLst>
                              <a:path w="18415" h="24130">
                                <a:moveTo>
                                  <a:pt x="9087" y="23631"/>
                                </a:moveTo>
                                <a:lnTo>
                                  <a:pt x="9795" y="20729"/>
                                </a:lnTo>
                                <a:lnTo>
                                  <a:pt x="13807" y="7972"/>
                                </a:lnTo>
                                <a:lnTo>
                                  <a:pt x="18174" y="0"/>
                                </a:lnTo>
                                <a:lnTo>
                                  <a:pt x="0" y="0"/>
                                </a:lnTo>
                                <a:lnTo>
                                  <a:pt x="4366" y="7972"/>
                                </a:lnTo>
                                <a:lnTo>
                                  <a:pt x="8379" y="20729"/>
                                </a:lnTo>
                                <a:lnTo>
                                  <a:pt x="9087" y="23631"/>
                                </a:lnTo>
                                <a:close/>
                              </a:path>
                            </a:pathLst>
                          </a:custGeom>
                          <a:ln w="2503">
                            <a:solidFill>
                              <a:srgbClr val="000000"/>
                            </a:solidFill>
                            <a:prstDash val="solid"/>
                          </a:ln>
                        </wps:spPr>
                        <wps:bodyPr wrap="square" lIns="0" tIns="0" rIns="0" bIns="0" rtlCol="0">
                          <a:noAutofit/>
                        </wps:bodyPr>
                      </wps:wsp>
                      <wps:wsp>
                        <wps:cNvPr id="136" name="Graphic 136"/>
                        <wps:cNvSpPr/>
                        <wps:spPr>
                          <a:xfrm>
                            <a:off x="540971" y="275214"/>
                            <a:ext cx="1270" cy="60325"/>
                          </a:xfrm>
                          <a:custGeom>
                            <a:avLst/>
                            <a:gdLst/>
                            <a:ahLst/>
                            <a:cxnLst/>
                            <a:rect l="l" t="t" r="r" b="b"/>
                            <a:pathLst>
                              <a:path h="60325">
                                <a:moveTo>
                                  <a:pt x="0" y="0"/>
                                </a:moveTo>
                                <a:lnTo>
                                  <a:pt x="0" y="60254"/>
                                </a:lnTo>
                              </a:path>
                            </a:pathLst>
                          </a:custGeom>
                          <a:ln w="2503">
                            <a:solidFill>
                              <a:srgbClr val="000000"/>
                            </a:solidFill>
                            <a:prstDash val="solid"/>
                          </a:ln>
                        </wps:spPr>
                        <wps:bodyPr wrap="square" lIns="0" tIns="0" rIns="0" bIns="0" rtlCol="0">
                          <a:noAutofit/>
                        </wps:bodyPr>
                      </wps:wsp>
                      <wps:wsp>
                        <wps:cNvPr id="137" name="Graphic 137"/>
                        <wps:cNvSpPr/>
                        <wps:spPr>
                          <a:xfrm>
                            <a:off x="531884" y="335469"/>
                            <a:ext cx="18415" cy="24130"/>
                          </a:xfrm>
                          <a:custGeom>
                            <a:avLst/>
                            <a:gdLst/>
                            <a:ahLst/>
                            <a:cxnLst/>
                            <a:rect l="l" t="t" r="r" b="b"/>
                            <a:pathLst>
                              <a:path w="18415" h="24130">
                                <a:moveTo>
                                  <a:pt x="18174" y="0"/>
                                </a:moveTo>
                                <a:lnTo>
                                  <a:pt x="0" y="0"/>
                                </a:lnTo>
                                <a:lnTo>
                                  <a:pt x="4366" y="7972"/>
                                </a:lnTo>
                                <a:lnTo>
                                  <a:pt x="8379" y="20729"/>
                                </a:lnTo>
                                <a:lnTo>
                                  <a:pt x="9087" y="23631"/>
                                </a:lnTo>
                                <a:lnTo>
                                  <a:pt x="9795" y="20729"/>
                                </a:lnTo>
                                <a:lnTo>
                                  <a:pt x="13807" y="7972"/>
                                </a:lnTo>
                                <a:lnTo>
                                  <a:pt x="18174" y="0"/>
                                </a:lnTo>
                                <a:close/>
                              </a:path>
                            </a:pathLst>
                          </a:custGeom>
                          <a:solidFill>
                            <a:srgbClr val="000000"/>
                          </a:solidFill>
                        </wps:spPr>
                        <wps:bodyPr wrap="square" lIns="0" tIns="0" rIns="0" bIns="0" rtlCol="0">
                          <a:noAutofit/>
                        </wps:bodyPr>
                      </wps:wsp>
                      <wps:wsp>
                        <wps:cNvPr id="138" name="Graphic 138"/>
                        <wps:cNvSpPr/>
                        <wps:spPr>
                          <a:xfrm>
                            <a:off x="531884" y="335469"/>
                            <a:ext cx="18415" cy="24130"/>
                          </a:xfrm>
                          <a:custGeom>
                            <a:avLst/>
                            <a:gdLst/>
                            <a:ahLst/>
                            <a:cxnLst/>
                            <a:rect l="l" t="t" r="r" b="b"/>
                            <a:pathLst>
                              <a:path w="18415" h="24130">
                                <a:moveTo>
                                  <a:pt x="9087" y="23631"/>
                                </a:moveTo>
                                <a:lnTo>
                                  <a:pt x="9795" y="20729"/>
                                </a:lnTo>
                                <a:lnTo>
                                  <a:pt x="13807" y="7972"/>
                                </a:lnTo>
                                <a:lnTo>
                                  <a:pt x="18174" y="0"/>
                                </a:lnTo>
                                <a:lnTo>
                                  <a:pt x="0" y="0"/>
                                </a:lnTo>
                                <a:lnTo>
                                  <a:pt x="4366" y="7972"/>
                                </a:lnTo>
                                <a:lnTo>
                                  <a:pt x="8379" y="20729"/>
                                </a:lnTo>
                                <a:lnTo>
                                  <a:pt x="9087" y="23631"/>
                                </a:lnTo>
                                <a:close/>
                              </a:path>
                            </a:pathLst>
                          </a:custGeom>
                          <a:ln w="2503">
                            <a:solidFill>
                              <a:srgbClr val="000000"/>
                            </a:solidFill>
                            <a:prstDash val="solid"/>
                          </a:ln>
                        </wps:spPr>
                        <wps:bodyPr wrap="square" lIns="0" tIns="0" rIns="0" bIns="0" rtlCol="0">
                          <a:noAutofit/>
                        </wps:bodyPr>
                      </wps:wsp>
                      <wps:wsp>
                        <wps:cNvPr id="139" name="Graphic 139"/>
                        <wps:cNvSpPr/>
                        <wps:spPr>
                          <a:xfrm>
                            <a:off x="938214" y="272148"/>
                            <a:ext cx="1270" cy="60325"/>
                          </a:xfrm>
                          <a:custGeom>
                            <a:avLst/>
                            <a:gdLst/>
                            <a:ahLst/>
                            <a:cxnLst/>
                            <a:rect l="l" t="t" r="r" b="b"/>
                            <a:pathLst>
                              <a:path h="60325">
                                <a:moveTo>
                                  <a:pt x="0" y="0"/>
                                </a:moveTo>
                                <a:lnTo>
                                  <a:pt x="0" y="60254"/>
                                </a:lnTo>
                              </a:path>
                            </a:pathLst>
                          </a:custGeom>
                          <a:ln w="2503">
                            <a:solidFill>
                              <a:srgbClr val="000000"/>
                            </a:solidFill>
                            <a:prstDash val="solid"/>
                          </a:ln>
                        </wps:spPr>
                        <wps:bodyPr wrap="square" lIns="0" tIns="0" rIns="0" bIns="0" rtlCol="0">
                          <a:noAutofit/>
                        </wps:bodyPr>
                      </wps:wsp>
                      <wps:wsp>
                        <wps:cNvPr id="140" name="Graphic 140"/>
                        <wps:cNvSpPr/>
                        <wps:spPr>
                          <a:xfrm>
                            <a:off x="929127" y="332402"/>
                            <a:ext cx="18415" cy="24130"/>
                          </a:xfrm>
                          <a:custGeom>
                            <a:avLst/>
                            <a:gdLst/>
                            <a:ahLst/>
                            <a:cxnLst/>
                            <a:rect l="l" t="t" r="r" b="b"/>
                            <a:pathLst>
                              <a:path w="18415" h="24130">
                                <a:moveTo>
                                  <a:pt x="18174" y="0"/>
                                </a:moveTo>
                                <a:lnTo>
                                  <a:pt x="0" y="0"/>
                                </a:lnTo>
                                <a:lnTo>
                                  <a:pt x="4366" y="7972"/>
                                </a:lnTo>
                                <a:lnTo>
                                  <a:pt x="8379" y="20729"/>
                                </a:lnTo>
                                <a:lnTo>
                                  <a:pt x="9087" y="23631"/>
                                </a:lnTo>
                                <a:lnTo>
                                  <a:pt x="9795" y="20729"/>
                                </a:lnTo>
                                <a:lnTo>
                                  <a:pt x="13807" y="7972"/>
                                </a:lnTo>
                                <a:lnTo>
                                  <a:pt x="18174" y="0"/>
                                </a:lnTo>
                                <a:close/>
                              </a:path>
                            </a:pathLst>
                          </a:custGeom>
                          <a:solidFill>
                            <a:srgbClr val="000000"/>
                          </a:solidFill>
                        </wps:spPr>
                        <wps:bodyPr wrap="square" lIns="0" tIns="0" rIns="0" bIns="0" rtlCol="0">
                          <a:noAutofit/>
                        </wps:bodyPr>
                      </wps:wsp>
                      <wps:wsp>
                        <wps:cNvPr id="141" name="Graphic 141"/>
                        <wps:cNvSpPr/>
                        <wps:spPr>
                          <a:xfrm>
                            <a:off x="929127" y="332402"/>
                            <a:ext cx="18415" cy="24130"/>
                          </a:xfrm>
                          <a:custGeom>
                            <a:avLst/>
                            <a:gdLst/>
                            <a:ahLst/>
                            <a:cxnLst/>
                            <a:rect l="l" t="t" r="r" b="b"/>
                            <a:pathLst>
                              <a:path w="18415" h="24130">
                                <a:moveTo>
                                  <a:pt x="9087" y="23631"/>
                                </a:moveTo>
                                <a:lnTo>
                                  <a:pt x="9795" y="20729"/>
                                </a:lnTo>
                                <a:lnTo>
                                  <a:pt x="13807" y="7972"/>
                                </a:lnTo>
                                <a:lnTo>
                                  <a:pt x="18174" y="0"/>
                                </a:lnTo>
                                <a:lnTo>
                                  <a:pt x="0" y="0"/>
                                </a:lnTo>
                                <a:lnTo>
                                  <a:pt x="4366" y="7972"/>
                                </a:lnTo>
                                <a:lnTo>
                                  <a:pt x="8379" y="20729"/>
                                </a:lnTo>
                                <a:lnTo>
                                  <a:pt x="9087" y="23631"/>
                                </a:lnTo>
                                <a:close/>
                              </a:path>
                            </a:pathLst>
                          </a:custGeom>
                          <a:ln w="2503">
                            <a:solidFill>
                              <a:srgbClr val="000000"/>
                            </a:solidFill>
                            <a:prstDash val="solid"/>
                          </a:ln>
                        </wps:spPr>
                        <wps:bodyPr wrap="square" lIns="0" tIns="0" rIns="0" bIns="0" rtlCol="0">
                          <a:noAutofit/>
                        </wps:bodyPr>
                      </wps:wsp>
                      <wps:wsp>
                        <wps:cNvPr id="142" name="Textbox 142"/>
                        <wps:cNvSpPr txBox="1"/>
                        <wps:spPr>
                          <a:xfrm>
                            <a:off x="0" y="0"/>
                            <a:ext cx="1082040" cy="457834"/>
                          </a:xfrm>
                          <a:prstGeom prst="rect">
                            <a:avLst/>
                          </a:prstGeom>
                        </wps:spPr>
                        <wps:txbx>
                          <w:txbxContent>
                            <w:p w14:paraId="7DBBDCDC">
                              <w:pPr>
                                <w:spacing w:before="17"/>
                                <w:ind w:left="0" w:right="0" w:firstLine="0"/>
                                <w:jc w:val="center"/>
                                <w:rPr>
                                  <w:sz w:val="9"/>
                                </w:rPr>
                              </w:pPr>
                              <w:r>
                                <w:rPr>
                                  <w:spacing w:val="-2"/>
                                  <w:sz w:val="9"/>
                                </w:rPr>
                                <w:t>DATABASE</w:t>
                              </w:r>
                            </w:p>
                            <w:p w14:paraId="6D96444F">
                              <w:pPr>
                                <w:tabs>
                                  <w:tab w:val="left" w:pos="665"/>
                                  <w:tab w:val="left" w:pos="733"/>
                                  <w:tab w:val="left" w:pos="1297"/>
                                </w:tabs>
                                <w:spacing w:before="19" w:line="290" w:lineRule="exact"/>
                                <w:ind w:left="63" w:right="54" w:hanging="2"/>
                                <w:jc w:val="center"/>
                                <w:rPr>
                                  <w:sz w:val="9"/>
                                </w:rPr>
                              </w:pPr>
                              <w:r>
                                <w:rPr>
                                  <w:spacing w:val="-2"/>
                                  <w:position w:val="1"/>
                                  <w:sz w:val="9"/>
                                </w:rPr>
                                <w:t>Attempts</w:t>
                              </w:r>
                              <w:r>
                                <w:rPr>
                                  <w:position w:val="1"/>
                                  <w:sz w:val="9"/>
                                </w:rPr>
                                <w:tab/>
                              </w:r>
                              <w:r>
                                <w:rPr>
                                  <w:position w:val="1"/>
                                  <w:sz w:val="9"/>
                                </w:rPr>
                                <w:tab/>
                              </w:r>
                              <w:r>
                                <w:rPr>
                                  <w:spacing w:val="-2"/>
                                  <w:position w:val="1"/>
                                  <w:sz w:val="9"/>
                                </w:rPr>
                                <w:t>Topics</w:t>
                              </w:r>
                              <w:r>
                                <w:rPr>
                                  <w:position w:val="1"/>
                                  <w:sz w:val="9"/>
                                </w:rPr>
                                <w:tab/>
                              </w:r>
                              <w:r>
                                <w:rPr>
                                  <w:spacing w:val="-13"/>
                                  <w:position w:val="1"/>
                                  <w:sz w:val="9"/>
                                </w:rPr>
                                <w:t xml:space="preserve"> </w:t>
                              </w:r>
                              <w:r>
                                <w:rPr>
                                  <w:spacing w:val="-2"/>
                                  <w:sz w:val="9"/>
                                </w:rPr>
                                <w:t>Interview</w:t>
                              </w:r>
                              <w:r>
                                <w:rPr>
                                  <w:spacing w:val="40"/>
                                  <w:sz w:val="9"/>
                                </w:rPr>
                                <w:t xml:space="preserve"> </w:t>
                              </w:r>
                              <w:r>
                                <w:rPr>
                                  <w:spacing w:val="-2"/>
                                  <w:position w:val="1"/>
                                  <w:sz w:val="9"/>
                                </w:rPr>
                                <w:t>Progress</w:t>
                              </w:r>
                              <w:r>
                                <w:rPr>
                                  <w:position w:val="1"/>
                                  <w:sz w:val="9"/>
                                </w:rPr>
                                <w:tab/>
                              </w:r>
                              <w:r>
                                <w:rPr>
                                  <w:spacing w:val="-2"/>
                                  <w:sz w:val="9"/>
                                </w:rPr>
                                <w:t>Weakness</w:t>
                              </w:r>
                              <w:r>
                                <w:rPr>
                                  <w:sz w:val="9"/>
                                </w:rPr>
                                <w:tab/>
                              </w:r>
                              <w:r>
                                <w:rPr>
                                  <w:spacing w:val="-2"/>
                                  <w:sz w:val="9"/>
                                </w:rPr>
                                <w:t>Feedback</w:t>
                              </w:r>
                            </w:p>
                          </w:txbxContent>
                        </wps:txbx>
                        <wps:bodyPr wrap="square" lIns="0" tIns="0" rIns="0" bIns="0" rtlCol="0">
                          <a:noAutofit/>
                        </wps:bodyPr>
                      </wps:wsp>
                    </wpg:wgp>
                  </a:graphicData>
                </a:graphic>
              </wp:anchor>
            </w:drawing>
          </mc:Choice>
          <mc:Fallback>
            <w:pict>
              <v:group id="_x0000_s1026" o:spid="_x0000_s1026" o:spt="203" style="position:absolute;left:0pt;margin-left:477.8pt;margin-top:-6.2pt;height:36.05pt;width:85.2pt;mso-position-horizontal-relative:page;z-index:251661312;mso-width-relative:page;mso-height-relative:page;" coordsize="1082040,457834" o:gfxdata="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">
                <o:lock v:ext="edit" aspectratio="f"/>
                <v:shape id="Graphic 114" o:spid="_x0000_s1026" o:spt="100" style="position:absolute;left:377754;top:1251;height:89535;width:327025;" fillcolor="#E5FFE5" filled="t" stroked="f" coordsize="327025,89535" o:gfxdata="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nraBvQAA&#10;ANwAAAAPAAAAAAAAAAEAIAAAACIAAABkcnMvZG93bnJldi54bWxQSwECFAAUAAAACACHTuJAMy8F&#10;njsAAAA5AAAAEAAAAAAAAAABACAAAAAMAQAAZHJzL3NoYXBleG1sLnhtbFBLBQYAAAAABgAGAFsB&#10;AAC2AwAAAAA=&#10;" path="m301396,0l25037,0,15291,1967,7333,7333,1967,15291,0,25037,0,64009,1967,73755,7333,81713,15291,87079,25037,89046,301396,89046,311142,87079,319100,81713,324466,73755,326433,64009,326433,25037,324466,15291,319100,7333,311142,1967,301396,0xe">
                  <v:fill on="t" focussize="0,0"/>
                  <v:stroke on="f"/>
                  <v:imagedata o:title=""/>
                  <o:lock v:ext="edit" aspectratio="f"/>
                  <v:textbox inset="0mm,0mm,0mm,0mm"/>
                </v:shape>
                <v:shape id="Graphic 115" o:spid="_x0000_s1026" o:spt="100" style="position:absolute;left:377754;top:1251;height:89535;width:327025;" filled="f" stroked="t" coordsize="327025,89535" o:gfxdata="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ipKzugAAANwA&#10;AAAPAAAAAAAAAAEAIAAAACIAAABkcnMvZG93bnJldi54bWxQSwECFAAUAAAACACHTuJAMy8FnjsA&#10;AAA5AAAAEAAAAAAAAAABACAAAAAJAQAAZHJzL3NoYXBleG1sLnhtbFBLBQYAAAAABgAGAFsBAACz&#10;AwAAAAA=&#10;" path="m301396,0l25037,0,15291,1967,7333,7333,1967,15291,0,25037,0,64009,1967,73755,7333,81713,15291,87079,25037,89046,301396,89046,311142,87079,319100,81713,324466,73755,326433,64009,326433,25037,324466,15291,319100,7333,311142,1967,301396,0xe">
                  <v:fill on="f" focussize="0,0"/>
                  <v:stroke weight="0.197086614173228pt" color="#000000" joinstyle="round"/>
                  <v:imagedata o:title=""/>
                  <o:lock v:ext="edit" aspectratio="f"/>
                  <v:textbox inset="0mm,0mm,0mm,0mm"/>
                </v:shape>
                <v:shape id="Graphic 116" o:spid="_x0000_s1026" o:spt="100" style="position:absolute;left:1251;top:181849;height:92710;width:285115;" fillcolor="#EFFFEF" filled="t" stroked="f" coordsize="285115,92710" o:gfxdata="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B8sG/&#10;AAAA3AAAAA8AAAAAAAAAAQAgAAAAIgAAAGRycy9kb3ducmV2LnhtbFBLAQIUABQAAAAIAIdO4kAz&#10;LwWeOwAAADkAAAAQAAAAAAAAAAEAIAAAAA4BAABkcnMvc2hhcGV4bWwueG1sUEsFBgAAAAAGAAYA&#10;WwEAALgDAAAAAA==&#10;" path="m259914,0l25037,0,15291,1967,7333,7333,1967,15291,0,25037,0,67076,1967,76822,7333,84780,15291,90146,25037,92113,259914,92113,269660,90146,277618,84780,282984,76822,284951,67076,284951,25037,282984,15291,277618,7333,269660,1967,259914,0xe">
                  <v:fill on="t" focussize="0,0"/>
                  <v:stroke on="f"/>
                  <v:imagedata o:title=""/>
                  <o:lock v:ext="edit" aspectratio="f"/>
                  <v:textbox inset="0mm,0mm,0mm,0mm"/>
                </v:shape>
                <v:shape id="Graphic 117" o:spid="_x0000_s1026" o:spt="100" style="position:absolute;left:1251;top:181849;height:92710;width:285115;" filled="f" stroked="t" coordsize="285115,92710" o:gfxdata="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e3C8AAAA&#10;3AAAAA8AAAAAAAAAAQAgAAAAIgAAAGRycy9kb3ducmV2LnhtbFBLAQIUABQAAAAIAIdO4kAzLwWe&#10;OwAAADkAAAAQAAAAAAAAAAEAIAAAAAsBAABkcnMvc2hhcGV4bWwueG1sUEsFBgAAAAAGAAYAWwEA&#10;ALUDAAAAAA==&#10;" path="m259914,0l25037,0,15291,1967,7333,7333,1967,15291,0,25037,0,67076,1967,76822,7333,84780,15291,90146,25037,92113,259914,92113,269660,90146,277618,84780,282984,76822,284951,67076,284951,25037,282984,15291,277618,7333,269660,1967,259914,0xe">
                  <v:fill on="f" focussize="0,0"/>
                  <v:stroke weight="0.197086614173228pt" color="#000000" joinstyle="round"/>
                  <v:imagedata o:title=""/>
                  <o:lock v:ext="edit" aspectratio="f"/>
                  <v:textbox inset="0mm,0mm,0mm,0mm"/>
                </v:shape>
                <v:shape id="Graphic 118" o:spid="_x0000_s1026" o:spt="100" style="position:absolute;left:398495;top:181849;height:92710;width:285115;" fillcolor="#EFFFEF" filled="t" stroked="f" coordsize="285115,92710" o:gfxdata="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VLD&#10;KMEAAADcAAAADwAAAAAAAAABACAAAAAiAAAAZHJzL2Rvd25yZXYueG1sUEsBAhQAFAAAAAgAh07i&#10;QDMvBZ47AAAAOQAAABAAAAAAAAAAAQAgAAAAEAEAAGRycy9zaGFwZXhtbC54bWxQSwUGAAAAAAYA&#10;BgBbAQAAugMAAAAA&#10;" path="m259914,0l25037,0,15291,1967,7333,7333,1967,15291,0,25037,0,67076,1967,76822,7333,84780,15291,90146,25037,92113,259914,92113,269660,90146,277618,84780,282984,76822,284951,67076,284951,25037,282984,15291,277618,7333,269660,1967,259914,0xe">
                  <v:fill on="t" focussize="0,0"/>
                  <v:stroke on="f"/>
                  <v:imagedata o:title=""/>
                  <o:lock v:ext="edit" aspectratio="f"/>
                  <v:textbox inset="0mm,0mm,0mm,0mm"/>
                </v:shape>
                <v:shape id="Graphic 119" o:spid="_x0000_s1026" o:spt="100" style="position:absolute;left:398495;top:181849;height:92710;width:285115;" filled="f" stroked="t" coordsize="285115,92710" o:gfxdata="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xKmbsAAADc&#10;AAAADwAAAAAAAAABACAAAAAiAAAAZHJzL2Rvd25yZXYueG1sUEsBAhQAFAAAAAgAh07iQDMvBZ47&#10;AAAAOQAAABAAAAAAAAAAAQAgAAAACgEAAGRycy9zaGFwZXhtbC54bWxQSwUGAAAAAAYABgBbAQAA&#10;tAMAAAAA&#10;" path="m259914,0l25037,0,15291,1967,7333,7333,1967,15291,0,25037,0,67076,1967,76822,7333,84780,15291,90146,25037,92113,259914,92113,269660,90146,277618,84780,282984,76822,284951,67076,284951,25037,282984,15291,277618,7333,269660,1967,259914,0xe">
                  <v:fill on="f" focussize="0,0"/>
                  <v:stroke weight="0.197086614173228pt" color="#000000" joinstyle="round"/>
                  <v:imagedata o:title=""/>
                  <o:lock v:ext="edit" aspectratio="f"/>
                  <v:textbox inset="0mm,0mm,0mm,0mm"/>
                </v:shape>
                <v:shape id="Graphic 120" o:spid="_x0000_s1026" o:spt="100" style="position:absolute;left:795738;top:181849;height:89535;width:285115;" fillcolor="#EFFFEF" filled="t" stroked="f" coordsize="285115,89535" o:gfxdata="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Ecg&#10;j8EAAADcAAAADwAAAAAAAAABACAAAAAiAAAAZHJzL2Rvd25yZXYueG1sUEsBAhQAFAAAAAgAh07i&#10;QDMvBZ47AAAAOQAAABAAAAAAAAAAAQAgAAAAEAEAAGRycy9zaGFwZXhtbC54bWxQSwUGAAAAAAYA&#10;BgBbAQAAugMAAAAA&#10;" path="m259914,0l25037,0,15291,1967,7333,7333,1967,15291,0,25037,0,64009,1967,73755,7333,81713,15291,87079,25037,89046,259914,89046,269660,87079,277618,81713,282984,73755,284951,64009,284951,25037,282984,15291,277618,7333,269660,1967,259914,0xe">
                  <v:fill on="t" focussize="0,0"/>
                  <v:stroke on="f"/>
                  <v:imagedata o:title=""/>
                  <o:lock v:ext="edit" aspectratio="f"/>
                  <v:textbox inset="0mm,0mm,0mm,0mm"/>
                </v:shape>
                <v:shape id="Graphic 121" o:spid="_x0000_s1026" o:spt="100" style="position:absolute;left:795738;top:181849;height:89535;width:285115;" filled="f" stroked="t" coordsize="285115,89535" o:gfxdata="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CcT+vQAA&#10;ANwAAAAPAAAAAAAAAAEAIAAAACIAAABkcnMvZG93bnJldi54bWxQSwECFAAUAAAACACHTuJAMy8F&#10;njsAAAA5AAAAEAAAAAAAAAABACAAAAAMAQAAZHJzL3NoYXBleG1sLnhtbFBLBQYAAAAABgAGAFsB&#10;AAC2AwAAAAA=&#10;" path="m259914,0l25037,0,15291,1967,7333,7333,1967,15291,0,25037,0,64009,1967,73755,7333,81713,15291,87079,25037,89046,259914,89046,269660,87079,277618,81713,282984,73755,284951,64009,284951,25037,282984,15291,277618,7333,269660,1967,259914,0xe">
                  <v:fill on="f" focussize="0,0"/>
                  <v:stroke weight="0.197086614173228pt" color="#000000" joinstyle="round"/>
                  <v:imagedata o:title=""/>
                  <o:lock v:ext="edit" aspectratio="f"/>
                  <v:textbox inset="0mm,0mm,0mm,0mm"/>
                </v:shape>
                <v:shape id="Graphic 122" o:spid="_x0000_s1026" o:spt="100" style="position:absolute;left:1251;top:365513;height:90805;width:285115;" fillcolor="#EFFFEF" filled="t" stroked="f" coordsize="285115,90805" o:gfxdata="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2bf7sAAADc&#10;AAAADwAAAAAAAAABACAAAAAiAAAAZHJzL2Rvd25yZXYueG1sUEsBAhQAFAAAAAgAh07iQDMvBZ47&#10;AAAAOQAAABAAAAAAAAAAAQAgAAAACgEAAGRycy9zaGFwZXhtbC54bWxQSwUGAAAAAAYABgBbAQAA&#10;tAMAAAAA&#10;" path="m259914,0l25037,0,15291,1967,7333,7333,1967,15291,0,25037,0,65555,1967,75300,7333,83259,15291,88624,25037,90592,259914,90592,269660,88624,277618,83259,282984,75300,284951,65555,284951,25037,282984,15291,277618,7333,269660,1967,259914,0xe">
                  <v:fill on="t" focussize="0,0"/>
                  <v:stroke on="f"/>
                  <v:imagedata o:title=""/>
                  <o:lock v:ext="edit" aspectratio="f"/>
                  <v:textbox inset="0mm,0mm,0mm,0mm"/>
                </v:shape>
                <v:shape id="Graphic 123" o:spid="_x0000_s1026" o:spt="100" style="position:absolute;left:1251;top:365513;height:90805;width:285115;" filled="f" stroked="t" coordsize="285115,90805" o:gfxdata="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SqKor4A&#10;AADcAAAADwAAAAAAAAABACAAAAAiAAAAZHJzL2Rvd25yZXYueG1sUEsBAhQAFAAAAAgAh07iQDMv&#10;BZ47AAAAOQAAABAAAAAAAAAAAQAgAAAADQEAAGRycy9zaGFwZXhtbC54bWxQSwUGAAAAAAYABgBb&#10;AQAAtwMAAAAA&#10;" path="m259914,0l25037,0,15291,1967,7333,7333,1967,15291,0,25037,0,65555,1967,75300,7333,83259,15291,88624,25037,90592,259914,90592,269660,88624,277618,83259,282984,75300,284951,65555,284951,25037,282984,15291,277618,7333,269660,1967,259914,0xe">
                  <v:fill on="f" focussize="0,0"/>
                  <v:stroke weight="0.197086614173228pt" color="#000000" joinstyle="round"/>
                  <v:imagedata o:title=""/>
                  <o:lock v:ext="edit" aspectratio="f"/>
                  <v:textbox inset="0mm,0mm,0mm,0mm"/>
                </v:shape>
                <v:shape id="Graphic 124" o:spid="_x0000_s1026" o:spt="100" style="position:absolute;left:398495;top:365513;height:89535;width:285115;" fillcolor="#EFFFEF" filled="t" stroked="f" coordsize="285115,89535" o:gfxdata="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3wmjL4A&#10;AADcAAAADwAAAAAAAAABACAAAAAiAAAAZHJzL2Rvd25yZXYueG1sUEsBAhQAFAAAAAgAh07iQDMv&#10;BZ47AAAAOQAAABAAAAAAAAAAAQAgAAAADQEAAGRycy9zaGFwZXhtbC54bWxQSwUGAAAAAAYABgBb&#10;AQAAtwMAAAAA&#10;" path="m259914,0l25037,0,15291,1967,7333,7333,1967,15291,0,25037,0,64009,1967,73755,7333,81713,15291,87079,25037,89047,259914,89047,269660,87079,277618,81713,282984,73755,284951,64009,284951,25037,282984,15291,277618,7333,269660,1967,259914,0xe">
                  <v:fill on="t" focussize="0,0"/>
                  <v:stroke on="f"/>
                  <v:imagedata o:title=""/>
                  <o:lock v:ext="edit" aspectratio="f"/>
                  <v:textbox inset="0mm,0mm,0mm,0mm"/>
                </v:shape>
                <v:shape id="Graphic 125" o:spid="_x0000_s1026" o:spt="100" style="position:absolute;left:398495;top:365513;height:89535;width:285115;" filled="f" stroked="t" coordsize="285115,89535" o:gfxdata="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MsL9vQAA&#10;ANwAAAAPAAAAAAAAAAEAIAAAACIAAABkcnMvZG93bnJldi54bWxQSwECFAAUAAAACACHTuJAMy8F&#10;njsAAAA5AAAAEAAAAAAAAAABACAAAAAMAQAAZHJzL3NoYXBleG1sLnhtbFBLBQYAAAAABgAGAFsB&#10;AAC2AwAAAAA=&#10;" path="m259914,0l25037,0,15291,1967,7333,7333,1967,15291,0,25037,0,64009,1967,73755,7333,81713,15291,87079,25037,89047,259914,89047,269660,87079,277618,81713,282984,73755,284951,64009,284951,25037,282984,15291,277618,7333,269660,1967,259914,0xe">
                  <v:fill on="f" focussize="0,0"/>
                  <v:stroke weight="0.197086614173228pt" color="#000000" joinstyle="round"/>
                  <v:imagedata o:title=""/>
                  <o:lock v:ext="edit" aspectratio="f"/>
                  <v:textbox inset="0mm,0mm,0mm,0mm"/>
                </v:shape>
                <v:shape id="Graphic 126" o:spid="_x0000_s1026" o:spt="100" style="position:absolute;left:795738;top:362447;height:89535;width:285115;" fillcolor="#EFFFEF" filled="t" stroked="f" coordsize="285115,89535" o:gfxdata="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4h1gvQAA&#10;ANwAAAAPAAAAAAAAAAEAIAAAACIAAABkcnMvZG93bnJldi54bWxQSwECFAAUAAAACACHTuJAMy8F&#10;njsAAAA5AAAAEAAAAAAAAAABACAAAAAMAQAAZHJzL3NoYXBleG1sLnhtbFBLBQYAAAAABgAGAFsB&#10;AAC2AwAAAAA=&#10;" path="m259914,0l25037,0,15291,1967,7333,7333,1967,15291,0,25037,0,64009,1967,73755,7333,81713,15291,87079,25037,89047,259914,89047,269660,87079,277618,81713,282984,73755,284951,64009,284951,25037,282984,15291,277618,7333,269660,1967,259914,0xe">
                  <v:fill on="t" focussize="0,0"/>
                  <v:stroke on="f"/>
                  <v:imagedata o:title=""/>
                  <o:lock v:ext="edit" aspectratio="f"/>
                  <v:textbox inset="0mm,0mm,0mm,0mm"/>
                </v:shape>
                <v:shape id="Graphic 127" o:spid="_x0000_s1026" o:spt="100" style="position:absolute;left:795738;top:362447;height:89535;width:285115;" filled="f" stroked="t" coordsize="285115,89535" o:gfxdata="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PkRvQAA&#10;ANwAAAAPAAAAAAAAAAEAIAAAACIAAABkcnMvZG93bnJldi54bWxQSwECFAAUAAAACACHTuJAMy8F&#10;njsAAAA5AAAAEAAAAAAAAAABACAAAAAMAQAAZHJzL3NoYXBleG1sLnhtbFBLBQYAAAAABgAGAFsB&#10;AAC2AwAAAAA=&#10;" path="m259914,0l25037,0,15291,1967,7333,7333,1967,15291,0,25037,0,64009,1967,73755,7333,81713,15291,87079,25037,89047,259914,89047,269660,87079,277618,81713,282984,73755,284951,64009,284951,25037,282984,15291,277618,7333,269660,1967,259914,0xe">
                  <v:fill on="f" focussize="0,0"/>
                  <v:stroke weight="0.197086614173228pt" color="#000000" joinstyle="round"/>
                  <v:imagedata o:title=""/>
                  <o:lock v:ext="edit" aspectratio="f"/>
                  <v:textbox inset="0mm,0mm,0mm,0mm"/>
                </v:shape>
                <v:shape id="Image 128" o:spid="_x0000_s1026" o:spt="75" type="#_x0000_t75" style="position:absolute;left:133388;top:44523;height:132164;width:244365;" filled="f" o:preferrelative="t" stroked="f" coordsize="21600,21600" o:gfxdata="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l7C&#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Graphic 129" o:spid="_x0000_s1026" o:spt="100" style="position:absolute;left:540971;top:91550;height:60325;width:1270;" filled="f" stroked="t" coordsize="1,60325" o:gfxdata="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bEo28AAAA&#10;3AAAAA8AAAAAAAAAAQAgAAAAIgAAAGRycy9kb3ducmV2LnhtbFBLAQIUABQAAAAIAIdO4kAzLwWe&#10;OwAAADkAAAAQAAAAAAAAAAEAIAAAAAsBAABkcnMvc2hhcGV4bWwueG1sUEsFBgAAAAAGAAYAWwEA&#10;ALUDAAAAAA==&#10;" path="m0,0l0,60254e">
                  <v:fill on="f" focussize="0,0"/>
                  <v:stroke weight="0.197086614173228pt" color="#000000" joinstyle="round"/>
                  <v:imagedata o:title=""/>
                  <o:lock v:ext="edit" aspectratio="f"/>
                  <v:textbox inset="0mm,0mm,0mm,0mm"/>
                </v:shape>
                <v:shape id="Graphic 130" o:spid="_x0000_s1026" o:spt="100" style="position:absolute;left:531884;top:151805;height:24130;width:18415;" fillcolor="#000000" filled="t" stroked="f" coordsize="18415,24130" o:gfxdata="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jpB74A&#10;AADcAAAADwAAAAAAAAABACAAAAAiAAAAZHJzL2Rvd25yZXYueG1sUEsBAhQAFAAAAAgAh07iQDMv&#10;BZ47AAAAOQAAABAAAAAAAAAAAQAgAAAADQEAAGRycy9zaGFwZXhtbC54bWxQSwUGAAAAAAYABgBb&#10;AQAAtwMAAAAA&#10;" path="m18174,0l0,0,4366,7972,8379,20729,9087,23631,9795,20729,13807,7972,18174,0xe">
                  <v:fill on="t" focussize="0,0"/>
                  <v:stroke on="f"/>
                  <v:imagedata o:title=""/>
                  <o:lock v:ext="edit" aspectratio="f"/>
                  <v:textbox inset="0mm,0mm,0mm,0mm"/>
                </v:shape>
                <v:shape id="Graphic 131" o:spid="_x0000_s1026" o:spt="100" style="position:absolute;left:531884;top:151805;height:24130;width:18415;" filled="f" stroked="t" coordsize="18415,24130" o:gfxdata="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34uR+5AAAA3AAA&#10;AA8AAAAAAAAAAQAgAAAAIgAAAGRycy9kb3ducmV2LnhtbFBLAQIUABQAAAAIAIdO4kAzLwWeOwAA&#10;ADkAAAAQAAAAAAAAAAEAIAAAAAgBAABkcnMvc2hhcGV4bWwueG1sUEsFBgAAAAAGAAYAWwEAALID&#10;AAAAAA==&#10;" path="m9087,23631l9795,20729,13807,7972,18174,0,0,0,4366,7972,8379,20729,9087,23631xe">
                  <v:fill on="f" focussize="0,0"/>
                  <v:stroke weight="0.197086614173228pt" color="#000000" joinstyle="round"/>
                  <v:imagedata o:title=""/>
                  <o:lock v:ext="edit" aspectratio="f"/>
                  <v:textbox inset="0mm,0mm,0mm,0mm"/>
                </v:shape>
                <v:shape id="Image 132" o:spid="_x0000_s1026" o:spt="75" type="#_x0000_t75" style="position:absolute;left:704188;top:44523;height:132164;width:244365;" filled="f" o:preferrelative="t" stroked="f" coordsize="21600,21600" o:gfxdata="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ipbrsAAADc&#10;AAAADwAAAAAAAAABACAAAAAiAAAAZHJzL2Rvd25yZXYueG1sUEsBAhQAFAAAAAgAh07iQDMvBZ47&#10;AAAAOQAAABAAAAAAAAAAAQAgAAAACgEAAGRycy9zaGFwZXhtbC54bWxQSwUGAAAAAAYABgBbAQAA&#10;tAMAAAAA&#10;">
                  <v:fill on="f" focussize="0,0"/>
                  <v:stroke on="f"/>
                  <v:imagedata r:id="rId8" o:title=""/>
                  <o:lock v:ext="edit" aspectratio="f"/>
                </v:shape>
                <v:shape id="Graphic 133" o:spid="_x0000_s1026" o:spt="100" style="position:absolute;left:143727;top:275214;height:60325;width:1270;" filled="f" stroked="t" coordsize="1,60325" o:gfxdata="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arO6ugAAANwA&#10;AAAPAAAAAAAAAAEAIAAAACIAAABkcnMvZG93bnJldi54bWxQSwECFAAUAAAACACHTuJAMy8FnjsA&#10;AAA5AAAAEAAAAAAAAAABACAAAAAJAQAAZHJzL3NoYXBleG1sLnhtbFBLBQYAAAAABgAGAFsBAACz&#10;AwAAAAA=&#10;" path="m0,0l0,60254e">
                  <v:fill on="f" focussize="0,0"/>
                  <v:stroke weight="0.197086614173228pt" color="#000000" joinstyle="round"/>
                  <v:imagedata o:title=""/>
                  <o:lock v:ext="edit" aspectratio="f"/>
                  <v:textbox inset="0mm,0mm,0mm,0mm"/>
                </v:shape>
                <v:shape id="Graphic 134" o:spid="_x0000_s1026" o:spt="100" style="position:absolute;left:134640;top:335469;height:24130;width:18415;" fillcolor="#000000" filled="t" stroked="f" coordsize="18415,24130" o:gfxdata="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0+8EugAAANwA&#10;AAAPAAAAAAAAAAEAIAAAACIAAABkcnMvZG93bnJldi54bWxQSwECFAAUAAAACACHTuJAMy8FnjsA&#10;AAA5AAAAEAAAAAAAAAABACAAAAAJAQAAZHJzL3NoYXBleG1sLnhtbFBLBQYAAAAABgAGAFsBAACz&#10;AwAAAAA=&#10;" path="m18174,0l0,0,4366,7972,8379,20729,9087,23631,9795,20729,13807,7972,18174,0xe">
                  <v:fill on="t" focussize="0,0"/>
                  <v:stroke on="f"/>
                  <v:imagedata o:title=""/>
                  <o:lock v:ext="edit" aspectratio="f"/>
                  <v:textbox inset="0mm,0mm,0mm,0mm"/>
                </v:shape>
                <v:shape id="Graphic 135" o:spid="_x0000_s1026" o:spt="100" style="position:absolute;left:134640;top:335469;height:24130;width:18415;" filled="f" stroked="t" coordsize="18415,24130" o:gfxdata="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O/HLsAAADc&#10;AAAADwAAAAAAAAABACAAAAAiAAAAZHJzL2Rvd25yZXYueG1sUEsBAhQAFAAAAAgAh07iQDMvBZ47&#10;AAAAOQAAABAAAAAAAAAAAQAgAAAACgEAAGRycy9zaGFwZXhtbC54bWxQSwUGAAAAAAYABgBbAQAA&#10;tAMAAAAA&#10;" path="m9087,23631l9795,20729,13807,7972,18174,0,0,0,4366,7972,8379,20729,9087,23631xe">
                  <v:fill on="f" focussize="0,0"/>
                  <v:stroke weight="0.197086614173228pt" color="#000000" joinstyle="round"/>
                  <v:imagedata o:title=""/>
                  <o:lock v:ext="edit" aspectratio="f"/>
                  <v:textbox inset="0mm,0mm,0mm,0mm"/>
                </v:shape>
                <v:shape id="Graphic 136" o:spid="_x0000_s1026" o:spt="100" style="position:absolute;left:540971;top:275214;height:60325;width:1270;" filled="f" stroked="t" coordsize="1,60325" o:gfxdata="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dECK8AAAA&#10;3AAAAA8AAAAAAAAAAQAgAAAAIgAAAGRycy9kb3ducmV2LnhtbFBLAQIUABQAAAAIAIdO4kAzLwWe&#10;OwAAADkAAAAQAAAAAAAAAAEAIAAAAAsBAABkcnMvc2hhcGV4bWwueG1sUEsFBgAAAAAGAAYAWwEA&#10;ALUDAAAAAA==&#10;" path="m0,0l0,60254e">
                  <v:fill on="f" focussize="0,0"/>
                  <v:stroke weight="0.197086614173228pt" color="#000000" joinstyle="round"/>
                  <v:imagedata o:title=""/>
                  <o:lock v:ext="edit" aspectratio="f"/>
                  <v:textbox inset="0mm,0mm,0mm,0mm"/>
                </v:shape>
                <v:shape id="Graphic 137" o:spid="_x0000_s1026" o:spt="100" style="position:absolute;left:531884;top:335469;height:24130;width:18415;" fillcolor="#000000" filled="t" stroked="f" coordsize="18415,24130" o:gfxdata="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4BcXO5AAAA3AAA&#10;AA8AAAAAAAAAAQAgAAAAIgAAAGRycy9kb3ducmV2LnhtbFBLAQIUABQAAAAIAIdO4kAzLwWeOwAA&#10;ADkAAAAQAAAAAAAAAAEAIAAAAAgBAABkcnMvc2hhcGV4bWwueG1sUEsFBgAAAAAGAAYAWwEAALID&#10;AAAAAA==&#10;" path="m18174,0l0,0,4366,7972,8379,20729,9087,23631,9795,20729,13807,7972,18174,0xe">
                  <v:fill on="t" focussize="0,0"/>
                  <v:stroke on="f"/>
                  <v:imagedata o:title=""/>
                  <o:lock v:ext="edit" aspectratio="f"/>
                  <v:textbox inset="0mm,0mm,0mm,0mm"/>
                </v:shape>
                <v:shape id="Graphic 138" o:spid="_x0000_s1026" o:spt="100" style="position:absolute;left:531884;top:335469;height:24130;width:18415;" filled="f" stroked="t" coordsize="18415,24130" o:gfxdata="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whCCvQAA&#10;ANwAAAAPAAAAAAAAAAEAIAAAACIAAABkcnMvZG93bnJldi54bWxQSwECFAAUAAAACACHTuJAMy8F&#10;njsAAAA5AAAAEAAAAAAAAAABACAAAAAMAQAAZHJzL3NoYXBleG1sLnhtbFBLBQYAAAAABgAGAFsB&#10;AAC2AwAAAAA=&#10;" path="m9087,23631l9795,20729,13807,7972,18174,0,0,0,4366,7972,8379,20729,9087,23631xe">
                  <v:fill on="f" focussize="0,0"/>
                  <v:stroke weight="0.197086614173228pt" color="#000000" joinstyle="round"/>
                  <v:imagedata o:title=""/>
                  <o:lock v:ext="edit" aspectratio="f"/>
                  <v:textbox inset="0mm,0mm,0mm,0mm"/>
                </v:shape>
                <v:shape id="Graphic 139" o:spid="_x0000_s1026" o:spt="100" style="position:absolute;left:938214;top:272148;height:60325;width:1270;" filled="f" stroked="t" coordsize="1,60325" o:gfxdata="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goRQugAAANwA&#10;AAAPAAAAAAAAAAEAIAAAACIAAABkcnMvZG93bnJldi54bWxQSwECFAAUAAAACACHTuJAMy8FnjsA&#10;AAA5AAAAEAAAAAAAAAABACAAAAAJAQAAZHJzL3NoYXBleG1sLnhtbFBLBQYAAAAABgAGAFsBAACz&#10;AwAAAAA=&#10;" path="m0,0l0,60254e">
                  <v:fill on="f" focussize="0,0"/>
                  <v:stroke weight="0.197086614173228pt" color="#000000" joinstyle="round"/>
                  <v:imagedata o:title=""/>
                  <o:lock v:ext="edit" aspectratio="f"/>
                  <v:textbox inset="0mm,0mm,0mm,0mm"/>
                </v:shape>
                <v:shape id="Graphic 140" o:spid="_x0000_s1026" o:spt="100" style="position:absolute;left:929127;top:332402;height:24130;width:18415;" fillcolor="#000000" filled="t" stroked="f" coordsize="18415,24130" o:gfxdata="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6aer4A&#10;AADcAAAADwAAAAAAAAABACAAAAAiAAAAZHJzL2Rvd25yZXYueG1sUEsBAhQAFAAAAAgAh07iQDMv&#10;BZ47AAAAOQAAABAAAAAAAAAAAQAgAAAADQEAAGRycy9zaGFwZXhtbC54bWxQSwUGAAAAAAYABgBb&#10;AQAAtwMAAAAA&#10;" path="m18174,0l0,0,4366,7972,8379,20729,9087,23631,9795,20729,13807,7972,18174,0xe">
                  <v:fill on="t" focussize="0,0"/>
                  <v:stroke on="f"/>
                  <v:imagedata o:title=""/>
                  <o:lock v:ext="edit" aspectratio="f"/>
                  <v:textbox inset="0mm,0mm,0mm,0mm"/>
                </v:shape>
                <v:shape id="Graphic 141" o:spid="_x0000_s1026" o:spt="100" style="position:absolute;left:929127;top:332402;height:24130;width:18415;" filled="f" stroked="t" coordsize="18415,24130" o:gfxdata="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f7KYrsAAADc&#10;AAAADwAAAAAAAAABACAAAAAiAAAAZHJzL2Rvd25yZXYueG1sUEsBAhQAFAAAAAgAh07iQDMvBZ47&#10;AAAAOQAAABAAAAAAAAAAAQAgAAAACgEAAGRycy9zaGFwZXhtbC54bWxQSwUGAAAAAAYABgBbAQAA&#10;tAMAAAAA&#10;" path="m9087,23631l9795,20729,13807,7972,18174,0,0,0,4366,7972,8379,20729,9087,23631xe">
                  <v:fill on="f" focussize="0,0"/>
                  <v:stroke weight="0.197086614173228pt" color="#000000" joinstyle="round"/>
                  <v:imagedata o:title=""/>
                  <o:lock v:ext="edit" aspectratio="f"/>
                  <v:textbox inset="0mm,0mm,0mm,0mm"/>
                </v:shape>
                <v:shape id="Textbox 142" o:spid="_x0000_s1026" o:spt="202" type="#_x0000_t202" style="position:absolute;left:0;top:0;height:457834;width:1082040;" filled="f" stroked="f" coordsize="21600,21600" o:gfxdata="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NR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BBDCDC">
                        <w:pPr>
                          <w:spacing w:before="17"/>
                          <w:ind w:left="0" w:right="0" w:firstLine="0"/>
                          <w:jc w:val="center"/>
                          <w:rPr>
                            <w:sz w:val="9"/>
                          </w:rPr>
                        </w:pPr>
                        <w:r>
                          <w:rPr>
                            <w:spacing w:val="-2"/>
                            <w:sz w:val="9"/>
                          </w:rPr>
                          <w:t>DATABASE</w:t>
                        </w:r>
                      </w:p>
                      <w:p w14:paraId="6D96444F">
                        <w:pPr>
                          <w:tabs>
                            <w:tab w:val="left" w:pos="665"/>
                            <w:tab w:val="left" w:pos="733"/>
                            <w:tab w:val="left" w:pos="1297"/>
                          </w:tabs>
                          <w:spacing w:before="19" w:line="290" w:lineRule="exact"/>
                          <w:ind w:left="63" w:right="54" w:hanging="2"/>
                          <w:jc w:val="center"/>
                          <w:rPr>
                            <w:sz w:val="9"/>
                          </w:rPr>
                        </w:pPr>
                        <w:r>
                          <w:rPr>
                            <w:spacing w:val="-2"/>
                            <w:position w:val="1"/>
                            <w:sz w:val="9"/>
                          </w:rPr>
                          <w:t>Attempts</w:t>
                        </w:r>
                        <w:r>
                          <w:rPr>
                            <w:position w:val="1"/>
                            <w:sz w:val="9"/>
                          </w:rPr>
                          <w:tab/>
                        </w:r>
                        <w:r>
                          <w:rPr>
                            <w:position w:val="1"/>
                            <w:sz w:val="9"/>
                          </w:rPr>
                          <w:tab/>
                        </w:r>
                        <w:r>
                          <w:rPr>
                            <w:spacing w:val="-2"/>
                            <w:position w:val="1"/>
                            <w:sz w:val="9"/>
                          </w:rPr>
                          <w:t>Topics</w:t>
                        </w:r>
                        <w:r>
                          <w:rPr>
                            <w:position w:val="1"/>
                            <w:sz w:val="9"/>
                          </w:rPr>
                          <w:tab/>
                        </w:r>
                        <w:r>
                          <w:rPr>
                            <w:spacing w:val="-13"/>
                            <w:position w:val="1"/>
                            <w:sz w:val="9"/>
                          </w:rPr>
                          <w:t xml:space="preserve"> </w:t>
                        </w:r>
                        <w:r>
                          <w:rPr>
                            <w:spacing w:val="-2"/>
                            <w:sz w:val="9"/>
                          </w:rPr>
                          <w:t>Interview</w:t>
                        </w:r>
                        <w:r>
                          <w:rPr>
                            <w:spacing w:val="40"/>
                            <w:sz w:val="9"/>
                          </w:rPr>
                          <w:t xml:space="preserve"> </w:t>
                        </w:r>
                        <w:r>
                          <w:rPr>
                            <w:spacing w:val="-2"/>
                            <w:position w:val="1"/>
                            <w:sz w:val="9"/>
                          </w:rPr>
                          <w:t>Progress</w:t>
                        </w:r>
                        <w:r>
                          <w:rPr>
                            <w:position w:val="1"/>
                            <w:sz w:val="9"/>
                          </w:rPr>
                          <w:tab/>
                        </w:r>
                        <w:r>
                          <w:rPr>
                            <w:spacing w:val="-2"/>
                            <w:sz w:val="9"/>
                          </w:rPr>
                          <w:t>Weakness</w:t>
                        </w:r>
                        <w:r>
                          <w:rPr>
                            <w:sz w:val="9"/>
                          </w:rPr>
                          <w:tab/>
                        </w:r>
                        <w:r>
                          <w:rPr>
                            <w:spacing w:val="-2"/>
                            <w:sz w:val="9"/>
                          </w:rPr>
                          <w:t>Feedback</w:t>
                        </w:r>
                      </w:p>
                    </w:txbxContent>
                  </v:textbox>
                </v:shape>
              </v:group>
            </w:pict>
          </mc:Fallback>
        </mc:AlternateContent>
      </w:r>
      <w:r>
        <w:rPr>
          <w:spacing w:val="-2"/>
          <w:sz w:val="14"/>
        </w:rPr>
        <w:t>Practice</w:t>
      </w:r>
      <w:r>
        <w:rPr>
          <w:sz w:val="14"/>
        </w:rPr>
        <w:tab/>
      </w:r>
      <w:r>
        <w:rPr>
          <w:sz w:val="14"/>
        </w:rPr>
        <w:t>Optional prepara-</w:t>
      </w:r>
      <w:r>
        <w:rPr>
          <w:spacing w:val="40"/>
          <w:sz w:val="14"/>
        </w:rPr>
        <w:t xml:space="preserve"> </w:t>
      </w:r>
      <w:r>
        <w:rPr>
          <w:sz w:val="14"/>
        </w:rPr>
        <w:t>Topic/format</w:t>
      </w:r>
      <w:r>
        <w:rPr>
          <w:sz w:val="14"/>
        </w:rPr>
        <w:tab/>
      </w:r>
      <w:r>
        <w:rPr>
          <w:spacing w:val="-2"/>
          <w:sz w:val="14"/>
        </w:rPr>
        <w:t>Feedback</w:t>
      </w:r>
      <w:r>
        <w:rPr>
          <w:spacing w:val="40"/>
          <w:sz w:val="14"/>
        </w:rPr>
        <w:t xml:space="preserve"> </w:t>
      </w:r>
      <w:r>
        <w:rPr>
          <w:spacing w:val="-4"/>
          <w:sz w:val="14"/>
        </w:rPr>
        <w:t>tion</w:t>
      </w:r>
    </w:p>
    <w:p w14:paraId="2A3513D9">
      <w:pPr>
        <w:spacing w:after="0"/>
        <w:jc w:val="left"/>
        <w:rPr>
          <w:sz w:val="14"/>
        </w:rPr>
        <w:sectPr>
          <w:type w:val="continuous"/>
          <w:pgSz w:w="12240" w:h="15840"/>
          <w:pgMar w:top="900" w:right="720" w:bottom="280" w:left="720" w:header="720" w:footer="720" w:gutter="0"/>
          <w:cols w:space="720" w:num="1"/>
        </w:sectPr>
      </w:pPr>
    </w:p>
    <w:p w14:paraId="7E4D4C36">
      <w:pPr>
        <w:tabs>
          <w:tab w:val="left" w:pos="1774"/>
        </w:tabs>
        <w:spacing w:before="0" w:line="155" w:lineRule="exact"/>
        <w:ind w:left="856" w:right="0" w:firstLine="0"/>
        <w:jc w:val="left"/>
        <w:rPr>
          <w:sz w:val="14"/>
        </w:rPr>
      </w:pPr>
      <w:r>
        <w:rPr>
          <w:spacing w:val="-2"/>
          <w:sz w:val="14"/>
        </w:rPr>
        <w:t>Assessment</w:t>
      </w:r>
      <w:r>
        <w:rPr>
          <w:sz w:val="14"/>
        </w:rPr>
        <w:tab/>
      </w:r>
      <w:r>
        <w:rPr>
          <w:sz w:val="14"/>
        </w:rPr>
        <w:t>Role-</w:t>
      </w:r>
      <w:r>
        <w:rPr>
          <w:spacing w:val="-2"/>
          <w:sz w:val="14"/>
        </w:rPr>
        <w:t>specific</w:t>
      </w:r>
    </w:p>
    <w:p w14:paraId="1D5B1F77">
      <w:pPr>
        <w:spacing w:before="0" w:line="160" w:lineRule="exact"/>
        <w:ind w:left="1774" w:right="0" w:firstLine="0"/>
        <w:jc w:val="left"/>
        <w:rPr>
          <w:sz w:val="14"/>
        </w:rPr>
      </w:pPr>
      <w:r>
        <w:rPr>
          <w:spacing w:val="-2"/>
          <w:sz w:val="14"/>
        </w:rPr>
        <w:t>eval.</w:t>
      </w:r>
    </w:p>
    <w:p w14:paraId="479585F2">
      <w:pPr>
        <w:tabs>
          <w:tab w:val="left" w:pos="1262"/>
        </w:tabs>
        <w:spacing w:before="0" w:line="156" w:lineRule="exact"/>
        <w:ind w:left="292" w:right="0" w:firstLine="0"/>
        <w:jc w:val="left"/>
        <w:rPr>
          <w:sz w:val="14"/>
        </w:rPr>
      </w:pPr>
      <w:r>
        <w:br w:type="column"/>
      </w:r>
      <w:r>
        <w:rPr>
          <w:sz w:val="14"/>
        </w:rPr>
        <w:t>Qs,</w:t>
      </w:r>
      <w:r>
        <w:rPr>
          <w:spacing w:val="11"/>
          <w:sz w:val="14"/>
        </w:rPr>
        <w:t xml:space="preserve"> </w:t>
      </w:r>
      <w:r>
        <w:rPr>
          <w:spacing w:val="-2"/>
          <w:sz w:val="14"/>
        </w:rPr>
        <w:t>answers</w:t>
      </w:r>
      <w:r>
        <w:rPr>
          <w:sz w:val="14"/>
        </w:rPr>
        <w:tab/>
      </w:r>
      <w:r>
        <w:rPr>
          <w:spacing w:val="-2"/>
          <w:sz w:val="14"/>
        </w:rPr>
        <w:t>Score</w:t>
      </w:r>
    </w:p>
    <w:p w14:paraId="1C56D7CB">
      <w:pPr>
        <w:spacing w:after="0" w:line="156" w:lineRule="exact"/>
        <w:jc w:val="left"/>
        <w:rPr>
          <w:sz w:val="14"/>
        </w:rPr>
        <w:sectPr>
          <w:type w:val="continuous"/>
          <w:pgSz w:w="12240" w:h="15840"/>
          <w:pgMar w:top="900" w:right="720" w:bottom="280" w:left="720" w:header="720" w:footer="720" w:gutter="0"/>
          <w:cols w:equalWidth="0" w:num="2">
            <w:col w:w="2526" w:space="40"/>
            <w:col w:w="8234"/>
          </w:cols>
        </w:sectPr>
      </w:pPr>
    </w:p>
    <w:p w14:paraId="677F1C81">
      <w:pPr>
        <w:tabs>
          <w:tab w:val="left" w:pos="3827"/>
        </w:tabs>
        <w:spacing w:before="0" w:line="159" w:lineRule="exact"/>
        <w:ind w:left="856" w:right="0" w:firstLine="0"/>
        <w:jc w:val="left"/>
        <w:rPr>
          <w:sz w:val="14"/>
        </w:rPr>
      </w:pPr>
      <w:r>
        <w:rPr>
          <w:sz w:val="14"/>
        </w:rPr>
        <w:t>Adaptive</w:t>
      </w:r>
      <w:r>
        <w:rPr>
          <w:spacing w:val="69"/>
          <w:w w:val="150"/>
          <w:sz w:val="14"/>
        </w:rPr>
        <w:t xml:space="preserve"> </w:t>
      </w:r>
      <w:r>
        <w:rPr>
          <w:sz w:val="14"/>
        </w:rPr>
        <w:t>en-</w:t>
      </w:r>
      <w:r>
        <w:rPr>
          <w:spacing w:val="53"/>
          <w:sz w:val="14"/>
        </w:rPr>
        <w:t xml:space="preserve"> </w:t>
      </w:r>
      <w:r>
        <w:rPr>
          <w:sz w:val="14"/>
        </w:rPr>
        <w:t>Weak-topic</w:t>
      </w:r>
      <w:r>
        <w:rPr>
          <w:spacing w:val="44"/>
          <w:sz w:val="14"/>
        </w:rPr>
        <w:t xml:space="preserve"> </w:t>
      </w:r>
      <w:r>
        <w:rPr>
          <w:sz w:val="14"/>
        </w:rPr>
        <w:t>reat-</w:t>
      </w:r>
      <w:r>
        <w:rPr>
          <w:spacing w:val="60"/>
          <w:sz w:val="14"/>
        </w:rPr>
        <w:t xml:space="preserve"> </w:t>
      </w:r>
      <w:r>
        <w:rPr>
          <w:sz w:val="14"/>
        </w:rPr>
        <w:t>Score,</w:t>
      </w:r>
      <w:r>
        <w:rPr>
          <w:spacing w:val="12"/>
          <w:sz w:val="14"/>
        </w:rPr>
        <w:t xml:space="preserve"> </w:t>
      </w:r>
      <w:r>
        <w:rPr>
          <w:spacing w:val="-2"/>
          <w:sz w:val="14"/>
        </w:rPr>
        <w:t>topics</w:t>
      </w:r>
      <w:r>
        <w:rPr>
          <w:sz w:val="14"/>
        </w:rPr>
        <w:tab/>
      </w:r>
      <w:r>
        <w:rPr>
          <w:sz w:val="14"/>
        </w:rPr>
        <w:t>New</w:t>
      </w:r>
      <w:r>
        <w:rPr>
          <w:spacing w:val="6"/>
          <w:sz w:val="14"/>
        </w:rPr>
        <w:t xml:space="preserve"> </w:t>
      </w:r>
      <w:r>
        <w:rPr>
          <w:spacing w:val="-5"/>
          <w:sz w:val="14"/>
        </w:rPr>
        <w:t>Qs</w:t>
      </w:r>
    </w:p>
    <w:p w14:paraId="3A691D0F">
      <w:pPr>
        <w:tabs>
          <w:tab w:val="left" w:pos="1774"/>
        </w:tabs>
        <w:spacing w:before="0" w:line="159" w:lineRule="exact"/>
        <w:ind w:left="861" w:right="0" w:firstLine="0"/>
        <w:jc w:val="left"/>
        <w:rPr>
          <w:sz w:val="14"/>
        </w:rPr>
      </w:pPr>
      <w:r>
        <w:rPr>
          <w:spacing w:val="-4"/>
          <w:sz w:val="14"/>
        </w:rPr>
        <w:t>gine</w:t>
      </w:r>
      <w:r>
        <w:rPr>
          <w:sz w:val="14"/>
        </w:rPr>
        <w:tab/>
      </w:r>
      <w:r>
        <w:rPr>
          <w:spacing w:val="-2"/>
          <w:sz w:val="14"/>
        </w:rPr>
        <w:t>tempt</w:t>
      </w:r>
    </w:p>
    <w:p w14:paraId="4735B0CE">
      <w:pPr>
        <w:tabs>
          <w:tab w:val="left" w:pos="2852"/>
          <w:tab w:val="left" w:pos="3823"/>
        </w:tabs>
        <w:spacing w:before="0"/>
        <w:ind w:left="861" w:right="6369" w:hanging="6"/>
        <w:jc w:val="left"/>
        <w:rPr>
          <w:sz w:val="14"/>
        </w:rPr>
      </w:pPr>
      <w:r>
        <w:rPr>
          <w:sz w:val="14"/>
        </w:rPr>
        <w:t>AI interview</w:t>
      </w:r>
      <w:r>
        <w:rPr>
          <w:spacing w:val="80"/>
          <w:w w:val="150"/>
          <w:sz w:val="14"/>
        </w:rPr>
        <w:t xml:space="preserve"> </w:t>
      </w:r>
      <w:r>
        <w:rPr>
          <w:sz w:val="14"/>
        </w:rPr>
        <w:t>HR simulation</w:t>
      </w:r>
      <w:r>
        <w:rPr>
          <w:sz w:val="14"/>
        </w:rPr>
        <w:tab/>
      </w:r>
      <w:r>
        <w:rPr>
          <w:spacing w:val="-2"/>
          <w:sz w:val="14"/>
        </w:rPr>
        <w:t>Voice/text</w:t>
      </w:r>
      <w:r>
        <w:rPr>
          <w:sz w:val="14"/>
        </w:rPr>
        <w:tab/>
      </w:r>
      <w:r>
        <w:rPr>
          <w:spacing w:val="-32"/>
          <w:sz w:val="14"/>
        </w:rPr>
        <w:t xml:space="preserve"> </w:t>
      </w:r>
      <w:r>
        <w:rPr>
          <w:spacing w:val="-2"/>
          <w:sz w:val="14"/>
        </w:rPr>
        <w:t>Evaluation</w:t>
      </w:r>
      <w:r>
        <w:rPr>
          <w:spacing w:val="40"/>
          <w:sz w:val="14"/>
        </w:rPr>
        <w:t xml:space="preserve"> </w:t>
      </w:r>
      <w:r>
        <w:rPr>
          <w:sz w:val="14"/>
        </w:rPr>
        <w:t>Speech</w:t>
      </w:r>
      <w:r>
        <w:rPr>
          <w:spacing w:val="8"/>
          <w:sz w:val="14"/>
        </w:rPr>
        <w:t xml:space="preserve"> </w:t>
      </w:r>
      <w:r>
        <w:rPr>
          <w:sz w:val="14"/>
        </w:rPr>
        <w:t>proc.</w:t>
      </w:r>
      <w:r>
        <w:rPr>
          <w:spacing w:val="44"/>
          <w:sz w:val="14"/>
        </w:rPr>
        <w:t xml:space="preserve">  </w:t>
      </w:r>
      <w:r>
        <w:rPr>
          <w:sz w:val="14"/>
        </w:rPr>
        <w:t>STT/TTS</w:t>
      </w:r>
      <w:r>
        <w:rPr>
          <w:spacing w:val="10"/>
          <w:sz w:val="14"/>
        </w:rPr>
        <w:t xml:space="preserve"> </w:t>
      </w:r>
      <w:r>
        <w:rPr>
          <w:sz w:val="14"/>
        </w:rPr>
        <w:t>conver-</w:t>
      </w:r>
      <w:r>
        <w:rPr>
          <w:spacing w:val="46"/>
          <w:sz w:val="14"/>
        </w:rPr>
        <w:t xml:space="preserve"> </w:t>
      </w:r>
      <w:r>
        <w:rPr>
          <w:spacing w:val="-2"/>
          <w:sz w:val="14"/>
        </w:rPr>
        <w:t>Audio/text</w:t>
      </w:r>
      <w:r>
        <w:rPr>
          <w:sz w:val="14"/>
        </w:rPr>
        <w:tab/>
      </w:r>
      <w:r>
        <w:rPr>
          <w:spacing w:val="-2"/>
          <w:sz w:val="14"/>
        </w:rPr>
        <w:t>Text/audio</w:t>
      </w:r>
    </w:p>
    <w:p w14:paraId="48383150">
      <w:pPr>
        <w:spacing w:before="0" w:line="158" w:lineRule="exact"/>
        <w:ind w:left="1774" w:right="0" w:firstLine="0"/>
        <w:jc w:val="left"/>
        <w:rPr>
          <w:sz w:val="14"/>
        </w:rPr>
      </w:pPr>
      <w:r>
        <w:rPr>
          <w:spacing w:val="-4"/>
          <w:sz w:val="14"/>
        </w:rPr>
        <w:t>sion</w:t>
      </w:r>
    </w:p>
    <w:p w14:paraId="66A9EDCB">
      <w:pPr>
        <w:tabs>
          <w:tab w:val="left" w:pos="1774"/>
          <w:tab w:val="left" w:pos="3827"/>
        </w:tabs>
        <w:spacing w:before="0" w:line="158" w:lineRule="exact"/>
        <w:ind w:left="861" w:right="0" w:firstLine="0"/>
        <w:jc w:val="left"/>
        <w:rPr>
          <w:sz w:val="14"/>
        </w:rPr>
      </w:pPr>
      <w:r>
        <w:rPr>
          <w:spacing w:val="-2"/>
          <w:sz w:val="14"/>
        </w:rPr>
        <w:t>Progress</w:t>
      </w:r>
      <w:r>
        <w:rPr>
          <w:sz w:val="14"/>
        </w:rPr>
        <w:tab/>
      </w:r>
      <w:r>
        <w:rPr>
          <w:sz w:val="14"/>
        </w:rPr>
        <w:t>Historical</w:t>
      </w:r>
      <w:r>
        <w:rPr>
          <w:spacing w:val="63"/>
          <w:sz w:val="14"/>
        </w:rPr>
        <w:t xml:space="preserve"> </w:t>
      </w:r>
      <w:r>
        <w:rPr>
          <w:sz w:val="14"/>
        </w:rPr>
        <w:t>track-</w:t>
      </w:r>
      <w:r>
        <w:rPr>
          <w:spacing w:val="60"/>
          <w:sz w:val="14"/>
        </w:rPr>
        <w:t xml:space="preserve"> </w:t>
      </w:r>
      <w:r>
        <w:rPr>
          <w:spacing w:val="-2"/>
          <w:sz w:val="14"/>
        </w:rPr>
        <w:t>Attempt</w:t>
      </w:r>
      <w:r>
        <w:rPr>
          <w:sz w:val="14"/>
        </w:rPr>
        <w:tab/>
      </w:r>
      <w:r>
        <w:rPr>
          <w:sz w:val="14"/>
        </w:rPr>
        <w:t>Progress</w:t>
      </w:r>
      <w:r>
        <w:rPr>
          <w:spacing w:val="8"/>
          <w:sz w:val="14"/>
        </w:rPr>
        <w:t xml:space="preserve"> </w:t>
      </w:r>
      <w:r>
        <w:rPr>
          <w:spacing w:val="-4"/>
          <w:sz w:val="14"/>
        </w:rPr>
        <w:t>view</w:t>
      </w:r>
    </w:p>
    <w:p w14:paraId="34467253">
      <w:pPr>
        <w:tabs>
          <w:tab w:val="left" w:pos="2857"/>
        </w:tabs>
        <w:spacing w:before="0" w:line="159" w:lineRule="exact"/>
        <w:ind w:left="1774" w:right="0" w:firstLine="0"/>
        <w:jc w:val="left"/>
        <w:rPr>
          <w:sz w:val="14"/>
        </w:rPr>
      </w:pPr>
      <w:r>
        <w:rPr>
          <w:spacing w:val="-5"/>
          <w:sz w:val="14"/>
        </w:rPr>
        <w:t>ing</w:t>
      </w:r>
      <w:r>
        <w:rPr>
          <w:sz w:val="14"/>
        </w:rPr>
        <w:tab/>
      </w:r>
      <w:r>
        <w:rPr>
          <w:spacing w:val="-2"/>
          <w:sz w:val="14"/>
        </w:rPr>
        <w:t>history</w:t>
      </w:r>
    </w:p>
    <w:p w14:paraId="5DF4F69E">
      <w:pPr>
        <w:spacing w:after="0" w:line="159" w:lineRule="exact"/>
        <w:jc w:val="left"/>
        <w:rPr>
          <w:sz w:val="14"/>
        </w:rPr>
        <w:sectPr>
          <w:type w:val="continuous"/>
          <w:pgSz w:w="12240" w:h="15840"/>
          <w:pgMar w:top="900" w:right="720" w:bottom="280" w:left="720" w:header="720" w:footer="720" w:gutter="0"/>
          <w:cols w:space="720" w:num="1"/>
        </w:sectPr>
      </w:pPr>
    </w:p>
    <w:p w14:paraId="24DA723F">
      <w:pPr>
        <w:tabs>
          <w:tab w:val="left" w:pos="1774"/>
        </w:tabs>
        <w:spacing w:before="0" w:line="159" w:lineRule="exact"/>
        <w:ind w:left="861" w:right="0" w:firstLine="0"/>
        <w:jc w:val="left"/>
        <w:rPr>
          <w:sz w:val="14"/>
        </w:rPr>
      </w:pPr>
      <w:r>
        <w:rPr>
          <w:spacing w:val="-2"/>
          <w:sz w:val="14"/>
        </w:rPr>
        <w:t>Readiness</w:t>
      </w:r>
      <w:r>
        <w:rPr>
          <w:sz w:val="14"/>
        </w:rPr>
        <w:tab/>
      </w:r>
      <w:r>
        <w:rPr>
          <w:sz w:val="14"/>
        </w:rPr>
        <w:t>Internal</w:t>
      </w:r>
      <w:r>
        <w:rPr>
          <w:spacing w:val="7"/>
          <w:sz w:val="14"/>
        </w:rPr>
        <w:t xml:space="preserve"> </w:t>
      </w:r>
      <w:r>
        <w:rPr>
          <w:sz w:val="14"/>
        </w:rPr>
        <w:t>indicator</w:t>
      </w:r>
      <w:r>
        <w:rPr>
          <w:spacing w:val="66"/>
          <w:sz w:val="14"/>
        </w:rPr>
        <w:t xml:space="preserve"> </w:t>
      </w:r>
      <w:r>
        <w:rPr>
          <w:spacing w:val="-2"/>
          <w:sz w:val="14"/>
        </w:rPr>
        <w:t>Aggregated</w:t>
      </w:r>
    </w:p>
    <w:p w14:paraId="616B4219">
      <w:pPr>
        <w:spacing w:before="0" w:line="160" w:lineRule="exact"/>
        <w:ind w:left="2857" w:right="0" w:firstLine="0"/>
        <w:jc w:val="left"/>
        <w:rPr>
          <w:sz w:val="14"/>
        </w:rPr>
      </w:pPr>
      <w:r>
        <w:rPr>
          <w:spacing w:val="-2"/>
          <w:sz w:val="14"/>
        </w:rPr>
        <w:t>metrics</w:t>
      </w:r>
    </w:p>
    <w:p w14:paraId="541B19E3">
      <w:pPr>
        <w:spacing w:before="0" w:line="159" w:lineRule="exact"/>
        <w:ind w:left="274" w:right="0" w:firstLine="0"/>
        <w:jc w:val="left"/>
        <w:rPr>
          <w:sz w:val="14"/>
        </w:rPr>
      </w:pPr>
      <w:r>
        <w:br w:type="column"/>
      </w:r>
      <w:r>
        <w:rPr>
          <w:spacing w:val="-2"/>
          <w:sz w:val="14"/>
        </w:rPr>
        <w:t>Score</w:t>
      </w:r>
    </w:p>
    <w:p w14:paraId="4FB64620">
      <w:pPr>
        <w:spacing w:after="0" w:line="159" w:lineRule="exact"/>
        <w:jc w:val="left"/>
        <w:rPr>
          <w:sz w:val="14"/>
        </w:rPr>
        <w:sectPr>
          <w:type w:val="continuous"/>
          <w:pgSz w:w="12240" w:h="15840"/>
          <w:pgMar w:top="900" w:right="720" w:bottom="280" w:left="720" w:header="720" w:footer="720" w:gutter="0"/>
          <w:cols w:equalWidth="0" w:num="2">
            <w:col w:w="3514" w:space="40"/>
            <w:col w:w="7246"/>
          </w:cols>
        </w:sectPr>
      </w:pPr>
    </w:p>
    <w:p w14:paraId="58593BBA">
      <w:pPr>
        <w:pStyle w:val="5"/>
        <w:spacing w:before="3"/>
        <w:rPr>
          <w:sz w:val="5"/>
        </w:rPr>
      </w:pPr>
    </w:p>
    <w:p w14:paraId="36CF04B9">
      <w:pPr>
        <w:spacing w:line="20" w:lineRule="exact"/>
        <w:ind w:left="801" w:right="0" w:firstLine="0"/>
        <w:rPr>
          <w:sz w:val="2"/>
        </w:rPr>
      </w:pPr>
      <w:r>
        <w:rPr>
          <w:sz w:val="2"/>
        </w:rPr>
        <mc:AlternateContent>
          <mc:Choice Requires="wpg">
            <w:drawing>
              <wp:inline distT="0" distB="0" distL="0" distR="0">
                <wp:extent cx="2499995" cy="10160"/>
                <wp:effectExtent l="9525" t="0" r="0" b="8890"/>
                <wp:docPr id="143" name="Group 143"/>
                <wp:cNvGraphicFramePr/>
                <a:graphic xmlns:a="http://schemas.openxmlformats.org/drawingml/2006/main">
                  <a:graphicData uri="http://schemas.microsoft.com/office/word/2010/wordprocessingGroup">
                    <wpg:wgp>
                      <wpg:cNvGrpSpPr/>
                      <wpg:grpSpPr>
                        <a:xfrm>
                          <a:off x="0" y="0"/>
                          <a:ext cx="2499995" cy="10160"/>
                          <a:chOff x="0" y="0"/>
                          <a:chExt cx="2499995" cy="10160"/>
                        </a:xfrm>
                      </wpg:grpSpPr>
                      <wps:wsp>
                        <wps:cNvPr id="144" name="Graphic 144"/>
                        <wps:cNvSpPr/>
                        <wps:spPr>
                          <a:xfrm>
                            <a:off x="0" y="5060"/>
                            <a:ext cx="2499995" cy="1270"/>
                          </a:xfrm>
                          <a:custGeom>
                            <a:avLst/>
                            <a:gdLst/>
                            <a:ahLst/>
                            <a:cxnLst/>
                            <a:rect l="l" t="t" r="r" b="b"/>
                            <a:pathLst>
                              <a:path w="2499995">
                                <a:moveTo>
                                  <a:pt x="0" y="0"/>
                                </a:moveTo>
                                <a:lnTo>
                                  <a:pt x="2499652"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196.85pt;" coordsize="2499995,10160" o:gfxdata="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oHTdzUAAAAAwEAAA8AAAAAAAAAAQAgAAAAIgAAAGRycy9kb3ducmV2LnhtbFBLAQIUABQA&#10;AAAIAIdO4kAZjfQhZgIAALIFAAAOAAAAAAAAAAEAIAAAACMBAABkcnMvZTJvRG9jLnhtbFBLBQYA&#10;AAAABgAGAFkBAAD7BQAAAAA=&#10;">
                <o:lock v:ext="edit" aspectratio="f"/>
                <v:shape id="Graphic 144" o:spid="_x0000_s1026" o:spt="100" style="position:absolute;left:0;top:5060;height:1270;width:2499995;" filled="f" stroked="t" coordsize="2499995,1" o:gfxdata="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jMebsAAADc&#10;AAAADwAAAAAAAAABACAAAAAiAAAAZHJzL2Rvd25yZXYueG1sUEsBAhQAFAAAAAgAh07iQDMvBZ47&#10;AAAAOQAAABAAAAAAAAAAAQAgAAAACgEAAGRycy9zaGFwZXhtbC54bWxQSwUGAAAAAAYABgBbAQAA&#10;tAMAAAAA&#10;" path="m0,0l2499652,0e">
                  <v:fill on="f" focussize="0,0"/>
                  <v:stroke weight="0.796929133858268pt" color="#000000" joinstyle="round"/>
                  <v:imagedata o:title=""/>
                  <o:lock v:ext="edit" aspectratio="f"/>
                  <v:textbox inset="0mm,0mm,0mm,0mm"/>
                </v:shape>
                <w10:wrap type="none"/>
                <w10:anchorlock/>
              </v:group>
            </w:pict>
          </mc:Fallback>
        </mc:AlternateContent>
      </w:r>
    </w:p>
    <w:p w14:paraId="27428B2C">
      <w:pPr>
        <w:pStyle w:val="5"/>
        <w:spacing w:before="1"/>
        <w:rPr>
          <w:sz w:val="6"/>
        </w:rPr>
      </w:pPr>
    </w:p>
    <w:p w14:paraId="01B5E553">
      <w:pPr>
        <w:pStyle w:val="5"/>
        <w:spacing w:after="0"/>
        <w:rPr>
          <w:sz w:val="6"/>
        </w:rPr>
        <w:sectPr>
          <w:type w:val="continuous"/>
          <w:pgSz w:w="12240" w:h="15840"/>
          <w:pgMar w:top="900" w:right="720" w:bottom="280" w:left="720" w:header="720" w:footer="720" w:gutter="0"/>
          <w:cols w:space="720" w:num="1"/>
        </w:sectPr>
      </w:pPr>
    </w:p>
    <w:p w14:paraId="5B5983D0">
      <w:pPr>
        <w:pStyle w:val="9"/>
        <w:numPr>
          <w:ilvl w:val="2"/>
          <w:numId w:val="4"/>
        </w:numPr>
        <w:tabs>
          <w:tab w:val="left" w:pos="657"/>
          <w:tab w:val="left" w:pos="659"/>
        </w:tabs>
        <w:spacing w:before="83" w:after="0" w:line="249" w:lineRule="auto"/>
        <w:ind w:left="659" w:right="0" w:hanging="202"/>
        <w:jc w:val="both"/>
        <w:rPr>
          <w:rFonts w:hint="default"/>
          <w:sz w:val="20"/>
          <w:lang w:val="en-US" w:eastAsia="en-US"/>
        </w:rPr>
      </w:pPr>
      <w:r>
        <w:rPr>
          <w:rFonts w:hint="default"/>
          <w:sz w:val="20"/>
          <w:lang w:val="en-US" w:eastAsia="en-US"/>
        </w:rPr>
        <w:t xml:space="preserve"> Putting speech-to-text and text-, to-speech together in a system that simulates interviews and knows the role it is playing.</w:t>
      </w:r>
    </w:p>
    <w:p w14:paraId="7594F901">
      <w:pPr>
        <w:pStyle w:val="9"/>
        <w:numPr>
          <w:ilvl w:val="1"/>
          <w:numId w:val="4"/>
        </w:numPr>
        <w:tabs>
          <w:tab w:val="left" w:pos="722"/>
        </w:tabs>
        <w:spacing w:before="83" w:after="0" w:line="240" w:lineRule="auto"/>
        <w:ind w:left="722" w:right="0" w:hanging="264"/>
        <w:jc w:val="both"/>
        <w:rPr>
          <w:i/>
          <w:sz w:val="20"/>
        </w:rPr>
      </w:pPr>
      <w:r>
        <w:rPr>
          <w:i/>
          <w:sz w:val="20"/>
        </w:rPr>
        <w:t>System / Application-Level Contributions:</w:t>
      </w:r>
    </w:p>
    <w:p w14:paraId="50C568C0">
      <w:pPr>
        <w:pStyle w:val="9"/>
        <w:numPr>
          <w:ilvl w:val="2"/>
          <w:numId w:val="4"/>
        </w:numPr>
        <w:tabs>
          <w:tab w:val="left" w:pos="657"/>
          <w:tab w:val="left" w:pos="659"/>
        </w:tabs>
        <w:spacing w:before="83" w:after="0" w:line="249" w:lineRule="auto"/>
        <w:ind w:left="659" w:right="0" w:hanging="202"/>
        <w:jc w:val="both"/>
        <w:rPr>
          <w:sz w:val="20"/>
        </w:rPr>
      </w:pPr>
      <w:r>
        <w:rPr>
          <w:rFonts w:hint="default"/>
          <w:sz w:val="20"/>
          <w:lang w:val="en-US" w:eastAsia="en-US"/>
        </w:rPr>
        <w:t>A system that uses roles to help prepare people for jobs and supports eight different areas of technical work.</w:t>
      </w:r>
    </w:p>
    <w:p w14:paraId="757F8959">
      <w:pPr>
        <w:pStyle w:val="9"/>
        <w:numPr>
          <w:ilvl w:val="2"/>
          <w:numId w:val="4"/>
        </w:numPr>
        <w:tabs>
          <w:tab w:val="left" w:pos="650"/>
          <w:tab w:val="left" w:pos="659"/>
        </w:tabs>
        <w:spacing w:before="0" w:after="0" w:line="249" w:lineRule="auto"/>
        <w:ind w:left="659" w:right="27" w:hanging="202"/>
        <w:jc w:val="both"/>
        <w:rPr>
          <w:sz w:val="20"/>
        </w:rPr>
      </w:pPr>
      <w:r>
        <w:rPr>
          <w:rFonts w:hint="default" w:ascii="Times New Roman" w:hAnsi="Times New Roman" w:eastAsia="Times New Roman" w:cs="Times New Roman"/>
          <w:sz w:val="20"/>
          <w:szCs w:val="22"/>
          <w:lang w:val="en-US" w:eastAsia="en-US" w:bidi="ar-SA"/>
        </w:rPr>
        <w:t xml:space="preserve"> </w:t>
      </w:r>
      <w:r>
        <w:rPr>
          <w:rFonts w:hint="default"/>
          <w:sz w:val="20"/>
          <w:lang w:val="en-US" w:eastAsia="en-US"/>
        </w:rPr>
        <w:t>A mixed‑format assessment framework that supports choice questions multiple select questions, output prediction tasks, pseudocode exercises and coding questions; the assessment framework is designed for flexibility.</w:t>
      </w:r>
    </w:p>
    <w:p w14:paraId="0EDE8B1D">
      <w:pPr>
        <w:pStyle w:val="9"/>
        <w:numPr>
          <w:ilvl w:val="2"/>
          <w:numId w:val="4"/>
        </w:numPr>
        <w:tabs>
          <w:tab w:val="left" w:pos="657"/>
          <w:tab w:val="left" w:pos="659"/>
        </w:tabs>
        <w:spacing w:before="83" w:after="0" w:line="249" w:lineRule="auto"/>
        <w:ind w:left="659" w:right="0" w:hanging="202"/>
        <w:jc w:val="both"/>
        <w:rPr>
          <w:sz w:val="20"/>
        </w:rPr>
      </w:pPr>
      <w:r>
        <w:rPr>
          <w:rFonts w:hint="default"/>
          <w:sz w:val="20"/>
          <w:lang w:val="en-US" w:eastAsia="en-US"/>
        </w:rPr>
        <w:t>A way to choose questions that never repeats for each student</w:t>
      </w:r>
      <w:r>
        <w:rPr>
          <w:spacing w:val="-2"/>
          <w:sz w:val="20"/>
        </w:rPr>
        <w:t>.</w:t>
      </w:r>
    </w:p>
    <w:p w14:paraId="5CB5AC61">
      <w:pPr>
        <w:pStyle w:val="9"/>
        <w:numPr>
          <w:ilvl w:val="2"/>
          <w:numId w:val="4"/>
        </w:numPr>
        <w:tabs>
          <w:tab w:val="left" w:pos="657"/>
          <w:tab w:val="left" w:pos="659"/>
        </w:tabs>
        <w:spacing w:before="83" w:after="0" w:line="249" w:lineRule="auto"/>
        <w:ind w:left="659" w:right="0" w:hanging="202"/>
        <w:jc w:val="both"/>
        <w:rPr>
          <w:rFonts w:hint="default"/>
          <w:sz w:val="20"/>
          <w:lang w:val="en-US" w:eastAsia="en-US"/>
        </w:rPr>
      </w:pPr>
      <w:r>
        <w:rPr>
          <w:rFonts w:hint="default"/>
          <w:sz w:val="20"/>
          <w:lang w:val="en-US" w:eastAsia="en-US"/>
        </w:rPr>
        <w:t xml:space="preserve"> A qualification mechanism that ties technical assessment performance to interview access.</w:t>
      </w:r>
    </w:p>
    <w:p w14:paraId="36B89139">
      <w:pPr>
        <w:pStyle w:val="9"/>
        <w:numPr>
          <w:ilvl w:val="2"/>
          <w:numId w:val="4"/>
        </w:numPr>
        <w:tabs>
          <w:tab w:val="left" w:pos="657"/>
          <w:tab w:val="left" w:pos="659"/>
        </w:tabs>
        <w:spacing w:before="83" w:after="0" w:line="249" w:lineRule="auto"/>
        <w:ind w:left="659" w:right="0" w:hanging="202"/>
        <w:jc w:val="both"/>
        <w:rPr>
          <w:sz w:val="20"/>
        </w:rPr>
      </w:pPr>
      <w:r>
        <w:rPr>
          <w:rFonts w:hint="default"/>
          <w:sz w:val="20"/>
          <w:lang w:val="en-US" w:eastAsia="en-US"/>
        </w:rPr>
        <w:t>I find the progress tracking module because it mixes technical assessment, with interview performance.</w:t>
      </w:r>
    </w:p>
    <w:p w14:paraId="1FC2BB23">
      <w:pPr>
        <w:pStyle w:val="5"/>
        <w:spacing w:before="173" w:line="249" w:lineRule="auto"/>
        <w:ind w:left="199" w:right="257"/>
        <w:jc w:val="both"/>
      </w:pPr>
      <w:r>
        <w:rPr>
          <w:rFonts w:hint="default"/>
          <w:lang w:val="en-US" w:eastAsia="en-US"/>
        </w:rPr>
        <w:t>This paper does not say that each feature listed is a machine-learning algorithm. Some parts, like authentication, role selection and the database schema are engineering work that helps the adaptive workflow overall.</w:t>
      </w:r>
    </w:p>
    <w:p w14:paraId="32E31B51">
      <w:pPr>
        <w:pStyle w:val="9"/>
        <w:numPr>
          <w:ilvl w:val="0"/>
          <w:numId w:val="3"/>
        </w:numPr>
        <w:tabs>
          <w:tab w:val="left" w:pos="1722"/>
        </w:tabs>
        <w:spacing w:before="159" w:after="0" w:line="240" w:lineRule="auto"/>
        <w:ind w:left="1722" w:right="0" w:hanging="342"/>
        <w:jc w:val="left"/>
        <w:rPr>
          <w:smallCaps/>
          <w:sz w:val="20"/>
        </w:rPr>
      </w:pPr>
      <w:r>
        <w:rPr>
          <w:smallCaps/>
          <w:sz w:val="20"/>
        </w:rPr>
        <w:t>Proposed System</w:t>
      </w:r>
    </w:p>
    <w:p w14:paraId="67C88350">
      <w:pPr>
        <w:pStyle w:val="5"/>
        <w:spacing w:before="169" w:line="249" w:lineRule="auto"/>
        <w:ind w:left="259" w:firstLine="199"/>
        <w:jc w:val="both"/>
      </w:pPr>
      <w:r>
        <w:rPr>
          <w:rFonts w:hint="default"/>
        </w:rPr>
        <w:t>The platform is made up of connected parts: authentication and profile management choosing a role optional practice, assessment for each role adaptive reattempt, qualification logic, AI-driven HR interview tracking progress and being ready for placement. Table I shows these parts along, with their inputs and outputs.</w:t>
      </w:r>
    </w:p>
    <w:p w14:paraId="6EF6D0AA">
      <w:pPr>
        <w:pStyle w:val="9"/>
        <w:numPr>
          <w:ilvl w:val="0"/>
          <w:numId w:val="5"/>
        </w:numPr>
        <w:tabs>
          <w:tab w:val="left" w:pos="469"/>
        </w:tabs>
        <w:spacing w:before="144" w:after="0" w:line="240" w:lineRule="auto"/>
        <w:ind w:left="469" w:right="0" w:hanging="270"/>
        <w:jc w:val="both"/>
        <w:rPr>
          <w:i/>
          <w:sz w:val="20"/>
        </w:rPr>
      </w:pPr>
      <w:r>
        <w:rPr>
          <w:i/>
          <w:sz w:val="20"/>
        </w:rPr>
        <w:t>Authentication and Role Selection</w:t>
      </w:r>
    </w:p>
    <w:p w14:paraId="3B372928">
      <w:pPr>
        <w:pStyle w:val="5"/>
        <w:spacing w:before="82" w:line="249" w:lineRule="auto"/>
        <w:ind w:left="199" w:right="257" w:firstLine="199"/>
        <w:jc w:val="both"/>
      </w:pPr>
      <w:r>
        <w:rPr>
          <w:rFonts w:hint="default"/>
        </w:rPr>
        <w:t>A student signs up. Logs in before they can go to the dashboard. The job role that is chosen then decides which skills are needed which topics are covered, which practice questions are available which assessment questions are used, which areas of weakness are checked and what the interview situation is like. Looking into the role, on its own does not start an assessment or give a score; if no test has been done for the role the status is clearly shown as "Not Attempted". There is no number score.</w:t>
      </w:r>
    </w:p>
    <w:p w14:paraId="35A43F69">
      <w:pPr>
        <w:pStyle w:val="5"/>
        <w:rPr>
          <w:sz w:val="16"/>
        </w:rPr>
      </w:pPr>
      <w:r>
        <w:br w:type="column"/>
      </w:r>
    </w:p>
    <w:p w14:paraId="5616B178">
      <w:pPr>
        <w:pStyle w:val="5"/>
        <w:spacing w:before="132"/>
        <w:rPr>
          <w:sz w:val="16"/>
        </w:rPr>
      </w:pPr>
    </w:p>
    <w:p w14:paraId="05169D76">
      <w:pPr>
        <w:spacing w:before="0"/>
        <w:ind w:left="0" w:right="91" w:firstLine="0"/>
        <w:jc w:val="center"/>
        <w:rPr>
          <w:sz w:val="16"/>
        </w:rPr>
      </w:pPr>
      <w:r>
        <w:rPr>
          <w:sz w:val="16"/>
        </w:rPr>
        <w:t>Fig.</w:t>
      </w:r>
      <w:r>
        <w:rPr>
          <w:spacing w:val="11"/>
          <w:sz w:val="16"/>
        </w:rPr>
        <w:t xml:space="preserve"> </w:t>
      </w:r>
      <w:r>
        <w:rPr>
          <w:sz w:val="16"/>
        </w:rPr>
        <w:t>5.</w:t>
      </w:r>
      <w:r>
        <w:rPr>
          <w:spacing w:val="64"/>
          <w:sz w:val="16"/>
        </w:rPr>
        <w:t xml:space="preserve"> </w:t>
      </w:r>
      <w:r>
        <w:rPr>
          <w:sz w:val="16"/>
        </w:rPr>
        <w:t>Overall</w:t>
      </w:r>
      <w:r>
        <w:rPr>
          <w:spacing w:val="11"/>
          <w:sz w:val="16"/>
        </w:rPr>
        <w:t xml:space="preserve"> </w:t>
      </w:r>
      <w:r>
        <w:rPr>
          <w:sz w:val="16"/>
        </w:rPr>
        <w:t>system</w:t>
      </w:r>
      <w:r>
        <w:rPr>
          <w:spacing w:val="11"/>
          <w:sz w:val="16"/>
        </w:rPr>
        <w:t xml:space="preserve"> </w:t>
      </w:r>
      <w:r>
        <w:rPr>
          <w:sz w:val="16"/>
        </w:rPr>
        <w:t>architecture</w:t>
      </w:r>
      <w:r>
        <w:rPr>
          <w:spacing w:val="12"/>
          <w:sz w:val="16"/>
        </w:rPr>
        <w:t xml:space="preserve"> </w:t>
      </w:r>
      <w:r>
        <w:rPr>
          <w:sz w:val="16"/>
        </w:rPr>
        <w:t>of</w:t>
      </w:r>
      <w:r>
        <w:rPr>
          <w:spacing w:val="11"/>
          <w:sz w:val="16"/>
        </w:rPr>
        <w:t xml:space="preserve"> </w:t>
      </w:r>
      <w:r>
        <w:rPr>
          <w:sz w:val="16"/>
        </w:rPr>
        <w:t>the</w:t>
      </w:r>
      <w:r>
        <w:rPr>
          <w:spacing w:val="11"/>
          <w:sz w:val="16"/>
        </w:rPr>
        <w:t xml:space="preserve"> </w:t>
      </w:r>
      <w:r>
        <w:rPr>
          <w:sz w:val="16"/>
        </w:rPr>
        <w:t>proposed</w:t>
      </w:r>
      <w:r>
        <w:rPr>
          <w:spacing w:val="12"/>
          <w:sz w:val="16"/>
        </w:rPr>
        <w:t xml:space="preserve"> </w:t>
      </w:r>
      <w:r>
        <w:rPr>
          <w:spacing w:val="-2"/>
          <w:sz w:val="16"/>
        </w:rPr>
        <w:t>platform.</w:t>
      </w:r>
    </w:p>
    <w:p w14:paraId="72183118">
      <w:pPr>
        <w:pStyle w:val="9"/>
        <w:numPr>
          <w:ilvl w:val="0"/>
          <w:numId w:val="5"/>
        </w:numPr>
        <w:tabs>
          <w:tab w:val="left" w:pos="469"/>
        </w:tabs>
        <w:spacing w:before="144" w:after="0" w:line="240" w:lineRule="auto"/>
        <w:ind w:left="469" w:right="0" w:hanging="270"/>
        <w:jc w:val="both"/>
        <w:rPr>
          <w:i/>
          <w:sz w:val="20"/>
        </w:rPr>
      </w:pPr>
      <w:r>
        <w:rPr>
          <w:i/>
          <w:sz w:val="20"/>
        </w:rPr>
        <w:t>Practice</w:t>
      </w:r>
    </w:p>
    <w:p w14:paraId="3B4304A5">
      <w:pPr>
        <w:pStyle w:val="5"/>
        <w:spacing w:before="82" w:line="249" w:lineRule="auto"/>
        <w:ind w:left="199" w:right="257" w:firstLine="199"/>
        <w:jc w:val="both"/>
      </w:pPr>
      <w:r>
        <w:rPr>
          <w:rFonts w:hint="default"/>
        </w:rPr>
        <w:t>Practice is optional. Can include multiple choice questions, multiple select questions, output prediction, pseudocode and coding questions. Practice attempts are kept separate from assessment attempts. Do not affect qualification. This ensures a difference, between casual preparation and the formal assessment that matters for qualification.</w:t>
      </w:r>
    </w:p>
    <w:p w14:paraId="37D49F90">
      <w:pPr>
        <w:pStyle w:val="9"/>
        <w:numPr>
          <w:ilvl w:val="0"/>
          <w:numId w:val="5"/>
        </w:numPr>
        <w:tabs>
          <w:tab w:val="left" w:pos="469"/>
        </w:tabs>
        <w:spacing w:before="144" w:after="0" w:line="240" w:lineRule="auto"/>
        <w:ind w:left="469" w:right="0" w:hanging="270"/>
        <w:jc w:val="both"/>
        <w:rPr>
          <w:i/>
          <w:sz w:val="20"/>
        </w:rPr>
      </w:pPr>
      <w:r>
        <w:rPr>
          <w:i/>
          <w:sz w:val="20"/>
        </w:rPr>
        <w:t>Role-Specific Assessment</w:t>
      </w:r>
    </w:p>
    <w:p w14:paraId="4FEB2878">
      <w:pPr>
        <w:pStyle w:val="5"/>
        <w:spacing w:before="81" w:line="249" w:lineRule="auto"/>
        <w:ind w:left="199" w:right="257" w:firstLine="199"/>
        <w:jc w:val="both"/>
        <w:rPr>
          <w:rFonts w:hint="default"/>
        </w:rPr>
      </w:pPr>
      <w:r>
        <w:rPr>
          <w:rFonts w:hint="default"/>
        </w:rPr>
        <w:t>Each supported role is linked to a topic focus. For instance a Python Developer assessment might focus on Python syntax, functions, object-oriented programming, exception handling, data structures and algorithmic problem solving. A Data Analyst assessment could emphasize SQL, Python, statistics and data interpretation. Meanwhile a Machine Learning Engineer assessment may highlight Python machine-learning concepts, model evaluation and data preprocessing.</w:t>
      </w:r>
    </w:p>
    <w:p w14:paraId="1C3CB417">
      <w:pPr>
        <w:pStyle w:val="5"/>
        <w:spacing w:before="81" w:line="249" w:lineRule="auto"/>
        <w:ind w:left="199" w:right="257" w:firstLine="199"/>
        <w:jc w:val="both"/>
        <w:rPr>
          <w:rFonts w:hint="default"/>
        </w:rPr>
      </w:pPr>
    </w:p>
    <w:p w14:paraId="0DFF842E">
      <w:pPr>
        <w:pStyle w:val="9"/>
        <w:numPr>
          <w:ilvl w:val="0"/>
          <w:numId w:val="3"/>
        </w:numPr>
        <w:tabs>
          <w:tab w:val="left" w:pos="1722"/>
        </w:tabs>
        <w:spacing w:before="159" w:after="0" w:line="240" w:lineRule="auto"/>
        <w:ind w:left="1722" w:right="0" w:hanging="342"/>
        <w:jc w:val="left"/>
        <w:rPr>
          <w:smallCaps/>
          <w:sz w:val="20"/>
        </w:rPr>
      </w:pPr>
      <w:r>
        <w:rPr>
          <w:smallCaps/>
          <w:sz w:val="20"/>
        </w:rPr>
        <w:t>System Architecture</w:t>
      </w:r>
    </w:p>
    <w:p w14:paraId="323D8DA0">
      <w:pPr>
        <w:pStyle w:val="5"/>
        <w:spacing w:before="89" w:line="249" w:lineRule="auto"/>
        <w:ind w:left="199" w:right="257" w:firstLine="199"/>
        <w:jc w:val="both"/>
        <w:rPr>
          <w:rFonts w:hint="default"/>
        </w:rPr>
      </w:pPr>
      <w:r>
        <w:rPr>
          <w:rFonts w:hint="default"/>
        </w:rPr>
        <w:t>Figure 5 shows the system design. It illustrates the process starting with authentication. Then it moves to role selection. Next comes practice and evaluation. After that is reattempt. Then qualification takes place. Following that is the AI interview. Finally there is progress and readiness calculation. All of this is supported by a database.</w:t>
      </w:r>
    </w:p>
    <w:p w14:paraId="0CAFFF9B">
      <w:pPr>
        <w:pStyle w:val="5"/>
        <w:spacing w:before="89" w:line="249" w:lineRule="auto"/>
        <w:ind w:right="257"/>
        <w:jc w:val="both"/>
        <w:rPr>
          <w:rFonts w:hint="default"/>
        </w:rPr>
      </w:pPr>
    </w:p>
    <w:p w14:paraId="6DE6BD8D">
      <w:pPr>
        <w:pStyle w:val="9"/>
        <w:numPr>
          <w:ilvl w:val="0"/>
          <w:numId w:val="3"/>
        </w:numPr>
        <w:tabs>
          <w:tab w:val="left" w:pos="1722"/>
        </w:tabs>
        <w:spacing w:before="159" w:after="0" w:line="240" w:lineRule="auto"/>
        <w:ind w:left="1722" w:right="0" w:hanging="342"/>
        <w:jc w:val="left"/>
        <w:rPr>
          <w:smallCaps/>
          <w:sz w:val="20"/>
        </w:rPr>
      </w:pPr>
      <w:r>
        <w:rPr>
          <w:smallCaps/>
          <w:sz w:val="20"/>
        </w:rPr>
        <w:t>Methodology</w:t>
      </w:r>
    </w:p>
    <w:p w14:paraId="68BAF88D">
      <w:pPr>
        <w:pStyle w:val="5"/>
        <w:spacing w:before="8"/>
        <w:rPr>
          <w:sz w:val="16"/>
        </w:rPr>
      </w:pPr>
    </w:p>
    <w:p w14:paraId="6FE33387">
      <w:pPr>
        <w:pStyle w:val="5"/>
        <w:spacing w:before="8"/>
        <w:rPr>
          <w:sz w:val="16"/>
        </w:rPr>
      </w:pPr>
    </w:p>
    <w:p w14:paraId="385ECE43">
      <w:pPr>
        <w:pStyle w:val="9"/>
        <w:numPr>
          <w:ilvl w:val="0"/>
          <w:numId w:val="6"/>
        </w:numPr>
        <w:tabs>
          <w:tab w:val="left" w:pos="435"/>
        </w:tabs>
        <w:spacing w:before="0" w:after="0" w:line="240" w:lineRule="auto"/>
        <w:ind w:left="435" w:right="0" w:hanging="270"/>
        <w:jc w:val="left"/>
        <w:rPr>
          <w:i/>
          <w:sz w:val="20"/>
        </w:rPr>
      </w:pPr>
      <w:r>
        <w:rPr>
          <w:i/>
          <w:sz w:val="20"/>
        </w:rPr>
        <w:t>User</w:t>
      </w:r>
      <w:r>
        <w:rPr>
          <w:i/>
          <w:spacing w:val="7"/>
          <w:sz w:val="20"/>
        </w:rPr>
        <w:t xml:space="preserve"> </w:t>
      </w:r>
      <w:r>
        <w:rPr>
          <w:i/>
          <w:sz w:val="20"/>
        </w:rPr>
        <w:t>Authentication</w:t>
      </w:r>
      <w:r>
        <w:rPr>
          <w:i/>
          <w:spacing w:val="7"/>
          <w:sz w:val="20"/>
        </w:rPr>
        <w:t xml:space="preserve"> </w:t>
      </w:r>
      <w:r>
        <w:rPr>
          <w:i/>
          <w:sz w:val="20"/>
        </w:rPr>
        <w:t>and</w:t>
      </w:r>
      <w:r>
        <w:rPr>
          <w:i/>
          <w:spacing w:val="7"/>
          <w:sz w:val="20"/>
        </w:rPr>
        <w:t xml:space="preserve"> </w:t>
      </w:r>
      <w:r>
        <w:rPr>
          <w:i/>
          <w:sz w:val="20"/>
        </w:rPr>
        <w:t>Profile</w:t>
      </w:r>
      <w:r>
        <w:rPr>
          <w:i/>
          <w:spacing w:val="7"/>
          <w:sz w:val="20"/>
        </w:rPr>
        <w:t xml:space="preserve"> </w:t>
      </w:r>
      <w:r>
        <w:rPr>
          <w:i/>
          <w:spacing w:val="-2"/>
          <w:sz w:val="20"/>
        </w:rPr>
        <w:t>Management</w:t>
      </w:r>
    </w:p>
    <w:p w14:paraId="460CA01E">
      <w:pPr>
        <w:pStyle w:val="5"/>
        <w:spacing w:before="95" w:line="249" w:lineRule="auto"/>
        <w:ind w:left="259" w:firstLine="199"/>
        <w:jc w:val="both"/>
        <w:sectPr>
          <w:type w:val="continuous"/>
          <w:pgSz w:w="12240" w:h="15840"/>
          <w:pgMar w:top="900" w:right="720" w:bottom="280" w:left="720" w:header="720" w:footer="720" w:gutter="0"/>
          <w:cols w:equalWidth="0" w:num="2">
            <w:col w:w="5314" w:space="40"/>
            <w:col w:w="5446"/>
          </w:cols>
        </w:sectPr>
      </w:pPr>
      <w:r>
        <w:rPr>
          <w:rFonts w:hint="default"/>
        </w:rPr>
        <w:t>The system has sign up log in log out and manages sessions with areas. A profile keeps the students name, email, user type which's either student or an authorized administrator and an authentication code. Protection, at the route level makes sure that the assessment, interview and progress pages can only be seen by people who are logged in.</w:t>
      </w:r>
    </w:p>
    <w:p w14:paraId="11E84441">
      <w:pPr>
        <w:pStyle w:val="9"/>
        <w:numPr>
          <w:ilvl w:val="0"/>
          <w:numId w:val="6"/>
        </w:numPr>
        <w:tabs>
          <w:tab w:val="left" w:pos="435"/>
        </w:tabs>
        <w:spacing w:before="0" w:after="0" w:line="240" w:lineRule="auto"/>
        <w:ind w:left="435" w:right="0" w:hanging="270"/>
        <w:jc w:val="left"/>
        <w:rPr>
          <w:i/>
          <w:sz w:val="20"/>
        </w:rPr>
      </w:pPr>
      <w:r>
        <w:rPr>
          <w:i/>
          <w:sz w:val="20"/>
        </w:rPr>
        <w:t>Role Selection</w:t>
      </w:r>
    </w:p>
    <w:p w14:paraId="38419725">
      <w:pPr>
        <w:pStyle w:val="5"/>
        <w:spacing w:before="126" w:line="249" w:lineRule="auto"/>
        <w:ind w:right="257" w:firstLine="500" w:firstLineChars="250"/>
        <w:jc w:val="both"/>
      </w:pPr>
      <w:r>
        <w:t>Role selection establishes a mapping</w:t>
      </w:r>
    </w:p>
    <w:p w14:paraId="5E5C2D41">
      <w:pPr>
        <w:pStyle w:val="5"/>
        <w:tabs>
          <w:tab w:val="left" w:pos="3888"/>
        </w:tabs>
        <w:spacing w:before="136"/>
        <w:jc w:val="right"/>
      </w:pPr>
      <w:r>
        <w:rPr>
          <w:rFonts w:ascii="Calibri" w:hAnsi="Calibri"/>
          <w:w w:val="105"/>
        </w:rPr>
        <w:t>Role</w:t>
      </w:r>
      <w:r>
        <w:rPr>
          <w:rFonts w:ascii="Calibri" w:hAnsi="Calibri"/>
          <w:spacing w:val="18"/>
          <w:w w:val="105"/>
        </w:rPr>
        <w:t xml:space="preserve"> </w:t>
      </w:r>
      <w:r>
        <w:rPr>
          <w:rFonts w:ascii="Lucida Sans Unicode" w:hAnsi="Lucida Sans Unicode"/>
          <w:w w:val="105"/>
        </w:rPr>
        <w:t>→</w:t>
      </w:r>
      <w:r>
        <w:rPr>
          <w:rFonts w:ascii="Lucida Sans Unicode" w:hAnsi="Lucida Sans Unicode"/>
          <w:spacing w:val="-1"/>
          <w:w w:val="105"/>
        </w:rPr>
        <w:t xml:space="preserve"> </w:t>
      </w:r>
      <w:r>
        <w:rPr>
          <w:rFonts w:ascii="Calibri" w:hAnsi="Calibri"/>
          <w:w w:val="105"/>
        </w:rPr>
        <w:t>Skills</w:t>
      </w:r>
      <w:r>
        <w:rPr>
          <w:rFonts w:ascii="Calibri" w:hAnsi="Calibri"/>
          <w:spacing w:val="18"/>
          <w:w w:val="105"/>
        </w:rPr>
        <w:t xml:space="preserve"> </w:t>
      </w:r>
      <w:r>
        <w:rPr>
          <w:rFonts w:ascii="Lucida Sans Unicode" w:hAnsi="Lucida Sans Unicode"/>
          <w:w w:val="105"/>
        </w:rPr>
        <w:t xml:space="preserve">→ </w:t>
      </w:r>
      <w:r>
        <w:rPr>
          <w:rFonts w:ascii="Calibri" w:hAnsi="Calibri"/>
          <w:w w:val="105"/>
        </w:rPr>
        <w:t>Topics</w:t>
      </w:r>
      <w:r>
        <w:rPr>
          <w:rFonts w:ascii="Calibri" w:hAnsi="Calibri"/>
          <w:spacing w:val="18"/>
          <w:w w:val="105"/>
        </w:rPr>
        <w:t xml:space="preserve"> </w:t>
      </w:r>
      <w:r>
        <w:rPr>
          <w:rFonts w:ascii="Lucida Sans Unicode" w:hAnsi="Lucida Sans Unicode"/>
          <w:w w:val="105"/>
        </w:rPr>
        <w:t>→</w:t>
      </w:r>
      <w:r>
        <w:rPr>
          <w:rFonts w:ascii="Lucida Sans Unicode" w:hAnsi="Lucida Sans Unicode"/>
          <w:spacing w:val="-1"/>
          <w:w w:val="105"/>
        </w:rPr>
        <w:t xml:space="preserve"> </w:t>
      </w:r>
      <w:r>
        <w:rPr>
          <w:rFonts w:ascii="Calibri" w:hAnsi="Calibri"/>
          <w:spacing w:val="-2"/>
          <w:w w:val="105"/>
        </w:rPr>
        <w:t>Questions</w:t>
      </w:r>
      <w:r>
        <w:rPr>
          <w:rFonts w:ascii="Calibri" w:hAnsi="Calibri"/>
        </w:rPr>
        <w:tab/>
      </w:r>
      <w:r>
        <w:rPr>
          <w:spacing w:val="-5"/>
          <w:w w:val="105"/>
        </w:rPr>
        <w:t>(2)</w:t>
      </w:r>
    </w:p>
    <w:p w14:paraId="67866B0E">
      <w:pPr>
        <w:pStyle w:val="5"/>
        <w:spacing w:before="193" w:line="240" w:lineRule="atLeast"/>
        <w:ind w:left="259"/>
        <w:rPr>
          <w:rFonts w:hint="default"/>
          <w:lang w:val="en-US" w:eastAsia="en-US"/>
        </w:rPr>
      </w:pPr>
      <w:r>
        <w:t>This set of rules decides what will be covered in the practice, assessment and interview parts. The eight roles that are covered are Python Developer, Java Developer, Data Analyst, Data Scientist, Machine Learning Engineer, Web Developer, Full Stack Developer and Software Developer.</w:t>
      </w:r>
    </w:p>
    <w:p w14:paraId="4072D5E9">
      <w:pPr>
        <w:pStyle w:val="9"/>
        <w:numPr>
          <w:ilvl w:val="0"/>
          <w:numId w:val="6"/>
        </w:numPr>
        <w:tabs>
          <w:tab w:val="left" w:pos="540"/>
        </w:tabs>
        <w:spacing w:before="184" w:after="0" w:line="240" w:lineRule="auto"/>
        <w:ind w:left="540" w:right="0" w:hanging="281"/>
        <w:jc w:val="both"/>
        <w:rPr>
          <w:i/>
          <w:sz w:val="20"/>
        </w:rPr>
      </w:pPr>
      <w:r>
        <w:rPr>
          <w:i/>
          <w:sz w:val="20"/>
        </w:rPr>
        <w:t>Assessment</w:t>
      </w:r>
      <w:r>
        <w:rPr>
          <w:i/>
          <w:spacing w:val="9"/>
          <w:sz w:val="20"/>
        </w:rPr>
        <w:t xml:space="preserve"> </w:t>
      </w:r>
      <w:r>
        <w:rPr>
          <w:i/>
          <w:spacing w:val="-2"/>
          <w:sz w:val="20"/>
        </w:rPr>
        <w:t>Construction</w:t>
      </w:r>
    </w:p>
    <w:p w14:paraId="29219543">
      <w:pPr>
        <w:pStyle w:val="5"/>
        <w:spacing w:before="94" w:line="249" w:lineRule="auto"/>
        <w:ind w:left="259" w:firstLine="199"/>
        <w:jc w:val="both"/>
        <w:rPr>
          <w:rFonts w:hint="default"/>
          <w:lang w:val="en-US" w:eastAsia="en-US"/>
        </w:rPr>
      </w:pPr>
      <w:r>
        <w:rPr>
          <w:rFonts w:hint="default"/>
        </w:rPr>
        <w:t>An assessment is built by filtering the question bank based on role and topic. Then a suitable mix of question types—, like choice questions (MCQ) multiple select questions (MSQ) output prediction, pseudocode and coding—is chosen. Randomization is. No-repeat rules are enforced, as explained in Sections VII-D and VII-E.</w:t>
      </w:r>
    </w:p>
    <w:p w14:paraId="719891E3">
      <w:pPr>
        <w:pStyle w:val="9"/>
        <w:numPr>
          <w:ilvl w:val="0"/>
          <w:numId w:val="6"/>
        </w:numPr>
        <w:tabs>
          <w:tab w:val="left" w:pos="540"/>
        </w:tabs>
        <w:spacing w:before="184" w:after="0" w:line="240" w:lineRule="auto"/>
        <w:ind w:left="540" w:right="0" w:hanging="281"/>
        <w:jc w:val="both"/>
        <w:rPr>
          <w:i/>
          <w:sz w:val="20"/>
        </w:rPr>
      </w:pPr>
      <w:r>
        <w:rPr>
          <w:i/>
          <w:sz w:val="20"/>
        </w:rPr>
        <w:t>Question Randomization</w:t>
      </w:r>
    </w:p>
    <w:p w14:paraId="630F9EA4">
      <w:pPr>
        <w:pStyle w:val="5"/>
        <w:spacing w:before="94" w:line="249" w:lineRule="auto"/>
        <w:ind w:left="259" w:firstLine="199"/>
        <w:jc w:val="both"/>
        <w:rPr>
          <w:rFonts w:hint="default"/>
          <w:lang w:val="en-US" w:eastAsia="en-US"/>
        </w:rPr>
      </w:pPr>
      <w:r>
        <w:rPr>
          <w:rFonts w:hint="default"/>
        </w:rPr>
        <w:t>For a role‑specific question pool Q, an assessment set Q′ of size N is generated as follows:</w:t>
      </w:r>
    </w:p>
    <w:p w14:paraId="31732B83">
      <w:pPr>
        <w:tabs>
          <w:tab w:val="left" w:pos="3533"/>
        </w:tabs>
        <w:spacing w:before="155"/>
        <w:ind w:left="0" w:right="8" w:firstLine="0"/>
        <w:jc w:val="right"/>
        <w:rPr>
          <w:sz w:val="20"/>
        </w:rPr>
      </w:pPr>
      <m:oMath>
        <m:r>
          <m:rPr/>
          <w:rPr>
            <w:rFonts w:hint="default" w:ascii="Cambria Math" w:hAnsi="Cambria Math"/>
            <w:sz w:val="20"/>
          </w:rPr>
          <m:t>Q′=RandomSample(Q,N).</m:t>
        </m:r>
      </m:oMath>
      <w:r>
        <w:rPr>
          <w:rFonts w:ascii="Calibri" w:hAnsi="Calibri"/>
          <w:i/>
          <w:sz w:val="20"/>
          <w:vertAlign w:val="baseline"/>
        </w:rPr>
        <w:tab/>
      </w:r>
      <w:r>
        <w:rPr>
          <w:spacing w:val="-5"/>
          <w:w w:val="115"/>
          <w:sz w:val="20"/>
          <w:vertAlign w:val="baseline"/>
        </w:rPr>
        <w:t>(3)</w:t>
      </w:r>
    </w:p>
    <w:p w14:paraId="335862C0">
      <w:pPr>
        <w:pStyle w:val="9"/>
        <w:numPr>
          <w:ilvl w:val="0"/>
          <w:numId w:val="6"/>
        </w:numPr>
        <w:tabs>
          <w:tab w:val="left" w:pos="540"/>
        </w:tabs>
        <w:spacing w:before="184" w:after="0" w:line="240" w:lineRule="auto"/>
        <w:ind w:left="540" w:right="0" w:hanging="281"/>
        <w:jc w:val="both"/>
        <w:rPr>
          <w:i/>
          <w:sz w:val="20"/>
        </w:rPr>
      </w:pPr>
      <w:r>
        <w:rPr>
          <w:i/>
          <w:sz w:val="20"/>
        </w:rPr>
        <w:t>No-Repeat Question Selection</w:t>
      </w:r>
    </w:p>
    <w:p w14:paraId="4E2980F5">
      <w:pPr>
        <w:pStyle w:val="9"/>
        <w:numPr>
          <w:ilvl w:val="0"/>
          <w:numId w:val="0"/>
        </w:numPr>
        <w:tabs>
          <w:tab w:val="left" w:pos="466"/>
        </w:tabs>
        <w:spacing w:before="71" w:after="0" w:line="240" w:lineRule="auto"/>
        <w:ind w:left="174" w:leftChars="0" w:right="0" w:rightChars="0" w:firstLine="300" w:firstLineChars="150"/>
        <w:jc w:val="both"/>
        <w:rPr>
          <w:i/>
          <w:sz w:val="20"/>
        </w:rPr>
      </w:pPr>
      <w:r>
        <w:rPr>
          <w:rFonts w:ascii="Times New Roman" w:hAnsi="Times New Roman" w:eastAsia="Times New Roman" w:cs="Times New Roman"/>
          <w:sz w:val="20"/>
          <w:szCs w:val="20"/>
          <w:lang w:val="en-US" w:eastAsia="en-US" w:bidi="ar-SA"/>
        </w:rPr>
        <w:t>For a given student Q is the set of all questions for the selected role and A is the set of questions that the same student has already tried. The pool of questions, for a new attempt is</w:t>
      </w:r>
      <w:r>
        <w:br w:type="column"/>
      </w:r>
      <w:r>
        <w:rPr>
          <w:rFonts w:hint="default" w:ascii="Times New Roman" w:hAnsi="Times New Roman" w:eastAsia="Times New Roman" w:cs="Times New Roman"/>
          <w:sz w:val="20"/>
          <w:szCs w:val="20"/>
          <w:lang w:val="en-US" w:eastAsia="en-US" w:bidi="ar-SA"/>
        </w:rPr>
        <w:t>Reattempt</w:t>
      </w:r>
    </w:p>
    <w:p w14:paraId="718A2A19">
      <w:pPr>
        <w:pStyle w:val="5"/>
        <w:spacing w:before="94" w:line="249" w:lineRule="auto"/>
        <w:ind w:left="259" w:firstLine="199"/>
        <w:jc w:val="both"/>
      </w:pPr>
      <w:r>
        <w:rPr>
          <w:rFonts w:hint="default"/>
        </w:rPr>
        <w:t>When the score S is than 70 the student is marked as not qualified. The system then supports a reattempt. This process does two things. First it analyzes the answers given by the student. Second it identifies the topics using method (8). It also excludes any questions that the student has already attempted following rule (4). Then the new assessment includes a representation of questions, from the weak topics. Finally the system generates a score based on this updated test..</w:t>
      </w:r>
    </w:p>
    <w:p w14:paraId="24CEBDF2">
      <w:pPr>
        <w:pStyle w:val="9"/>
        <w:numPr>
          <w:ilvl w:val="0"/>
          <w:numId w:val="7"/>
        </w:numPr>
        <w:tabs>
          <w:tab w:val="left" w:pos="389"/>
        </w:tabs>
        <w:spacing w:before="188" w:after="0" w:line="240" w:lineRule="auto"/>
        <w:ind w:left="389" w:right="0" w:hanging="215"/>
        <w:jc w:val="both"/>
        <w:rPr>
          <w:i/>
          <w:sz w:val="20"/>
        </w:rPr>
      </w:pPr>
      <w:r>
        <w:rPr>
          <w:i/>
          <w:sz w:val="20"/>
        </w:rPr>
        <w:t>AI-Based</w:t>
      </w:r>
      <w:r>
        <w:rPr>
          <w:i/>
          <w:spacing w:val="13"/>
          <w:sz w:val="20"/>
        </w:rPr>
        <w:t xml:space="preserve"> </w:t>
      </w:r>
      <w:r>
        <w:rPr>
          <w:i/>
          <w:sz w:val="20"/>
        </w:rPr>
        <w:t>HR</w:t>
      </w:r>
      <w:r>
        <w:rPr>
          <w:i/>
          <w:spacing w:val="14"/>
          <w:sz w:val="20"/>
        </w:rPr>
        <w:t xml:space="preserve"> </w:t>
      </w:r>
      <w:r>
        <w:rPr>
          <w:i/>
          <w:spacing w:val="-2"/>
          <w:sz w:val="20"/>
        </w:rPr>
        <w:t>Interview</w:t>
      </w:r>
    </w:p>
    <w:p w14:paraId="1E5B4FD2">
      <w:pPr>
        <w:pStyle w:val="5"/>
        <w:spacing w:before="93" w:line="249" w:lineRule="auto"/>
        <w:ind w:left="174" w:right="257" w:firstLine="199"/>
        <w:jc w:val="both"/>
        <w:rPr>
          <w:rFonts w:hint="default"/>
          <w:lang w:val="en-US"/>
        </w:rPr>
        <w:sectPr>
          <w:pgSz w:w="12240" w:h="15840"/>
          <w:pgMar w:top="920" w:right="720" w:bottom="280" w:left="720" w:header="720" w:footer="720" w:gutter="0"/>
          <w:cols w:equalWidth="0" w:num="2">
            <w:col w:w="5306" w:space="40"/>
            <w:col w:w="5454"/>
          </w:cols>
        </w:sectPr>
      </w:pPr>
      <w:r>
        <mc:AlternateContent>
          <mc:Choice Requires="wpg">
            <w:drawing>
              <wp:anchor distT="0" distB="0" distL="0" distR="0" simplePos="0" relativeHeight="251662336" behindDoc="0" locked="0" layoutInCell="1" allowOverlap="1">
                <wp:simplePos x="0" y="0"/>
                <wp:positionH relativeFrom="page">
                  <wp:posOffset>4239895</wp:posOffset>
                </wp:positionH>
                <wp:positionV relativeFrom="paragraph">
                  <wp:posOffset>763270</wp:posOffset>
                </wp:positionV>
                <wp:extent cx="2632710" cy="2897505"/>
                <wp:effectExtent l="4445" t="4445" r="14605" b="8890"/>
                <wp:wrapNone/>
                <wp:docPr id="145" name="Group 145"/>
                <wp:cNvGraphicFramePr/>
                <a:graphic xmlns:a="http://schemas.openxmlformats.org/drawingml/2006/main">
                  <a:graphicData uri="http://schemas.microsoft.com/office/word/2010/wordprocessingGroup">
                    <wpg:wgp>
                      <wpg:cNvGrpSpPr/>
                      <wpg:grpSpPr>
                        <a:xfrm>
                          <a:off x="0" y="0"/>
                          <a:ext cx="2632935" cy="2897439"/>
                          <a:chOff x="2530" y="2530"/>
                          <a:chExt cx="2632935" cy="2897439"/>
                        </a:xfrm>
                      </wpg:grpSpPr>
                      <wps:wsp>
                        <wps:cNvPr id="146" name="Graphic 146"/>
                        <wps:cNvSpPr/>
                        <wps:spPr>
                          <a:xfrm>
                            <a:off x="49151" y="2532"/>
                            <a:ext cx="1166495" cy="516890"/>
                          </a:xfrm>
                          <a:custGeom>
                            <a:avLst/>
                            <a:gdLst/>
                            <a:ahLst/>
                            <a:cxnLst/>
                            <a:rect l="l" t="t" r="r" b="b"/>
                            <a:pathLst>
                              <a:path w="1166495" h="516890">
                                <a:moveTo>
                                  <a:pt x="1123251" y="50609"/>
                                </a:moveTo>
                                <a:lnTo>
                                  <a:pt x="1119276" y="30911"/>
                                </a:lnTo>
                                <a:lnTo>
                                  <a:pt x="1108430" y="14820"/>
                                </a:lnTo>
                                <a:lnTo>
                                  <a:pt x="1092339" y="3975"/>
                                </a:lnTo>
                                <a:lnTo>
                                  <a:pt x="1072642" y="0"/>
                                </a:lnTo>
                                <a:lnTo>
                                  <a:pt x="93840" y="0"/>
                                </a:lnTo>
                                <a:lnTo>
                                  <a:pt x="74142" y="3975"/>
                                </a:lnTo>
                                <a:lnTo>
                                  <a:pt x="58051" y="14820"/>
                                </a:lnTo>
                                <a:lnTo>
                                  <a:pt x="47205" y="30911"/>
                                </a:lnTo>
                                <a:lnTo>
                                  <a:pt x="43230" y="50609"/>
                                </a:lnTo>
                                <a:lnTo>
                                  <a:pt x="43230" y="136601"/>
                                </a:lnTo>
                                <a:lnTo>
                                  <a:pt x="47205" y="156298"/>
                                </a:lnTo>
                                <a:lnTo>
                                  <a:pt x="58051" y="172389"/>
                                </a:lnTo>
                                <a:lnTo>
                                  <a:pt x="74142" y="183235"/>
                                </a:lnTo>
                                <a:lnTo>
                                  <a:pt x="93840" y="187210"/>
                                </a:lnTo>
                                <a:lnTo>
                                  <a:pt x="1072642" y="187210"/>
                                </a:lnTo>
                                <a:lnTo>
                                  <a:pt x="1092339" y="183235"/>
                                </a:lnTo>
                                <a:lnTo>
                                  <a:pt x="1108430" y="172389"/>
                                </a:lnTo>
                                <a:lnTo>
                                  <a:pt x="1119276" y="156298"/>
                                </a:lnTo>
                                <a:lnTo>
                                  <a:pt x="1123251" y="136601"/>
                                </a:lnTo>
                                <a:lnTo>
                                  <a:pt x="1123251" y="50609"/>
                                </a:lnTo>
                                <a:close/>
                              </a:path>
                              <a:path w="1166495" h="516890">
                                <a:moveTo>
                                  <a:pt x="1166482" y="379679"/>
                                </a:moveTo>
                                <a:lnTo>
                                  <a:pt x="1162494" y="359981"/>
                                </a:lnTo>
                                <a:lnTo>
                                  <a:pt x="1151648" y="343890"/>
                                </a:lnTo>
                                <a:lnTo>
                                  <a:pt x="1135570" y="333044"/>
                                </a:lnTo>
                                <a:lnTo>
                                  <a:pt x="1115872" y="329069"/>
                                </a:lnTo>
                                <a:lnTo>
                                  <a:pt x="50609" y="329069"/>
                                </a:lnTo>
                                <a:lnTo>
                                  <a:pt x="30911" y="333044"/>
                                </a:lnTo>
                                <a:lnTo>
                                  <a:pt x="14833" y="343890"/>
                                </a:lnTo>
                                <a:lnTo>
                                  <a:pt x="3987" y="359981"/>
                                </a:lnTo>
                                <a:lnTo>
                                  <a:pt x="0" y="379679"/>
                                </a:lnTo>
                                <a:lnTo>
                                  <a:pt x="0" y="465658"/>
                                </a:lnTo>
                                <a:lnTo>
                                  <a:pt x="3987" y="485368"/>
                                </a:lnTo>
                                <a:lnTo>
                                  <a:pt x="14833" y="501446"/>
                                </a:lnTo>
                                <a:lnTo>
                                  <a:pt x="30911" y="512292"/>
                                </a:lnTo>
                                <a:lnTo>
                                  <a:pt x="50609" y="516267"/>
                                </a:lnTo>
                                <a:lnTo>
                                  <a:pt x="1115872" y="516267"/>
                                </a:lnTo>
                                <a:lnTo>
                                  <a:pt x="1135570" y="512292"/>
                                </a:lnTo>
                                <a:lnTo>
                                  <a:pt x="1151648" y="501446"/>
                                </a:lnTo>
                                <a:lnTo>
                                  <a:pt x="1162494" y="485368"/>
                                </a:lnTo>
                                <a:lnTo>
                                  <a:pt x="1166482" y="465658"/>
                                </a:lnTo>
                                <a:lnTo>
                                  <a:pt x="1166482" y="379679"/>
                                </a:lnTo>
                                <a:close/>
                              </a:path>
                            </a:pathLst>
                          </a:custGeom>
                          <a:solidFill>
                            <a:srgbClr val="FBF2F5"/>
                          </a:solidFill>
                        </wps:spPr>
                        <wps:bodyPr wrap="square" lIns="0" tIns="0" rIns="0" bIns="0" rtlCol="0">
                          <a:noAutofit/>
                        </wps:bodyPr>
                      </wps:wsp>
                      <wps:wsp>
                        <wps:cNvPr id="147" name="Graphic 147"/>
                        <wps:cNvSpPr/>
                        <wps:spPr>
                          <a:xfrm>
                            <a:off x="49161" y="331596"/>
                            <a:ext cx="1166495" cy="187325"/>
                          </a:xfrm>
                          <a:custGeom>
                            <a:avLst/>
                            <a:gdLst/>
                            <a:ahLst/>
                            <a:cxnLst/>
                            <a:rect l="l" t="t" r="r" b="b"/>
                            <a:pathLst>
                              <a:path w="1166495" h="187325">
                                <a:moveTo>
                                  <a:pt x="1115862"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115862" y="187203"/>
                                </a:lnTo>
                                <a:lnTo>
                                  <a:pt x="1135562" y="183226"/>
                                </a:lnTo>
                                <a:lnTo>
                                  <a:pt x="1151649" y="172380"/>
                                </a:lnTo>
                                <a:lnTo>
                                  <a:pt x="1162495" y="156293"/>
                                </a:lnTo>
                                <a:lnTo>
                                  <a:pt x="1166472" y="136592"/>
                                </a:lnTo>
                                <a:lnTo>
                                  <a:pt x="1166472" y="50610"/>
                                </a:lnTo>
                                <a:lnTo>
                                  <a:pt x="1162495" y="30910"/>
                                </a:lnTo>
                                <a:lnTo>
                                  <a:pt x="1151649" y="14823"/>
                                </a:lnTo>
                                <a:lnTo>
                                  <a:pt x="1135562" y="3977"/>
                                </a:lnTo>
                                <a:lnTo>
                                  <a:pt x="1115862" y="0"/>
                                </a:lnTo>
                                <a:close/>
                              </a:path>
                            </a:pathLst>
                          </a:custGeom>
                          <a:ln w="5060">
                            <a:solidFill>
                              <a:srgbClr val="000000"/>
                            </a:solidFill>
                            <a:prstDash val="solid"/>
                          </a:ln>
                        </wps:spPr>
                        <wps:bodyPr wrap="square" lIns="0" tIns="0" rIns="0" bIns="0" rtlCol="0">
                          <a:noAutofit/>
                        </wps:bodyPr>
                      </wps:wsp>
                      <wps:wsp>
                        <wps:cNvPr id="148" name="Graphic 148"/>
                        <wps:cNvSpPr/>
                        <wps:spPr>
                          <a:xfrm>
                            <a:off x="92391" y="660663"/>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solidFill>
                            <a:srgbClr val="FBF2F5"/>
                          </a:solidFill>
                        </wps:spPr>
                        <wps:bodyPr wrap="square" lIns="0" tIns="0" rIns="0" bIns="0" rtlCol="0">
                          <a:noAutofit/>
                        </wps:bodyPr>
                      </wps:wsp>
                      <wps:wsp>
                        <wps:cNvPr id="149" name="Graphic 149"/>
                        <wps:cNvSpPr/>
                        <wps:spPr>
                          <a:xfrm>
                            <a:off x="92391" y="660663"/>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noAutofit/>
                        </wps:bodyPr>
                      </wps:wsp>
                      <wps:wsp>
                        <wps:cNvPr id="150" name="Graphic 150"/>
                        <wps:cNvSpPr/>
                        <wps:spPr>
                          <a:xfrm>
                            <a:off x="2530" y="989729"/>
                            <a:ext cx="1259840" cy="187325"/>
                          </a:xfrm>
                          <a:custGeom>
                            <a:avLst/>
                            <a:gdLst/>
                            <a:ahLst/>
                            <a:cxnLst/>
                            <a:rect l="l" t="t" r="r" b="b"/>
                            <a:pathLst>
                              <a:path w="1259840" h="187325">
                                <a:moveTo>
                                  <a:pt x="1209125"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209125" y="187203"/>
                                </a:lnTo>
                                <a:lnTo>
                                  <a:pt x="1228825" y="183226"/>
                                </a:lnTo>
                                <a:lnTo>
                                  <a:pt x="1244912" y="172380"/>
                                </a:lnTo>
                                <a:lnTo>
                                  <a:pt x="1255758" y="156293"/>
                                </a:lnTo>
                                <a:lnTo>
                                  <a:pt x="1259735" y="136592"/>
                                </a:lnTo>
                                <a:lnTo>
                                  <a:pt x="1259735" y="50610"/>
                                </a:lnTo>
                                <a:lnTo>
                                  <a:pt x="1255758" y="30910"/>
                                </a:lnTo>
                                <a:lnTo>
                                  <a:pt x="1244912" y="14823"/>
                                </a:lnTo>
                                <a:lnTo>
                                  <a:pt x="1228825" y="3977"/>
                                </a:lnTo>
                                <a:lnTo>
                                  <a:pt x="1209125" y="0"/>
                                </a:lnTo>
                                <a:close/>
                              </a:path>
                            </a:pathLst>
                          </a:custGeom>
                          <a:solidFill>
                            <a:srgbClr val="FBF2F5"/>
                          </a:solidFill>
                        </wps:spPr>
                        <wps:bodyPr wrap="square" lIns="0" tIns="0" rIns="0" bIns="0" rtlCol="0">
                          <a:noAutofit/>
                        </wps:bodyPr>
                      </wps:wsp>
                      <wps:wsp>
                        <wps:cNvPr id="151" name="Graphic 151"/>
                        <wps:cNvSpPr/>
                        <wps:spPr>
                          <a:xfrm>
                            <a:off x="2530" y="989729"/>
                            <a:ext cx="1259840" cy="187325"/>
                          </a:xfrm>
                          <a:custGeom>
                            <a:avLst/>
                            <a:gdLst/>
                            <a:ahLst/>
                            <a:cxnLst/>
                            <a:rect l="l" t="t" r="r" b="b"/>
                            <a:pathLst>
                              <a:path w="1259840" h="187325">
                                <a:moveTo>
                                  <a:pt x="1209125"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209125" y="187203"/>
                                </a:lnTo>
                                <a:lnTo>
                                  <a:pt x="1228825" y="183226"/>
                                </a:lnTo>
                                <a:lnTo>
                                  <a:pt x="1244912" y="172380"/>
                                </a:lnTo>
                                <a:lnTo>
                                  <a:pt x="1255758" y="156293"/>
                                </a:lnTo>
                                <a:lnTo>
                                  <a:pt x="1259735" y="136592"/>
                                </a:lnTo>
                                <a:lnTo>
                                  <a:pt x="1259735" y="50610"/>
                                </a:lnTo>
                                <a:lnTo>
                                  <a:pt x="1255758" y="30910"/>
                                </a:lnTo>
                                <a:lnTo>
                                  <a:pt x="1244912" y="14823"/>
                                </a:lnTo>
                                <a:lnTo>
                                  <a:pt x="1228825" y="3977"/>
                                </a:lnTo>
                                <a:lnTo>
                                  <a:pt x="1209125" y="0"/>
                                </a:lnTo>
                                <a:close/>
                              </a:path>
                            </a:pathLst>
                          </a:custGeom>
                          <a:ln w="5060">
                            <a:solidFill>
                              <a:srgbClr val="000000"/>
                            </a:solidFill>
                            <a:prstDash val="solid"/>
                          </a:ln>
                        </wps:spPr>
                        <wps:bodyPr wrap="square" lIns="0" tIns="0" rIns="0" bIns="0" rtlCol="0">
                          <a:noAutofit/>
                        </wps:bodyPr>
                      </wps:wsp>
                      <wps:wsp>
                        <wps:cNvPr id="152" name="Graphic 152"/>
                        <wps:cNvSpPr/>
                        <wps:spPr>
                          <a:xfrm>
                            <a:off x="92391" y="1318795"/>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solidFill>
                            <a:srgbClr val="FBF2F5"/>
                          </a:solidFill>
                        </wps:spPr>
                        <wps:bodyPr wrap="square" lIns="0" tIns="0" rIns="0" bIns="0" rtlCol="0">
                          <a:noAutofit/>
                        </wps:bodyPr>
                      </wps:wsp>
                      <wps:wsp>
                        <wps:cNvPr id="153" name="Graphic 153"/>
                        <wps:cNvSpPr/>
                        <wps:spPr>
                          <a:xfrm>
                            <a:off x="92391" y="1318795"/>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noAutofit/>
                        </wps:bodyPr>
                      </wps:wsp>
                      <wps:wsp>
                        <wps:cNvPr id="154" name="Graphic 154"/>
                        <wps:cNvSpPr/>
                        <wps:spPr>
                          <a:xfrm>
                            <a:off x="14569" y="1647868"/>
                            <a:ext cx="1235710" cy="923290"/>
                          </a:xfrm>
                          <a:custGeom>
                            <a:avLst/>
                            <a:gdLst/>
                            <a:ahLst/>
                            <a:cxnLst/>
                            <a:rect l="l" t="t" r="r" b="b"/>
                            <a:pathLst>
                              <a:path w="1235710" h="923290">
                                <a:moveTo>
                                  <a:pt x="1157833" y="379679"/>
                                </a:moveTo>
                                <a:lnTo>
                                  <a:pt x="1153858" y="359981"/>
                                </a:lnTo>
                                <a:lnTo>
                                  <a:pt x="1143012" y="343890"/>
                                </a:lnTo>
                                <a:lnTo>
                                  <a:pt x="1126921" y="333044"/>
                                </a:lnTo>
                                <a:lnTo>
                                  <a:pt x="1107224" y="329069"/>
                                </a:lnTo>
                                <a:lnTo>
                                  <a:pt x="128422" y="329069"/>
                                </a:lnTo>
                                <a:lnTo>
                                  <a:pt x="108724" y="333044"/>
                                </a:lnTo>
                                <a:lnTo>
                                  <a:pt x="92633" y="343890"/>
                                </a:lnTo>
                                <a:lnTo>
                                  <a:pt x="81788" y="359981"/>
                                </a:lnTo>
                                <a:lnTo>
                                  <a:pt x="77812" y="379679"/>
                                </a:lnTo>
                                <a:lnTo>
                                  <a:pt x="77812" y="465658"/>
                                </a:lnTo>
                                <a:lnTo>
                                  <a:pt x="81788" y="485355"/>
                                </a:lnTo>
                                <a:lnTo>
                                  <a:pt x="92633" y="501446"/>
                                </a:lnTo>
                                <a:lnTo>
                                  <a:pt x="108724" y="512292"/>
                                </a:lnTo>
                                <a:lnTo>
                                  <a:pt x="128422" y="516267"/>
                                </a:lnTo>
                                <a:lnTo>
                                  <a:pt x="1107224" y="516267"/>
                                </a:lnTo>
                                <a:lnTo>
                                  <a:pt x="1126921" y="512292"/>
                                </a:lnTo>
                                <a:lnTo>
                                  <a:pt x="1143012" y="501446"/>
                                </a:lnTo>
                                <a:lnTo>
                                  <a:pt x="1153858" y="485355"/>
                                </a:lnTo>
                                <a:lnTo>
                                  <a:pt x="1157833" y="465658"/>
                                </a:lnTo>
                                <a:lnTo>
                                  <a:pt x="1157833" y="379679"/>
                                </a:lnTo>
                                <a:close/>
                              </a:path>
                              <a:path w="1235710" h="923290">
                                <a:moveTo>
                                  <a:pt x="1157833" y="50609"/>
                                </a:moveTo>
                                <a:lnTo>
                                  <a:pt x="1153858" y="30911"/>
                                </a:lnTo>
                                <a:lnTo>
                                  <a:pt x="1143012" y="14820"/>
                                </a:lnTo>
                                <a:lnTo>
                                  <a:pt x="1126921" y="3975"/>
                                </a:lnTo>
                                <a:lnTo>
                                  <a:pt x="1107224" y="0"/>
                                </a:lnTo>
                                <a:lnTo>
                                  <a:pt x="128422" y="0"/>
                                </a:lnTo>
                                <a:lnTo>
                                  <a:pt x="108724" y="3975"/>
                                </a:lnTo>
                                <a:lnTo>
                                  <a:pt x="92633" y="14820"/>
                                </a:lnTo>
                                <a:lnTo>
                                  <a:pt x="81788" y="30911"/>
                                </a:lnTo>
                                <a:lnTo>
                                  <a:pt x="77812" y="50609"/>
                                </a:lnTo>
                                <a:lnTo>
                                  <a:pt x="77812" y="136588"/>
                                </a:lnTo>
                                <a:lnTo>
                                  <a:pt x="81788" y="156286"/>
                                </a:lnTo>
                                <a:lnTo>
                                  <a:pt x="92633" y="172377"/>
                                </a:lnTo>
                                <a:lnTo>
                                  <a:pt x="108724" y="183222"/>
                                </a:lnTo>
                                <a:lnTo>
                                  <a:pt x="128422" y="187198"/>
                                </a:lnTo>
                                <a:lnTo>
                                  <a:pt x="1107224" y="187198"/>
                                </a:lnTo>
                                <a:lnTo>
                                  <a:pt x="1126921" y="183222"/>
                                </a:lnTo>
                                <a:lnTo>
                                  <a:pt x="1143012" y="172377"/>
                                </a:lnTo>
                                <a:lnTo>
                                  <a:pt x="1153858" y="156286"/>
                                </a:lnTo>
                                <a:lnTo>
                                  <a:pt x="1157833" y="136588"/>
                                </a:lnTo>
                                <a:lnTo>
                                  <a:pt x="1157833" y="50609"/>
                                </a:lnTo>
                                <a:close/>
                              </a:path>
                              <a:path w="1235710" h="923290">
                                <a:moveTo>
                                  <a:pt x="1235646" y="708748"/>
                                </a:moveTo>
                                <a:lnTo>
                                  <a:pt x="1231658" y="689038"/>
                                </a:lnTo>
                                <a:lnTo>
                                  <a:pt x="1220812" y="672960"/>
                                </a:lnTo>
                                <a:lnTo>
                                  <a:pt x="1204734" y="662114"/>
                                </a:lnTo>
                                <a:lnTo>
                                  <a:pt x="1185037" y="658126"/>
                                </a:lnTo>
                                <a:lnTo>
                                  <a:pt x="50609" y="658126"/>
                                </a:lnTo>
                                <a:lnTo>
                                  <a:pt x="30911" y="662114"/>
                                </a:lnTo>
                                <a:lnTo>
                                  <a:pt x="14833" y="672960"/>
                                </a:lnTo>
                                <a:lnTo>
                                  <a:pt x="3987" y="689038"/>
                                </a:lnTo>
                                <a:lnTo>
                                  <a:pt x="0" y="708748"/>
                                </a:lnTo>
                                <a:lnTo>
                                  <a:pt x="0" y="872312"/>
                                </a:lnTo>
                                <a:lnTo>
                                  <a:pt x="3987" y="892009"/>
                                </a:lnTo>
                                <a:lnTo>
                                  <a:pt x="14833" y="908100"/>
                                </a:lnTo>
                                <a:lnTo>
                                  <a:pt x="30911" y="918946"/>
                                </a:lnTo>
                                <a:lnTo>
                                  <a:pt x="50609" y="922921"/>
                                </a:lnTo>
                                <a:lnTo>
                                  <a:pt x="1185037" y="922921"/>
                                </a:lnTo>
                                <a:lnTo>
                                  <a:pt x="1204734" y="918946"/>
                                </a:lnTo>
                                <a:lnTo>
                                  <a:pt x="1220812" y="908100"/>
                                </a:lnTo>
                                <a:lnTo>
                                  <a:pt x="1231658" y="892009"/>
                                </a:lnTo>
                                <a:lnTo>
                                  <a:pt x="1235646" y="872312"/>
                                </a:lnTo>
                                <a:lnTo>
                                  <a:pt x="1235646" y="708748"/>
                                </a:lnTo>
                                <a:close/>
                              </a:path>
                            </a:pathLst>
                          </a:custGeom>
                          <a:solidFill>
                            <a:srgbClr val="FBF2F5"/>
                          </a:solidFill>
                        </wps:spPr>
                        <wps:bodyPr wrap="square" lIns="0" tIns="0" rIns="0" bIns="0" rtlCol="0">
                          <a:noAutofit/>
                        </wps:bodyPr>
                      </wps:wsp>
                      <wps:wsp>
                        <wps:cNvPr id="155" name="Graphic 155"/>
                        <wps:cNvSpPr/>
                        <wps:spPr>
                          <a:xfrm>
                            <a:off x="14579" y="2305994"/>
                            <a:ext cx="1235710" cy="264795"/>
                          </a:xfrm>
                          <a:custGeom>
                            <a:avLst/>
                            <a:gdLst/>
                            <a:ahLst/>
                            <a:cxnLst/>
                            <a:rect l="l" t="t" r="r" b="b"/>
                            <a:pathLst>
                              <a:path w="1235710" h="264795">
                                <a:moveTo>
                                  <a:pt x="1185026" y="0"/>
                                </a:moveTo>
                                <a:lnTo>
                                  <a:pt x="50610" y="0"/>
                                </a:lnTo>
                                <a:lnTo>
                                  <a:pt x="30910" y="3977"/>
                                </a:lnTo>
                                <a:lnTo>
                                  <a:pt x="14823" y="14823"/>
                                </a:lnTo>
                                <a:lnTo>
                                  <a:pt x="3977" y="30910"/>
                                </a:lnTo>
                                <a:lnTo>
                                  <a:pt x="0" y="50610"/>
                                </a:lnTo>
                                <a:lnTo>
                                  <a:pt x="0" y="214176"/>
                                </a:lnTo>
                                <a:lnTo>
                                  <a:pt x="3977" y="233876"/>
                                </a:lnTo>
                                <a:lnTo>
                                  <a:pt x="14823" y="249963"/>
                                </a:lnTo>
                                <a:lnTo>
                                  <a:pt x="30910" y="260809"/>
                                </a:lnTo>
                                <a:lnTo>
                                  <a:pt x="50610" y="264787"/>
                                </a:lnTo>
                                <a:lnTo>
                                  <a:pt x="1185026" y="264787"/>
                                </a:lnTo>
                                <a:lnTo>
                                  <a:pt x="1204726" y="260809"/>
                                </a:lnTo>
                                <a:lnTo>
                                  <a:pt x="1220813" y="249963"/>
                                </a:lnTo>
                                <a:lnTo>
                                  <a:pt x="1231660" y="233876"/>
                                </a:lnTo>
                                <a:lnTo>
                                  <a:pt x="1235637" y="214176"/>
                                </a:lnTo>
                                <a:lnTo>
                                  <a:pt x="1235637" y="50610"/>
                                </a:lnTo>
                                <a:lnTo>
                                  <a:pt x="1231660" y="30910"/>
                                </a:lnTo>
                                <a:lnTo>
                                  <a:pt x="1220813" y="14823"/>
                                </a:lnTo>
                                <a:lnTo>
                                  <a:pt x="1204726" y="3977"/>
                                </a:lnTo>
                                <a:lnTo>
                                  <a:pt x="1185026" y="0"/>
                                </a:lnTo>
                                <a:close/>
                              </a:path>
                            </a:pathLst>
                          </a:custGeom>
                          <a:ln w="5060">
                            <a:solidFill>
                              <a:srgbClr val="000000"/>
                            </a:solidFill>
                            <a:prstDash val="solid"/>
                          </a:ln>
                        </wps:spPr>
                        <wps:bodyPr wrap="square" lIns="0" tIns="0" rIns="0" bIns="0" rtlCol="0">
                          <a:noAutofit/>
                        </wps:bodyPr>
                      </wps:wsp>
                      <wps:wsp>
                        <wps:cNvPr id="156" name="Graphic 156"/>
                        <wps:cNvSpPr/>
                        <wps:spPr>
                          <a:xfrm>
                            <a:off x="92391" y="2712644"/>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solidFill>
                            <a:srgbClr val="FBF2F5"/>
                          </a:solidFill>
                        </wps:spPr>
                        <wps:bodyPr wrap="square" lIns="0" tIns="0" rIns="0" bIns="0" rtlCol="0">
                          <a:noAutofit/>
                        </wps:bodyPr>
                      </wps:wsp>
                      <wps:wsp>
                        <wps:cNvPr id="157" name="Graphic 157"/>
                        <wps:cNvSpPr/>
                        <wps:spPr>
                          <a:xfrm>
                            <a:off x="92391" y="2712644"/>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2"/>
                                </a:lnTo>
                                <a:lnTo>
                                  <a:pt x="14823" y="172380"/>
                                </a:lnTo>
                                <a:lnTo>
                                  <a:pt x="30910" y="183226"/>
                                </a:lnTo>
                                <a:lnTo>
                                  <a:pt x="50610" y="187203"/>
                                </a:lnTo>
                                <a:lnTo>
                                  <a:pt x="1029402" y="187203"/>
                                </a:lnTo>
                                <a:lnTo>
                                  <a:pt x="1049102" y="183226"/>
                                </a:lnTo>
                                <a:lnTo>
                                  <a:pt x="1065190" y="172380"/>
                                </a:lnTo>
                                <a:lnTo>
                                  <a:pt x="1076036" y="156292"/>
                                </a:lnTo>
                                <a:lnTo>
                                  <a:pt x="1080013" y="136592"/>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noAutofit/>
                        </wps:bodyPr>
                      </wps:wsp>
                      <wps:wsp>
                        <wps:cNvPr id="158" name="Graphic 158"/>
                        <wps:cNvSpPr/>
                        <wps:spPr>
                          <a:xfrm>
                            <a:off x="1555330" y="989729"/>
                            <a:ext cx="1080135" cy="187325"/>
                          </a:xfrm>
                          <a:custGeom>
                            <a:avLst/>
                            <a:gdLst/>
                            <a:ahLst/>
                            <a:cxnLst/>
                            <a:rect l="l" t="t" r="r" b="b"/>
                            <a:pathLst>
                              <a:path w="1080135" h="187325">
                                <a:moveTo>
                                  <a:pt x="1029402" y="0"/>
                                </a:moveTo>
                                <a:lnTo>
                                  <a:pt x="50610" y="0"/>
                                </a:lnTo>
                                <a:lnTo>
                                  <a:pt x="30910" y="3977"/>
                                </a:lnTo>
                                <a:lnTo>
                                  <a:pt x="14823" y="14823"/>
                                </a:lnTo>
                                <a:lnTo>
                                  <a:pt x="3977" y="30910"/>
                                </a:lnTo>
                                <a:lnTo>
                                  <a:pt x="0" y="50610"/>
                                </a:lnTo>
                                <a:lnTo>
                                  <a:pt x="0" y="136592"/>
                                </a:lnTo>
                                <a:lnTo>
                                  <a:pt x="3977" y="156293"/>
                                </a:lnTo>
                                <a:lnTo>
                                  <a:pt x="14823" y="172380"/>
                                </a:lnTo>
                                <a:lnTo>
                                  <a:pt x="30910" y="183226"/>
                                </a:lnTo>
                                <a:lnTo>
                                  <a:pt x="50610" y="187203"/>
                                </a:lnTo>
                                <a:lnTo>
                                  <a:pt x="1029402" y="187203"/>
                                </a:lnTo>
                                <a:lnTo>
                                  <a:pt x="1049103" y="183226"/>
                                </a:lnTo>
                                <a:lnTo>
                                  <a:pt x="1065190" y="172380"/>
                                </a:lnTo>
                                <a:lnTo>
                                  <a:pt x="1076036" y="156293"/>
                                </a:lnTo>
                                <a:lnTo>
                                  <a:pt x="1080013" y="136592"/>
                                </a:lnTo>
                                <a:lnTo>
                                  <a:pt x="1080013" y="50610"/>
                                </a:lnTo>
                                <a:lnTo>
                                  <a:pt x="1076036" y="30910"/>
                                </a:lnTo>
                                <a:lnTo>
                                  <a:pt x="1065190" y="14823"/>
                                </a:lnTo>
                                <a:lnTo>
                                  <a:pt x="1049103" y="3977"/>
                                </a:lnTo>
                                <a:lnTo>
                                  <a:pt x="1029402" y="0"/>
                                </a:lnTo>
                                <a:close/>
                              </a:path>
                            </a:pathLst>
                          </a:custGeom>
                          <a:solidFill>
                            <a:srgbClr val="FDF9FB"/>
                          </a:solidFill>
                        </wps:spPr>
                        <wps:bodyPr wrap="square" lIns="0" tIns="0" rIns="0" bIns="0" rtlCol="0">
                          <a:noAutofit/>
                        </wps:bodyPr>
                      </wps:wsp>
                      <wps:wsp>
                        <wps:cNvPr id="159" name="Graphic 159"/>
                        <wps:cNvSpPr/>
                        <wps:spPr>
                          <a:xfrm>
                            <a:off x="632398" y="192264"/>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60" name="Graphic 160"/>
                        <wps:cNvSpPr/>
                        <wps:spPr>
                          <a:xfrm>
                            <a:off x="614029" y="27086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61" name="Graphic 161"/>
                        <wps:cNvSpPr/>
                        <wps:spPr>
                          <a:xfrm>
                            <a:off x="614029" y="27086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62" name="Graphic 162"/>
                        <wps:cNvSpPr/>
                        <wps:spPr>
                          <a:xfrm>
                            <a:off x="632398" y="521330"/>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63" name="Graphic 163"/>
                        <wps:cNvSpPr/>
                        <wps:spPr>
                          <a:xfrm>
                            <a:off x="614029" y="59993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64" name="Graphic 164"/>
                        <wps:cNvSpPr/>
                        <wps:spPr>
                          <a:xfrm>
                            <a:off x="614029" y="59993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65" name="Graphic 165"/>
                        <wps:cNvSpPr/>
                        <wps:spPr>
                          <a:xfrm>
                            <a:off x="632398" y="850397"/>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66" name="Graphic 166"/>
                        <wps:cNvSpPr/>
                        <wps:spPr>
                          <a:xfrm>
                            <a:off x="614029" y="928996"/>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67" name="Graphic 167"/>
                        <wps:cNvSpPr/>
                        <wps:spPr>
                          <a:xfrm>
                            <a:off x="614029" y="928996"/>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68" name="Graphic 168"/>
                        <wps:cNvSpPr/>
                        <wps:spPr>
                          <a:xfrm>
                            <a:off x="632398" y="1179463"/>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69" name="Graphic 169"/>
                        <wps:cNvSpPr/>
                        <wps:spPr>
                          <a:xfrm>
                            <a:off x="614029" y="125806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70" name="Graphic 170"/>
                        <wps:cNvSpPr/>
                        <wps:spPr>
                          <a:xfrm>
                            <a:off x="614029" y="125806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71" name="Graphic 171"/>
                        <wps:cNvSpPr/>
                        <wps:spPr>
                          <a:xfrm>
                            <a:off x="632398" y="1508529"/>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72" name="Graphic 172"/>
                        <wps:cNvSpPr/>
                        <wps:spPr>
                          <a:xfrm>
                            <a:off x="614029" y="1587129"/>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73" name="Graphic 173"/>
                        <wps:cNvSpPr/>
                        <wps:spPr>
                          <a:xfrm>
                            <a:off x="614029" y="1587129"/>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74" name="Graphic 174"/>
                        <wps:cNvSpPr/>
                        <wps:spPr>
                          <a:xfrm>
                            <a:off x="632398" y="1837596"/>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75" name="Graphic 175"/>
                        <wps:cNvSpPr/>
                        <wps:spPr>
                          <a:xfrm>
                            <a:off x="614029" y="1916195"/>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76" name="Graphic 176"/>
                        <wps:cNvSpPr/>
                        <wps:spPr>
                          <a:xfrm>
                            <a:off x="614029" y="1916195"/>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77" name="Graphic 177"/>
                        <wps:cNvSpPr/>
                        <wps:spPr>
                          <a:xfrm>
                            <a:off x="632398" y="2166662"/>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78" name="Graphic 178"/>
                        <wps:cNvSpPr/>
                        <wps:spPr>
                          <a:xfrm>
                            <a:off x="614029" y="2245262"/>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79" name="Graphic 179"/>
                        <wps:cNvSpPr/>
                        <wps:spPr>
                          <a:xfrm>
                            <a:off x="614029" y="2245262"/>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80" name="Graphic 180"/>
                        <wps:cNvSpPr/>
                        <wps:spPr>
                          <a:xfrm>
                            <a:off x="632398" y="2573312"/>
                            <a:ext cx="1270" cy="78740"/>
                          </a:xfrm>
                          <a:custGeom>
                            <a:avLst/>
                            <a:gdLst/>
                            <a:ahLst/>
                            <a:cxnLst/>
                            <a:rect l="l" t="t" r="r" b="b"/>
                            <a:pathLst>
                              <a:path h="78740">
                                <a:moveTo>
                                  <a:pt x="0" y="0"/>
                                </a:moveTo>
                                <a:lnTo>
                                  <a:pt x="0" y="78599"/>
                                </a:lnTo>
                              </a:path>
                            </a:pathLst>
                          </a:custGeom>
                          <a:ln w="5060">
                            <a:solidFill>
                              <a:srgbClr val="000000"/>
                            </a:solidFill>
                            <a:prstDash val="solid"/>
                          </a:ln>
                        </wps:spPr>
                        <wps:bodyPr wrap="square" lIns="0" tIns="0" rIns="0" bIns="0" rtlCol="0">
                          <a:noAutofit/>
                        </wps:bodyPr>
                      </wps:wsp>
                      <wps:wsp>
                        <wps:cNvPr id="181" name="Graphic 181"/>
                        <wps:cNvSpPr/>
                        <wps:spPr>
                          <a:xfrm>
                            <a:off x="614029" y="2651912"/>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182" name="Graphic 182"/>
                        <wps:cNvSpPr/>
                        <wps:spPr>
                          <a:xfrm>
                            <a:off x="614029" y="2651912"/>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183" name="Graphic 183"/>
                        <wps:cNvSpPr/>
                        <wps:spPr>
                          <a:xfrm>
                            <a:off x="1233137" y="1179463"/>
                            <a:ext cx="862330" cy="891540"/>
                          </a:xfrm>
                          <a:custGeom>
                            <a:avLst/>
                            <a:gdLst/>
                            <a:ahLst/>
                            <a:cxnLst/>
                            <a:rect l="l" t="t" r="r" b="b"/>
                            <a:pathLst>
                              <a:path w="862330" h="891540">
                                <a:moveTo>
                                  <a:pt x="862199" y="0"/>
                                </a:moveTo>
                                <a:lnTo>
                                  <a:pt x="862199" y="891066"/>
                                </a:lnTo>
                                <a:lnTo>
                                  <a:pt x="0" y="891066"/>
                                </a:lnTo>
                              </a:path>
                            </a:pathLst>
                          </a:custGeom>
                          <a:ln w="5060">
                            <a:solidFill>
                              <a:srgbClr val="000000"/>
                            </a:solidFill>
                            <a:prstDash val="solid"/>
                          </a:ln>
                        </wps:spPr>
                        <wps:bodyPr wrap="square" lIns="0" tIns="0" rIns="0" bIns="0" rtlCol="0">
                          <a:noAutofit/>
                        </wps:bodyPr>
                      </wps:wsp>
                      <wps:wsp>
                        <wps:cNvPr id="184" name="Graphic 184"/>
                        <wps:cNvSpPr/>
                        <wps:spPr>
                          <a:xfrm>
                            <a:off x="1185369" y="2052161"/>
                            <a:ext cx="48260" cy="36830"/>
                          </a:xfrm>
                          <a:custGeom>
                            <a:avLst/>
                            <a:gdLst/>
                            <a:ahLst/>
                            <a:cxnLst/>
                            <a:rect l="l" t="t" r="r" b="b"/>
                            <a:pathLst>
                              <a:path w="48260" h="36830">
                                <a:moveTo>
                                  <a:pt x="47768" y="36738"/>
                                </a:moveTo>
                                <a:lnTo>
                                  <a:pt x="47768" y="0"/>
                                </a:lnTo>
                                <a:lnTo>
                                  <a:pt x="34330" y="6392"/>
                                </a:lnTo>
                                <a:lnTo>
                                  <a:pt x="20040" y="11957"/>
                                </a:lnTo>
                                <a:lnTo>
                                  <a:pt x="7672" y="16136"/>
                                </a:lnTo>
                                <a:lnTo>
                                  <a:pt x="0" y="18369"/>
                                </a:lnTo>
                                <a:lnTo>
                                  <a:pt x="7672" y="20601"/>
                                </a:lnTo>
                                <a:lnTo>
                                  <a:pt x="20040" y="24780"/>
                                </a:lnTo>
                                <a:lnTo>
                                  <a:pt x="34330" y="30345"/>
                                </a:lnTo>
                                <a:lnTo>
                                  <a:pt x="47768" y="36738"/>
                                </a:lnTo>
                                <a:close/>
                              </a:path>
                            </a:pathLst>
                          </a:custGeom>
                          <a:solidFill>
                            <a:srgbClr val="000000"/>
                          </a:solidFill>
                        </wps:spPr>
                        <wps:bodyPr wrap="square" lIns="0" tIns="0" rIns="0" bIns="0" rtlCol="0">
                          <a:noAutofit/>
                        </wps:bodyPr>
                      </wps:wsp>
                      <wps:wsp>
                        <wps:cNvPr id="185" name="Graphic 185"/>
                        <wps:cNvSpPr/>
                        <wps:spPr>
                          <a:xfrm>
                            <a:off x="1185369" y="2052161"/>
                            <a:ext cx="48260" cy="36830"/>
                          </a:xfrm>
                          <a:custGeom>
                            <a:avLst/>
                            <a:gdLst/>
                            <a:ahLst/>
                            <a:cxnLst/>
                            <a:rect l="l" t="t" r="r" b="b"/>
                            <a:pathLst>
                              <a:path w="48260" h="36830">
                                <a:moveTo>
                                  <a:pt x="0" y="18369"/>
                                </a:moveTo>
                                <a:lnTo>
                                  <a:pt x="7672" y="20601"/>
                                </a:lnTo>
                                <a:lnTo>
                                  <a:pt x="20040" y="24780"/>
                                </a:lnTo>
                                <a:lnTo>
                                  <a:pt x="34330" y="30345"/>
                                </a:lnTo>
                                <a:lnTo>
                                  <a:pt x="47768" y="36738"/>
                                </a:lnTo>
                                <a:lnTo>
                                  <a:pt x="47768" y="0"/>
                                </a:lnTo>
                                <a:lnTo>
                                  <a:pt x="34330" y="6392"/>
                                </a:lnTo>
                                <a:lnTo>
                                  <a:pt x="20040" y="11957"/>
                                </a:lnTo>
                                <a:lnTo>
                                  <a:pt x="7672" y="16136"/>
                                </a:lnTo>
                                <a:lnTo>
                                  <a:pt x="0" y="18369"/>
                                </a:lnTo>
                                <a:close/>
                              </a:path>
                            </a:pathLst>
                          </a:custGeom>
                          <a:ln w="5060">
                            <a:solidFill>
                              <a:srgbClr val="000000"/>
                            </a:solidFill>
                            <a:prstDash val="solid"/>
                          </a:ln>
                        </wps:spPr>
                        <wps:bodyPr wrap="square" lIns="0" tIns="0" rIns="0" bIns="0" rtlCol="0">
                          <a:noAutofit/>
                        </wps:bodyPr>
                      </wps:wsp>
                      <wps:wsp>
                        <wps:cNvPr id="186" name="Textbox 186"/>
                        <wps:cNvSpPr txBox="1"/>
                        <wps:spPr>
                          <a:xfrm>
                            <a:off x="44718" y="365450"/>
                            <a:ext cx="1188085" cy="1101725"/>
                          </a:xfrm>
                          <a:prstGeom prst="rect">
                            <a:avLst/>
                          </a:prstGeom>
                        </wps:spPr>
                        <wps:txbx>
                          <w:txbxContent>
                            <w:p w14:paraId="4696CAD0">
                              <w:pPr>
                                <w:spacing w:before="0" w:line="159" w:lineRule="exact"/>
                                <w:ind w:left="0" w:right="18" w:firstLine="0"/>
                                <w:jc w:val="center"/>
                                <w:rPr>
                                  <w:sz w:val="14"/>
                                </w:rPr>
                              </w:pPr>
                              <w:r>
                                <w:rPr>
                                  <w:sz w:val="14"/>
                                </w:rPr>
                                <w:t>AI</w:t>
                              </w:r>
                              <w:r>
                                <w:rPr>
                                  <w:spacing w:val="2"/>
                                  <w:sz w:val="14"/>
                                </w:rPr>
                                <w:t xml:space="preserve"> </w:t>
                              </w:r>
                              <w:r>
                                <w:rPr>
                                  <w:sz w:val="14"/>
                                </w:rPr>
                                <w:t>INTERVIEW</w:t>
                              </w:r>
                              <w:r>
                                <w:rPr>
                                  <w:spacing w:val="2"/>
                                  <w:sz w:val="14"/>
                                </w:rPr>
                                <w:t xml:space="preserve"> </w:t>
                              </w:r>
                              <w:r>
                                <w:rPr>
                                  <w:spacing w:val="-2"/>
                                  <w:sz w:val="14"/>
                                </w:rPr>
                                <w:t>QUESTION</w:t>
                              </w:r>
                            </w:p>
                            <w:p w14:paraId="38FEDDD3">
                              <w:pPr>
                                <w:spacing w:before="0" w:line="240" w:lineRule="auto"/>
                                <w:rPr>
                                  <w:sz w:val="14"/>
                                </w:rPr>
                              </w:pPr>
                            </w:p>
                            <w:p w14:paraId="702162AD">
                              <w:pPr>
                                <w:spacing w:before="47" w:line="240" w:lineRule="auto"/>
                                <w:rPr>
                                  <w:sz w:val="14"/>
                                </w:rPr>
                              </w:pPr>
                            </w:p>
                            <w:p w14:paraId="17309194">
                              <w:pPr>
                                <w:spacing w:before="0"/>
                                <w:ind w:left="0" w:right="18" w:firstLine="0"/>
                                <w:jc w:val="center"/>
                                <w:rPr>
                                  <w:sz w:val="14"/>
                                </w:rPr>
                              </w:pPr>
                              <w:r>
                                <w:rPr>
                                  <w:spacing w:val="-4"/>
                                  <w:sz w:val="14"/>
                                </w:rPr>
                                <w:t>TEXT-TO-SPEECH</w:t>
                              </w:r>
                            </w:p>
                            <w:p w14:paraId="0F720DFC">
                              <w:pPr>
                                <w:spacing w:before="0" w:line="240" w:lineRule="auto"/>
                                <w:rPr>
                                  <w:sz w:val="14"/>
                                </w:rPr>
                              </w:pPr>
                            </w:p>
                            <w:p w14:paraId="3164AAD2">
                              <w:pPr>
                                <w:spacing w:before="35" w:line="240" w:lineRule="auto"/>
                                <w:rPr>
                                  <w:sz w:val="14"/>
                                </w:rPr>
                              </w:pPr>
                            </w:p>
                            <w:p w14:paraId="66E07BF9">
                              <w:pPr>
                                <w:spacing w:before="0"/>
                                <w:ind w:left="0" w:right="18" w:firstLine="0"/>
                                <w:jc w:val="center"/>
                                <w:rPr>
                                  <w:sz w:val="14"/>
                                </w:rPr>
                              </w:pPr>
                              <w:r>
                                <w:rPr>
                                  <w:sz w:val="14"/>
                                </w:rPr>
                                <w:t>STUDENT</w:t>
                              </w:r>
                              <w:r>
                                <w:rPr>
                                  <w:spacing w:val="4"/>
                                  <w:sz w:val="14"/>
                                </w:rPr>
                                <w:t xml:space="preserve"> </w:t>
                              </w:r>
                              <w:r>
                                <w:rPr>
                                  <w:sz w:val="14"/>
                                </w:rPr>
                                <w:t>VOICE</w:t>
                              </w:r>
                              <w:r>
                                <w:rPr>
                                  <w:spacing w:val="5"/>
                                  <w:sz w:val="14"/>
                                </w:rPr>
                                <w:t xml:space="preserve"> </w:t>
                              </w:r>
                              <w:r>
                                <w:rPr>
                                  <w:spacing w:val="-2"/>
                                  <w:sz w:val="14"/>
                                </w:rPr>
                                <w:t>RESPONSE</w:t>
                              </w:r>
                            </w:p>
                            <w:p w14:paraId="774ECD55">
                              <w:pPr>
                                <w:spacing w:before="0" w:line="240" w:lineRule="auto"/>
                                <w:rPr>
                                  <w:sz w:val="14"/>
                                </w:rPr>
                              </w:pPr>
                            </w:p>
                            <w:p w14:paraId="121CF6B2">
                              <w:pPr>
                                <w:spacing w:before="35" w:line="240" w:lineRule="auto"/>
                                <w:rPr>
                                  <w:sz w:val="14"/>
                                </w:rPr>
                              </w:pPr>
                            </w:p>
                            <w:p w14:paraId="26B64FB4">
                              <w:pPr>
                                <w:spacing w:before="0"/>
                                <w:ind w:left="0" w:right="18" w:firstLine="0"/>
                                <w:jc w:val="center"/>
                                <w:rPr>
                                  <w:sz w:val="14"/>
                                </w:rPr>
                              </w:pPr>
                              <w:r>
                                <w:rPr>
                                  <w:spacing w:val="-2"/>
                                  <w:sz w:val="14"/>
                                </w:rPr>
                                <w:t>SPEECH-TO-</w:t>
                              </w:r>
                              <w:r>
                                <w:rPr>
                                  <w:spacing w:val="-4"/>
                                  <w:sz w:val="14"/>
                                </w:rPr>
                                <w:t>TEXT</w:t>
                              </w:r>
                            </w:p>
                          </w:txbxContent>
                        </wps:txbx>
                        <wps:bodyPr wrap="square" lIns="0" tIns="0" rIns="0" bIns="0" rtlCol="0">
                          <a:noAutofit/>
                        </wps:bodyPr>
                      </wps:wsp>
                      <wps:wsp>
                        <wps:cNvPr id="187" name="Textbox 187"/>
                        <wps:cNvSpPr txBox="1"/>
                        <wps:spPr>
                          <a:xfrm>
                            <a:off x="56510" y="2326577"/>
                            <a:ext cx="1164690" cy="238120"/>
                          </a:xfrm>
                          <a:prstGeom prst="rect">
                            <a:avLst/>
                          </a:prstGeom>
                        </wps:spPr>
                        <wps:txbx>
                          <w:txbxContent>
                            <w:p w14:paraId="5624D7C0">
                              <w:pPr>
                                <w:spacing w:before="0"/>
                                <w:ind w:left="27" w:right="18" w:hanging="28"/>
                                <w:jc w:val="left"/>
                                <w:rPr>
                                  <w:sz w:val="14"/>
                                </w:rPr>
                              </w:pPr>
                              <w:r>
                                <w:rPr>
                                  <w:sz w:val="14"/>
                                </w:rPr>
                                <w:t>Relevance,</w:t>
                              </w:r>
                              <w:r>
                                <w:rPr>
                                  <w:spacing w:val="-4"/>
                                  <w:sz w:val="14"/>
                                </w:rPr>
                                <w:t xml:space="preserve"> </w:t>
                              </w:r>
                              <w:r>
                                <w:rPr>
                                  <w:sz w:val="14"/>
                                </w:rPr>
                                <w:t>Correctness,</w:t>
                              </w:r>
                              <w:r>
                                <w:rPr>
                                  <w:spacing w:val="-4"/>
                                  <w:sz w:val="14"/>
                                </w:rPr>
                                <w:t xml:space="preserve"> </w:t>
                              </w:r>
                              <w:r>
                                <w:rPr>
                                  <w:sz w:val="14"/>
                                </w:rPr>
                                <w:t>Clarity,</w:t>
                              </w:r>
                              <w:r>
                                <w:rPr>
                                  <w:spacing w:val="40"/>
                                  <w:sz w:val="14"/>
                                </w:rPr>
                                <w:t xml:space="preserve"> </w:t>
                              </w:r>
                              <w:r>
                                <w:rPr>
                                  <w:sz w:val="14"/>
                                </w:rPr>
                                <w:t>Completeness,</w:t>
                              </w:r>
                              <w:r>
                                <w:rPr>
                                  <w:spacing w:val="4"/>
                                  <w:sz w:val="14"/>
                                </w:rPr>
                                <w:t xml:space="preserve"> </w:t>
                              </w:r>
                              <w:r>
                                <w:rPr>
                                  <w:spacing w:val="-2"/>
                                  <w:sz w:val="14"/>
                                </w:rPr>
                                <w:t>Professionalism</w:t>
                              </w:r>
                            </w:p>
                          </w:txbxContent>
                        </wps:txbx>
                        <wps:bodyPr wrap="square" lIns="0" tIns="0" rIns="0" bIns="0" rtlCol="0">
                          <a:noAutofit/>
                        </wps:bodyPr>
                      </wps:wsp>
                      <wps:wsp>
                        <wps:cNvPr id="188" name="Textbox 188"/>
                        <wps:cNvSpPr txBox="1"/>
                        <wps:spPr>
                          <a:xfrm>
                            <a:off x="92391" y="1976928"/>
                            <a:ext cx="1080135" cy="187325"/>
                          </a:xfrm>
                          <a:prstGeom prst="rect">
                            <a:avLst/>
                          </a:prstGeom>
                          <a:ln w="5060">
                            <a:solidFill>
                              <a:srgbClr val="000000"/>
                            </a:solidFill>
                            <a:prstDash val="solid"/>
                          </a:ln>
                        </wps:spPr>
                        <wps:txbx>
                          <w:txbxContent>
                            <w:p w14:paraId="4FDCD06B">
                              <w:pPr>
                                <w:spacing w:before="59"/>
                                <w:ind w:left="315" w:right="0" w:firstLine="0"/>
                                <w:jc w:val="left"/>
                                <w:rPr>
                                  <w:sz w:val="14"/>
                                </w:rPr>
                              </w:pPr>
                              <w:r>
                                <w:rPr>
                                  <w:sz w:val="14"/>
                                </w:rPr>
                                <w:t>AI</w:t>
                              </w:r>
                              <w:r>
                                <w:rPr>
                                  <w:spacing w:val="11"/>
                                  <w:sz w:val="14"/>
                                </w:rPr>
                                <w:t xml:space="preserve"> </w:t>
                              </w:r>
                              <w:r>
                                <w:rPr>
                                  <w:spacing w:val="-2"/>
                                  <w:sz w:val="14"/>
                                </w:rPr>
                                <w:t>EVALUATION</w:t>
                              </w:r>
                            </w:p>
                          </w:txbxContent>
                        </wps:txbx>
                        <wps:bodyPr wrap="square" lIns="0" tIns="0" rIns="0" bIns="0" rtlCol="0">
                          <a:noAutofit/>
                        </wps:bodyPr>
                      </wps:wsp>
                      <wps:wsp>
                        <wps:cNvPr id="189" name="Textbox 189"/>
                        <wps:cNvSpPr txBox="1"/>
                        <wps:spPr>
                          <a:xfrm>
                            <a:off x="92391" y="1647862"/>
                            <a:ext cx="1080135" cy="187325"/>
                          </a:xfrm>
                          <a:prstGeom prst="rect">
                            <a:avLst/>
                          </a:prstGeom>
                          <a:ln w="5060">
                            <a:solidFill>
                              <a:srgbClr val="000000"/>
                            </a:solidFill>
                            <a:prstDash val="solid"/>
                          </a:ln>
                        </wps:spPr>
                        <wps:txbx>
                          <w:txbxContent>
                            <w:p w14:paraId="70708CA6">
                              <w:pPr>
                                <w:spacing w:before="59"/>
                                <w:ind w:left="420" w:right="0" w:firstLine="0"/>
                                <w:jc w:val="left"/>
                                <w:rPr>
                                  <w:sz w:val="14"/>
                                </w:rPr>
                              </w:pPr>
                              <w:r>
                                <w:rPr>
                                  <w:spacing w:val="-2"/>
                                  <w:sz w:val="14"/>
                                </w:rPr>
                                <w:t>TRANSCRIPT</w:t>
                              </w:r>
                            </w:p>
                          </w:txbxContent>
                        </wps:txbx>
                        <wps:bodyPr wrap="square" lIns="0" tIns="0" rIns="0" bIns="0" rtlCol="0">
                          <a:noAutofit/>
                        </wps:bodyPr>
                      </wps:wsp>
                      <wps:wsp>
                        <wps:cNvPr id="190" name="Textbox 190"/>
                        <wps:cNvSpPr txBox="1"/>
                        <wps:spPr>
                          <a:xfrm>
                            <a:off x="1555330" y="989729"/>
                            <a:ext cx="1080135" cy="187325"/>
                          </a:xfrm>
                          <a:prstGeom prst="rect">
                            <a:avLst/>
                          </a:prstGeom>
                          <a:ln w="5060">
                            <a:solidFill>
                              <a:srgbClr val="000000"/>
                            </a:solidFill>
                            <a:prstDash val="solid"/>
                          </a:ln>
                        </wps:spPr>
                        <wps:txbx>
                          <w:txbxContent>
                            <w:p w14:paraId="4F981B2C">
                              <w:pPr>
                                <w:spacing w:before="59"/>
                                <w:ind w:left="295" w:right="0" w:firstLine="0"/>
                                <w:jc w:val="left"/>
                                <w:rPr>
                                  <w:sz w:val="14"/>
                                </w:rPr>
                              </w:pPr>
                              <w:r>
                                <w:rPr>
                                  <w:sz w:val="14"/>
                                </w:rPr>
                                <w:t>TEXT</w:t>
                              </w:r>
                              <w:r>
                                <w:rPr>
                                  <w:spacing w:val="9"/>
                                  <w:sz w:val="14"/>
                                </w:rPr>
                                <w:t xml:space="preserve"> </w:t>
                              </w:r>
                              <w:r>
                                <w:rPr>
                                  <w:spacing w:val="-2"/>
                                  <w:sz w:val="14"/>
                                </w:rPr>
                                <w:t>RESPONSE</w:t>
                              </w:r>
                            </w:p>
                          </w:txbxContent>
                        </wps:txbx>
                        <wps:bodyPr wrap="square" lIns="0" tIns="0" rIns="0" bIns="0" rtlCol="0">
                          <a:noAutofit/>
                        </wps:bodyPr>
                      </wps:wsp>
                      <wps:wsp>
                        <wps:cNvPr id="191" name="Textbox 191"/>
                        <wps:cNvSpPr txBox="1"/>
                        <wps:spPr>
                          <a:xfrm>
                            <a:off x="92391" y="2530"/>
                            <a:ext cx="1080135" cy="187325"/>
                          </a:xfrm>
                          <a:prstGeom prst="rect">
                            <a:avLst/>
                          </a:prstGeom>
                          <a:ln w="5060">
                            <a:solidFill>
                              <a:srgbClr val="000000"/>
                            </a:solidFill>
                            <a:prstDash val="solid"/>
                          </a:ln>
                        </wps:spPr>
                        <wps:txbx>
                          <w:txbxContent>
                            <w:p w14:paraId="0509A63C">
                              <w:pPr>
                                <w:spacing w:before="47"/>
                                <w:ind w:left="135" w:right="0" w:firstLine="0"/>
                                <w:jc w:val="left"/>
                                <w:rPr>
                                  <w:sz w:val="14"/>
                                </w:rPr>
                              </w:pPr>
                              <w:r>
                                <w:rPr>
                                  <w:sz w:val="14"/>
                                </w:rPr>
                                <w:t>QUALIFIED</w:t>
                              </w:r>
                              <w:r>
                                <w:rPr>
                                  <w:spacing w:val="-3"/>
                                  <w:sz w:val="14"/>
                                </w:rPr>
                                <w:t xml:space="preserve"> </w:t>
                              </w:r>
                              <w:r>
                                <w:rPr>
                                  <w:spacing w:val="-2"/>
                                  <w:sz w:val="14"/>
                                </w:rPr>
                                <w:t>STUDENT</w:t>
                              </w:r>
                            </w:p>
                          </w:txbxContent>
                        </wps:txbx>
                        <wps:bodyPr wrap="square" lIns="0" tIns="0" rIns="0" bIns="0" rtlCol="0">
                          <a:noAutofit/>
                        </wps:bodyPr>
                      </wps:wsp>
                      <wps:wsp>
                        <wps:cNvPr id="192" name="Textbox 192"/>
                        <wps:cNvSpPr txBox="1"/>
                        <wps:spPr>
                          <a:xfrm>
                            <a:off x="94922" y="2727468"/>
                            <a:ext cx="1075055" cy="169545"/>
                          </a:xfrm>
                          <a:prstGeom prst="rect">
                            <a:avLst/>
                          </a:prstGeom>
                        </wps:spPr>
                        <wps:txbx>
                          <w:txbxContent>
                            <w:p w14:paraId="4A5A9A0F">
                              <w:pPr>
                                <w:spacing w:before="40"/>
                                <w:ind w:left="483" w:right="0" w:firstLine="0"/>
                                <w:jc w:val="left"/>
                                <w:rPr>
                                  <w:sz w:val="14"/>
                                </w:rPr>
                              </w:pPr>
                              <w:r>
                                <w:rPr>
                                  <w:spacing w:val="-2"/>
                                  <w:sz w:val="14"/>
                                </w:rPr>
                                <w:t>FEEDBACK</w:t>
                              </w:r>
                            </w:p>
                          </w:txbxContent>
                        </wps:txbx>
                        <wps:bodyPr wrap="square" lIns="0" tIns="0" rIns="0" bIns="0" rtlCol="0">
                          <a:noAutofit/>
                        </wps:bodyPr>
                      </wps:wsp>
                    </wpg:wgp>
                  </a:graphicData>
                </a:graphic>
              </wp:anchor>
            </w:drawing>
          </mc:Choice>
          <mc:Fallback>
            <w:pict>
              <v:group id="_x0000_s1026" o:spid="_x0000_s1026" o:spt="203" style="position:absolute;left:0pt;margin-left:333.85pt;margin-top:60.1pt;height:228.15pt;width:207.3pt;mso-position-horizontal-relative:page;z-index:251662336;mso-width-relative:page;mso-height-relative:page;" coordorigin="2530,2530" coordsize="2632935,2897439" o:gfxdata="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">
                <o:lock v:ext="edit" aspectratio="f"/>
                <v:shape id="Graphic 146" o:spid="_x0000_s1026" o:spt="100" style="position:absolute;left:49151;top:2532;height:516890;width:1166495;" fillcolor="#FBF2F5" filled="t" stroked="f" coordsize="1166495,516890" o:gfxdata="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hLf68AAAA&#10;3AAAAA8AAAAAAAAAAQAgAAAAIgAAAGRycy9kb3ducmV2LnhtbFBLAQIUABQAAAAIAIdO4kAzLwWe&#10;OwAAADkAAAAQAAAAAAAAAAEAIAAAAAsBAABkcnMvc2hhcGV4bWwueG1sUEsFBgAAAAAGAAYAWwEA&#10;ALUDAAAAAA==&#10;" path="m1123251,50609l1119276,30911,1108430,14820,1092339,3975,1072642,0,93840,0,74142,3975,58051,14820,47205,30911,43230,50609,43230,136601,47205,156298,58051,172389,74142,183235,93840,187210,1072642,187210,1092339,183235,1108430,172389,1119276,156298,1123251,136601,1123251,50609xem1166482,379679l1162494,359981,1151648,343890,1135570,333044,1115872,329069,50609,329069,30911,333044,14833,343890,3987,359981,0,379679,0,465658,3987,485368,14833,501446,30911,512292,50609,516267,1115872,516267,1135570,512292,1151648,501446,1162494,485368,1166482,465658,1166482,379679xe">
                  <v:fill on="t" focussize="0,0"/>
                  <v:stroke on="f"/>
                  <v:imagedata o:title=""/>
                  <o:lock v:ext="edit" aspectratio="f"/>
                  <v:textbox inset="0mm,0mm,0mm,0mm"/>
                </v:shape>
                <v:shape id="Graphic 147" o:spid="_x0000_s1026" o:spt="100" style="position:absolute;left:49161;top:331596;height:187325;width:1166495;" filled="f" stroked="t" coordsize="1166495,187325" o:gfxdata="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thJdvQAA&#10;ANwAAAAPAAAAAAAAAAEAIAAAACIAAABkcnMvZG93bnJldi54bWxQSwECFAAUAAAACACHTuJAMy8F&#10;njsAAAA5AAAAEAAAAAAAAAABACAAAAAMAQAAZHJzL3NoYXBleG1sLnhtbFBLBQYAAAAABgAGAFsB&#10;AAC2AwAAAAA=&#10;" path="m1115862,0l50610,0,30910,3977,14823,14823,3977,30910,0,50610,0,136592,3977,156293,14823,172380,30910,183226,50610,187203,1115862,187203,1135562,183226,1151649,172380,1162495,156293,1166472,136592,1166472,50610,1162495,30910,1151649,14823,1135562,3977,1115862,0xe">
                  <v:fill on="f" focussize="0,0"/>
                  <v:stroke weight="0.398425196850394pt" color="#000000" joinstyle="round"/>
                  <v:imagedata o:title=""/>
                  <o:lock v:ext="edit" aspectratio="f"/>
                  <v:textbox inset="0mm,0mm,0mm,0mm"/>
                </v:shape>
                <v:shape id="Graphic 148" o:spid="_x0000_s1026" o:spt="100" style="position:absolute;left:92391;top:660663;height:187325;width:1080135;" fillcolor="#FBF2F5" filled="t" stroked="f" coordsize="1080135,187325" o:gfxdata="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loDL4A&#10;AADcAAAADwAAAAAAAAABACAAAAAiAAAAZHJzL2Rvd25yZXYueG1sUEsBAhQAFAAAAAgAh07iQDMv&#10;BZ47AAAAOQAAABAAAAAAAAAAAQAgAAAADQEAAGRycy9zaGFwZXhtbC54bWxQSwUGAAAAAAYABgBb&#10;AQAAtwMAAAAA&#10;" path="m1029402,0l50610,0,30910,3977,14823,14823,3977,30910,0,50610,0,136592,3977,156292,14823,172380,30910,183226,50610,187203,1029402,187203,1049102,183226,1065190,172380,1076036,156292,1080013,136592,1080013,50610,1076036,30910,1065190,14823,1049102,3977,1029402,0xe">
                  <v:fill on="t" focussize="0,0"/>
                  <v:stroke on="f"/>
                  <v:imagedata o:title=""/>
                  <o:lock v:ext="edit" aspectratio="f"/>
                  <v:textbox inset="0mm,0mm,0mm,0mm"/>
                </v:shape>
                <v:shape id="Graphic 149" o:spid="_x0000_s1026" o:spt="100" style="position:absolute;left:92391;top:660663;height:187325;width:1080135;" filled="f" stroked="t" coordsize="1080135,187325" o:gfxdata="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TAkLsAAADc&#10;AAAADwAAAAAAAAABACAAAAAiAAAAZHJzL2Rvd25yZXYueG1sUEsBAhQAFAAAAAgAh07iQDMvBZ47&#10;AAAAOQAAABAAAAAAAAAAAQAgAAAACgEAAGRycy9zaGFwZXhtbC54bWxQSwUGAAAAAAYABgBbAQAA&#10;tAMAAAAA&#10;" path="m1029402,0l50610,0,30910,3977,14823,14823,3977,30910,0,50610,0,136592,3977,156292,14823,172380,30910,183226,50610,187203,1029402,187203,1049102,183226,1065190,172380,1076036,156292,1080013,136592,1080013,50610,1076036,30910,1065190,14823,1049102,3977,1029402,0xe">
                  <v:fill on="f" focussize="0,0"/>
                  <v:stroke weight="0.398425196850394pt" color="#000000" joinstyle="round"/>
                  <v:imagedata o:title=""/>
                  <o:lock v:ext="edit" aspectratio="f"/>
                  <v:textbox inset="0mm,0mm,0mm,0mm"/>
                </v:shape>
                <v:shape id="Graphic 150" o:spid="_x0000_s1026" o:spt="100" style="position:absolute;left:2530;top:989729;height:187325;width:1259840;" fillcolor="#FBF2F5" filled="t" stroked="f" coordsize="1259840,187325" o:gfxdata="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B4n2/&#10;AAAA3AAAAA8AAAAAAAAAAQAgAAAAIgAAAGRycy9kb3ducmV2LnhtbFBLAQIUABQAAAAIAIdO4kAz&#10;LwWeOwAAADkAAAAQAAAAAAAAAAEAIAAAAA4BAABkcnMvc2hhcGV4bWwueG1sUEsFBgAAAAAGAAYA&#10;WwEAALgDAAAAAA==&#10;" path="m1209125,0l50610,0,30910,3977,14823,14823,3977,30910,0,50610,0,136592,3977,156293,14823,172380,30910,183226,50610,187203,1209125,187203,1228825,183226,1244912,172380,1255758,156293,1259735,136592,1259735,50610,1255758,30910,1244912,14823,1228825,3977,1209125,0xe">
                  <v:fill on="t" focussize="0,0"/>
                  <v:stroke on="f"/>
                  <v:imagedata o:title=""/>
                  <o:lock v:ext="edit" aspectratio="f"/>
                  <v:textbox inset="0mm,0mm,0mm,0mm"/>
                </v:shape>
                <v:shape id="Graphic 151" o:spid="_x0000_s1026" o:spt="100" style="position:absolute;left:2530;top:989729;height:187325;width:1259840;" filled="f" stroked="t" coordsize="1259840,187325" o:gfxdata="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Gw6PvQAA&#10;ANwAAAAPAAAAAAAAAAEAIAAAACIAAABkcnMvZG93bnJldi54bWxQSwECFAAUAAAACACHTuJAMy8F&#10;njsAAAA5AAAAEAAAAAAAAAABACAAAAAMAQAAZHJzL3NoYXBleG1sLnhtbFBLBQYAAAAABgAGAFsB&#10;AAC2AwAAAAA=&#10;" path="m1209125,0l50610,0,30910,3977,14823,14823,3977,30910,0,50610,0,136592,3977,156293,14823,172380,30910,183226,50610,187203,1209125,187203,1228825,183226,1244912,172380,1255758,156293,1259735,136592,1259735,50610,1255758,30910,1244912,14823,1228825,3977,1209125,0xe">
                  <v:fill on="f" focussize="0,0"/>
                  <v:stroke weight="0.398425196850394pt" color="#000000" joinstyle="round"/>
                  <v:imagedata o:title=""/>
                  <o:lock v:ext="edit" aspectratio="f"/>
                  <v:textbox inset="0mm,0mm,0mm,0mm"/>
                </v:shape>
                <v:shape id="Graphic 152" o:spid="_x0000_s1026" o:spt="100" style="position:absolute;left:92391;top:1318795;height:187325;width:1080135;" fillcolor="#FBF2F5" filled="t" stroked="f" coordsize="1080135,187325" o:gfxdata="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ajJO7sAAADc&#10;AAAADwAAAAAAAAABACAAAAAiAAAAZHJzL2Rvd25yZXYueG1sUEsBAhQAFAAAAAgAh07iQDMvBZ47&#10;AAAAOQAAABAAAAAAAAAAAQAgAAAACgEAAGRycy9zaGFwZXhtbC54bWxQSwUGAAAAAAYABgBbAQAA&#10;tAMAAAAA&#10;" path="m1029402,0l50610,0,30910,3977,14823,14823,3977,30910,0,50610,0,136592,3977,156292,14823,172380,30910,183226,50610,187203,1029402,187203,1049102,183226,1065190,172380,1076036,156292,1080013,136592,1080013,50610,1076036,30910,1065190,14823,1049102,3977,1029402,0xe">
                  <v:fill on="t" focussize="0,0"/>
                  <v:stroke on="f"/>
                  <v:imagedata o:title=""/>
                  <o:lock v:ext="edit" aspectratio="f"/>
                  <v:textbox inset="0mm,0mm,0mm,0mm"/>
                </v:shape>
                <v:shape id="Graphic 153" o:spid="_x0000_s1026" o:spt="100" style="position:absolute;left:92391;top:1318795;height:187325;width:1080135;" filled="f" stroked="t" coordsize="1080135,187325" o:gfxdata="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Vhp7sAAADc&#10;AAAADwAAAAAAAAABACAAAAAiAAAAZHJzL2Rvd25yZXYueG1sUEsBAhQAFAAAAAgAh07iQDMvBZ47&#10;AAAAOQAAABAAAAAAAAAAAQAgAAAACgEAAGRycy9zaGFwZXhtbC54bWxQSwUGAAAAAAYABgBbAQAA&#10;tAMAAAAA&#10;" path="m1029402,0l50610,0,30910,3977,14823,14823,3977,30910,0,50610,0,136592,3977,156292,14823,172380,30910,183226,50610,187203,1029402,187203,1049102,183226,1065190,172380,1076036,156292,1080013,136592,1080013,50610,1076036,30910,1065190,14823,1049102,3977,1029402,0xe">
                  <v:fill on="f" focussize="0,0"/>
                  <v:stroke weight="0.398425196850394pt" color="#000000" joinstyle="round"/>
                  <v:imagedata o:title=""/>
                  <o:lock v:ext="edit" aspectratio="f"/>
                  <v:textbox inset="0mm,0mm,0mm,0mm"/>
                </v:shape>
                <v:shape id="Graphic 154" o:spid="_x0000_s1026" o:spt="100" style="position:absolute;left:14569;top:1647868;height:923290;width:1235710;" fillcolor="#FBF2F5" filled="t" stroked="f" coordsize="1235710,923290" o:gfxdata="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71VG8AAAA&#10;3AAAAA8AAAAAAAAAAQAgAAAAIgAAAGRycy9kb3ducmV2LnhtbFBLAQIUABQAAAAIAIdO4kAzLwWe&#10;OwAAADkAAAAQAAAAAAAAAAEAIAAAAAsBAABkcnMvc2hhcGV4bWwueG1sUEsFBgAAAAAGAAYAWwEA&#10;ALUDAAAAAA==&#10;" path="m1157833,379679l1153858,359981,1143012,343890,1126921,333044,1107224,329069,128422,329069,108724,333044,92633,343890,81788,359981,77812,379679,77812,465658,81788,485355,92633,501446,108724,512292,128422,516267,1107224,516267,1126921,512292,1143012,501446,1153858,485355,1157833,465658,1157833,379679xem1157833,50609l1153858,30911,1143012,14820,1126921,3975,1107224,0,128422,0,108724,3975,92633,14820,81788,30911,77812,50609,77812,136588,81788,156286,92633,172377,108724,183222,128422,187198,1107224,187198,1126921,183222,1143012,172377,1153858,156286,1157833,136588,1157833,50609xem1235646,708748l1231658,689038,1220812,672960,1204734,662114,1185037,658126,50609,658126,30911,662114,14833,672960,3987,689038,0,708748,0,872312,3987,892009,14833,908100,30911,918946,50609,922921,1185037,922921,1204734,918946,1220812,908100,1231658,892009,1235646,872312,1235646,708748xe">
                  <v:fill on="t" focussize="0,0"/>
                  <v:stroke on="f"/>
                  <v:imagedata o:title=""/>
                  <o:lock v:ext="edit" aspectratio="f"/>
                  <v:textbox inset="0mm,0mm,0mm,0mm"/>
                </v:shape>
                <v:shape id="Graphic 155" o:spid="_x0000_s1026" o:spt="100" style="position:absolute;left:14579;top:2305994;height:264795;width:1235710;" filled="f" stroked="t" coordsize="1235710,264795" o:gfxdata="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b8GhugAAANwA&#10;AAAPAAAAAAAAAAEAIAAAACIAAABkcnMvZG93bnJldi54bWxQSwECFAAUAAAACACHTuJAMy8FnjsA&#10;AAA5AAAAEAAAAAAAAAABACAAAAAJAQAAZHJzL3NoYXBleG1sLnhtbFBLBQYAAAAABgAGAFsBAACz&#10;AwAAAAA=&#10;" path="m1185026,0l50610,0,30910,3977,14823,14823,3977,30910,0,50610,0,214176,3977,233876,14823,249963,30910,260809,50610,264787,1185026,264787,1204726,260809,1220813,249963,1231660,233876,1235637,214176,1235637,50610,1231660,30910,1220813,14823,1204726,3977,1185026,0xe">
                  <v:fill on="f" focussize="0,0"/>
                  <v:stroke weight="0.398425196850394pt" color="#000000" joinstyle="round"/>
                  <v:imagedata o:title=""/>
                  <o:lock v:ext="edit" aspectratio="f"/>
                  <v:textbox inset="0mm,0mm,0mm,0mm"/>
                </v:shape>
                <v:shape id="Graphic 156" o:spid="_x0000_s1026" o:spt="100" style="position:absolute;left:92391;top:2712644;height:187325;width:1080135;" fillcolor="#FBF2F5" filled="t" stroked="f" coordsize="1080135,187325" o:gfxdata="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k884ugAAANwA&#10;AAAPAAAAAAAAAAEAIAAAACIAAABkcnMvZG93bnJldi54bWxQSwECFAAUAAAACACHTuJAMy8FnjsA&#10;AAA5AAAAEAAAAAAAAAABACAAAAAJAQAAZHJzL3NoYXBleG1sLnhtbFBLBQYAAAAABgAGAFsBAACz&#10;AwAAAAA=&#10;" path="m1029402,0l50610,0,30910,3977,14823,14823,3977,30910,0,50610,0,136592,3977,156292,14823,172380,30910,183226,50610,187203,1029402,187203,1049102,183226,1065190,172380,1076036,156292,1080013,136592,1080013,50610,1076036,30910,1065190,14823,1049102,3977,1029402,0xe">
                  <v:fill on="t" focussize="0,0"/>
                  <v:stroke on="f"/>
                  <v:imagedata o:title=""/>
                  <o:lock v:ext="edit" aspectratio="f"/>
                  <v:textbox inset="0mm,0mm,0mm,0mm"/>
                </v:shape>
                <v:shape id="Graphic 157" o:spid="_x0000_s1026" o:spt="100" style="position:absolute;left:92391;top:2712644;height:187325;width:1080135;" filled="f" stroked="t" coordsize="1080135,187325" o:gfxdata="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5npLsAAADc&#10;AAAADwAAAAAAAAABACAAAAAiAAAAZHJzL2Rvd25yZXYueG1sUEsBAhQAFAAAAAgAh07iQDMvBZ47&#10;AAAAOQAAABAAAAAAAAAAAQAgAAAACgEAAGRycy9zaGFwZXhtbC54bWxQSwUGAAAAAAYABgBbAQAA&#10;tAMAAAAA&#10;" path="m1029402,0l50610,0,30910,3977,14823,14823,3977,30910,0,50610,0,136592,3977,156292,14823,172380,30910,183226,50610,187203,1029402,187203,1049102,183226,1065190,172380,1076036,156292,1080013,136592,1080013,50610,1076036,30910,1065190,14823,1049102,3977,1029402,0xe">
                  <v:fill on="f" focussize="0,0"/>
                  <v:stroke weight="0.398425196850394pt" color="#000000" joinstyle="round"/>
                  <v:imagedata o:title=""/>
                  <o:lock v:ext="edit" aspectratio="f"/>
                  <v:textbox inset="0mm,0mm,0mm,0mm"/>
                </v:shape>
                <v:shape id="Graphic 158" o:spid="_x0000_s1026" o:spt="100" style="position:absolute;left:1555330;top:989729;height:187325;width:1080135;" fillcolor="#FDF9FB" filled="t" stroked="f" coordsize="1080135,187325" o:gfxdata="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cXNL&#10;wAAAANwAAAAPAAAAAAAAAAEAIAAAACIAAABkcnMvZG93bnJldi54bWxQSwECFAAUAAAACACHTuJA&#10;My8FnjsAAAA5AAAAEAAAAAAAAAABACAAAAAPAQAAZHJzL3NoYXBleG1sLnhtbFBLBQYAAAAABgAG&#10;AFsBAAC5AwAAAAA=&#10;" path="m1029402,0l50610,0,30910,3977,14823,14823,3977,30910,0,50610,0,136592,3977,156293,14823,172380,30910,183226,50610,187203,1029402,187203,1049103,183226,1065190,172380,1076036,156293,1080013,136592,1080013,50610,1076036,30910,1065190,14823,1049103,3977,1029402,0xe">
                  <v:fill on="t" focussize="0,0"/>
                  <v:stroke on="f"/>
                  <v:imagedata o:title=""/>
                  <o:lock v:ext="edit" aspectratio="f"/>
                  <v:textbox inset="0mm,0mm,0mm,0mm"/>
                </v:shape>
                <v:shape id="Graphic 159" o:spid="_x0000_s1026" o:spt="100" style="position:absolute;left:632398;top:192264;height:78740;width:1270;" filled="f" stroked="t" coordsize="1,78740" o:gfxdata="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kZIS8AAAA&#10;3AAAAA8AAAAAAAAAAQAgAAAAIgAAAGRycy9kb3ducmV2LnhtbFBLAQIUABQAAAAIAIdO4kAzLwWe&#10;OwAAADkAAAAQAAAAAAAAAAEAIAAAAAsBAABkcnMvc2hhcGV4bWwueG1sUEsFBgAAAAAGAAYAWwEA&#10;ALUDAAAAAA==&#10;" path="m0,0l0,78599e">
                  <v:fill on="f" focussize="0,0"/>
                  <v:stroke weight="0.398425196850394pt" color="#000000" joinstyle="round"/>
                  <v:imagedata o:title=""/>
                  <o:lock v:ext="edit" aspectratio="f"/>
                  <v:textbox inset="0mm,0mm,0mm,0mm"/>
                </v:shape>
                <v:shape id="Graphic 160" o:spid="_x0000_s1026" o:spt="100" style="position:absolute;left:614029;top:270863;height:48260;width:36830;" fillcolor="#000000" filled="t" stroked="f" coordsize="36830,48260" o:gfxdata="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pdKr4A&#10;AADc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161" o:spid="_x0000_s1026" o:spt="100" style="position:absolute;left:614029;top:270863;height:48260;width:36830;" filled="f" stroked="t" coordsize="36830,48260" o:gfxdata="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Sj7I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62" o:spid="_x0000_s1026" o:spt="100" style="position:absolute;left:632398;top:521330;height:78740;width:1270;" filled="f" stroked="t" coordsize="1,78740" o:gfxdata="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6w8SLsAAADc&#10;AAAADwAAAAAAAAABACAAAAAiAAAAZHJzL2Rvd25yZXYueG1sUEsBAhQAFAAAAAgAh07iQDMvBZ47&#10;AAAAOQAAABAAAAAAAAAAAQAgAAAACgEAAGRycy9zaGFwZXhtbC54bWxQSwUGAAAAAAYABgBbAQAA&#10;tAMAAAAA&#10;" path="m0,0l0,78599e">
                  <v:fill on="f" focussize="0,0"/>
                  <v:stroke weight="0.398425196850394pt" color="#000000" joinstyle="round"/>
                  <v:imagedata o:title=""/>
                  <o:lock v:ext="edit" aspectratio="f"/>
                  <v:textbox inset="0mm,0mm,0mm,0mm"/>
                </v:shape>
                <v:shape id="Graphic 163" o:spid="_x0000_s1026" o:spt="100" style="position:absolute;left:614029;top:599930;height:48260;width:36830;" fillcolor="#000000" filled="t" stroked="f" coordsize="36830,48260" o:gfxdata="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4w128AAAA&#10;3AAAAA8AAAAAAAAAAQAgAAAAIgAAAGRycy9kb3ducmV2LnhtbFBLAQIUABQAAAAIAIdO4kAzLwWe&#10;OwAAADkAAAAQAAAAAAAAAAEAIAAAAAsBAABkcnMvc2hhcGV4bWwueG1sUEsFBgAAAAAGAAYAWwEA&#10;ALUDAAAAAA==&#10;" path="m36738,0l0,0,6392,13438,11957,27728,16136,40096,18369,47768,20601,40096,24780,27728,30345,13438,36738,0xe">
                  <v:fill on="t" focussize="0,0"/>
                  <v:stroke on="f"/>
                  <v:imagedata o:title=""/>
                  <o:lock v:ext="edit" aspectratio="f"/>
                  <v:textbox inset="0mm,0mm,0mm,0mm"/>
                </v:shape>
                <v:shape id="Graphic 164" o:spid="_x0000_s1026" o:spt="100" style="position:absolute;left:614029;top:599930;height:48260;width:36830;" filled="f" stroked="t" coordsize="36830,48260" o:gfxdata="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9nVC8AAAA&#10;3A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65" o:spid="_x0000_s1026" o:spt="100" style="position:absolute;left:632398;top:850397;height:78740;width:1270;" filled="f" stroked="t" coordsize="1,78740" o:gfxdata="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FpDy8AAAA&#10;3AAAAA8AAAAAAAAAAQAgAAAAIgAAAGRycy9kb3ducmV2LnhtbFBLAQIUABQAAAAIAIdO4kAzLwWe&#10;OwAAADkAAAAQAAAAAAAAAAEAIAAAAAsBAABkcnMvc2hhcGV4bWwueG1sUEsFBgAAAAAGAAYAWwEA&#10;ALUDAAAAAA==&#10;" path="m0,0l0,78599e">
                  <v:fill on="f" focussize="0,0"/>
                  <v:stroke weight="0.398425196850394pt" color="#000000" joinstyle="round"/>
                  <v:imagedata o:title=""/>
                  <o:lock v:ext="edit" aspectratio="f"/>
                  <v:textbox inset="0mm,0mm,0mm,0mm"/>
                </v:shape>
                <v:shape id="Graphic 166" o:spid="_x0000_s1026" o:spt="100" style="position:absolute;left:614029;top:928996;height:48260;width:36830;" fillcolor="#000000" filled="t" stroked="f" coordsize="36830,48260" o:gfxdata="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PYMW5AAAA3AAA&#10;AA8AAAAAAAAAAQAgAAAAIgAAAGRycy9kb3ducmV2LnhtbFBLAQIUABQAAAAIAIdO4kAzLwWeOwAA&#10;ADkAAAAQAAAAAAAAAAEAIAAAAAgBAABkcnMvc2hhcGV4bWwueG1sUEsFBgAAAAAGAAYAWwEAALID&#10;AAAAAA==&#10;" path="m36738,0l0,0,6392,13438,11957,27728,16136,40096,18369,47768,20601,40096,24780,27728,30345,13438,36738,0xe">
                  <v:fill on="t" focussize="0,0"/>
                  <v:stroke on="f"/>
                  <v:imagedata o:title=""/>
                  <o:lock v:ext="edit" aspectratio="f"/>
                  <v:textbox inset="0mm,0mm,0mm,0mm"/>
                </v:shape>
                <v:shape id="Graphic 167" o:spid="_x0000_s1026" o:spt="100" style="position:absolute;left:614029;top:928996;height:48260;width:36830;" filled="f" stroked="t" coordsize="36830,48260" o:gfxdata="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8DJ7sAAADc&#10;AAAADwAAAAAAAAABACAAAAAiAAAAZHJzL2Rvd25yZXYueG1sUEsBAhQAFAAAAAgAh07iQDMvBZ47&#10;AAAAOQAAABAAAAAAAAAAAQAgAAAACgEAAGRycy9zaGFwZXhtbC54bWxQSwUGAAAAAAYABgBbAQAA&#10;tA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68" o:spid="_x0000_s1026" o:spt="100" style="position:absolute;left:632398;top:1179463;height:78740;width:1270;" filled="f" stroked="t" coordsize="1,78740" o:gfxdata="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QLor4A&#10;AADcAAAADwAAAAAAAAABACAAAAAiAAAAZHJzL2Rvd25yZXYueG1sUEsBAhQAFAAAAAgAh07iQDMv&#10;BZ47AAAAOQAAABAAAAAAAAAAAQAgAAAADQEAAGRycy9zaGFwZXhtbC54bWxQSwUGAAAAAAYABgBb&#10;AQAAtwMAAAAA&#10;" path="m0,0l0,78599e">
                  <v:fill on="f" focussize="0,0"/>
                  <v:stroke weight="0.398425196850394pt" color="#000000" joinstyle="round"/>
                  <v:imagedata o:title=""/>
                  <o:lock v:ext="edit" aspectratio="f"/>
                  <v:textbox inset="0mm,0mm,0mm,0mm"/>
                </v:shape>
                <v:shape id="Graphic 169" o:spid="_x0000_s1026" o:spt="100" style="position:absolute;left:614029;top:1258063;height:48260;width:36830;" fillcolor="#000000" filled="t" stroked="f" coordsize="36830,48260" o:gfxdata="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BD0t7gAAADcAAAA&#10;DwAAAAAAAAABACAAAAAiAAAAZHJzL2Rvd25yZXYueG1sUEsBAhQAFAAAAAgAh07iQDMvBZ47AAAA&#10;OQAAABAAAAAAAAAAAQAgAAAABwEAAGRycy9zaGFwZXhtbC54bWxQSwUGAAAAAAYABgBbAQAAsQMA&#10;AAAA&#10;" path="m36738,0l0,0,6392,13438,11957,27728,16136,40096,18369,47768,20601,40096,24780,27728,30345,13438,36738,0xe">
                  <v:fill on="t" focussize="0,0"/>
                  <v:stroke on="f"/>
                  <v:imagedata o:title=""/>
                  <o:lock v:ext="edit" aspectratio="f"/>
                  <v:textbox inset="0mm,0mm,0mm,0mm"/>
                </v:shape>
                <v:shape id="Graphic 170" o:spid="_x0000_s1026" o:spt="100" style="position:absolute;left:614029;top:1258063;height:48260;width:36830;" filled="f" stroked="t" coordsize="36830,48260" o:gfxdata="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fDY6/&#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71" o:spid="_x0000_s1026" o:spt="100" style="position:absolute;left:632398;top:1508529;height:78740;width:1270;" filled="f" stroked="t" coordsize="1,78740" o:gfxdata="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nNOK8AAAA&#10;3AAAAA8AAAAAAAAAAQAgAAAAIgAAAGRycy9kb3ducmV2LnhtbFBLAQIUABQAAAAIAIdO4kAzLwWe&#10;OwAAADkAAAAQAAAAAAAAAAEAIAAAAAsBAABkcnMvc2hhcGV4bWwueG1sUEsFBgAAAAAGAAYAWwEA&#10;ALUDAAAAAA==&#10;" path="m0,0l0,78599e">
                  <v:fill on="f" focussize="0,0"/>
                  <v:stroke weight="0.398425196850394pt" color="#000000" joinstyle="round"/>
                  <v:imagedata o:title=""/>
                  <o:lock v:ext="edit" aspectratio="f"/>
                  <v:textbox inset="0mm,0mm,0mm,0mm"/>
                </v:shape>
                <v:shape id="Graphic 172" o:spid="_x0000_s1026" o:spt="100" style="position:absolute;left:614029;top:1587129;height:48260;width:36830;" fillcolor="#000000" filled="t" stroked="f" coordsize="36830,48260" o:gfxdata="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t8Bu8AAAA&#10;3AAAAA8AAAAAAAAAAQAgAAAAIgAAAGRycy9kb3ducmV2LnhtbFBLAQIUABQAAAAIAIdO4kAzLwWe&#10;OwAAADkAAAAQAAAAAAAAAAEAIAAAAAsBAABkcnMvc2hhcGV4bWwueG1sUEsFBgAAAAAGAAYAWwEA&#10;ALUDAAAAAA==&#10;" path="m36738,0l0,0,6392,13438,11957,27728,16136,40096,18369,47768,20601,40096,24780,27728,30345,13438,36738,0xe">
                  <v:fill on="t" focussize="0,0"/>
                  <v:stroke on="f"/>
                  <v:imagedata o:title=""/>
                  <o:lock v:ext="edit" aspectratio="f"/>
                  <v:textbox inset="0mm,0mm,0mm,0mm"/>
                </v:shape>
                <v:shape id="Graphic 173" o:spid="_x0000_s1026" o:spt="100" style="position:absolute;left:614029;top:1587129;height:48260;width:36830;" filled="f" stroked="t" coordsize="36830,48260" o:gfxdata="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ZP5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74" o:spid="_x0000_s1026" o:spt="100" style="position:absolute;left:632398;top:1837596;height:78740;width:1270;" filled="f" stroked="t" coordsize="1,78740" o:gfxdata="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Ql3q8AAAA&#10;3AAAAA8AAAAAAAAAAQAgAAAAIgAAAGRycy9kb3ducmV2LnhtbFBLAQIUABQAAAAIAIdO4kAzLwWe&#10;OwAAADkAAAAQAAAAAAAAAAEAIAAAAAsBAABkcnMvc2hhcGV4bWwueG1sUEsFBgAAAAAGAAYAWwEA&#10;ALUDAAAAAA==&#10;" path="m0,0l0,78599e">
                  <v:fill on="f" focussize="0,0"/>
                  <v:stroke weight="0.398425196850394pt" color="#000000" joinstyle="round"/>
                  <v:imagedata o:title=""/>
                  <o:lock v:ext="edit" aspectratio="f"/>
                  <v:textbox inset="0mm,0mm,0mm,0mm"/>
                </v:shape>
                <v:shape id="Graphic 175" o:spid="_x0000_s1026" o:spt="100" style="position:absolute;left:614029;top:1916195;height:48260;width:36830;" fillcolor="#000000" filled="t" stroked="f" coordsize="36830,48260" o:gfxdata="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GhvvQAA&#10;ANw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176" o:spid="_x0000_s1026" o:spt="100" style="position:absolute;left:614029;top:1916195;height:48260;width:36830;" filled="f" stroked="t" coordsize="36830,48260" o:gfxdata="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wYbsAAADc&#10;AAAADwAAAAAAAAABACAAAAAiAAAAZHJzL2Rvd25yZXYueG1sUEsBAhQAFAAAAAgAh07iQDMvBZ47&#10;AAAAOQAAABAAAAAAAAAAAQAgAAAACgEAAGRycy9zaGFwZXhtbC54bWxQSwUGAAAAAAYABgBbAQAA&#10;tA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77" o:spid="_x0000_s1026" o:spt="100" style="position:absolute;left:632398;top:2166662;height:78740;width:1270;" filled="f" stroked="t" coordsize="1,78740" o:gfxdata="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CCQ28AAAA&#10;3AAAAA8AAAAAAAAAAQAgAAAAIgAAAGRycy9kb3ducmV2LnhtbFBLAQIUABQAAAAIAIdO4kAzLwWe&#10;OwAAADkAAAAQAAAAAAAAAAEAIAAAAAsBAABkcnMvc2hhcGV4bWwueG1sUEsFBgAAAAAGAAYAWwEA&#10;ALUDAAAAAA==&#10;" path="m0,0l0,78599e">
                  <v:fill on="f" focussize="0,0"/>
                  <v:stroke weight="0.398425196850394pt" color="#000000" joinstyle="round"/>
                  <v:imagedata o:title=""/>
                  <o:lock v:ext="edit" aspectratio="f"/>
                  <v:textbox inset="0mm,0mm,0mm,0mm"/>
                </v:shape>
                <v:shape id="Graphic 178" o:spid="_x0000_s1026" o:spt="100" style="position:absolute;left:614029;top:2245262;height:48260;width:36830;" fillcolor="#000000" filled="t" stroked="f" coordsize="36830,48260" o:gfxdata="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Fx/G/&#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179" o:spid="_x0000_s1026" o:spt="100" style="position:absolute;left:614029;top:2245262;height:48260;width:36830;" filled="f" stroked="t" coordsize="36830,48260" o:gfxdata="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5aQT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80" o:spid="_x0000_s1026" o:spt="100" style="position:absolute;left:632398;top:2573312;height:78740;width:1270;" filled="f" stroked="t" coordsize="1,78740" o:gfxdata="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7hXr4A&#10;AADcAAAADwAAAAAAAAABACAAAAAiAAAAZHJzL2Rvd25yZXYueG1sUEsBAhQAFAAAAAgAh07iQDMv&#10;BZ47AAAAOQAAABAAAAAAAAAAAQAgAAAADQEAAGRycy9zaGFwZXhtbC54bWxQSwUGAAAAAAYABgBb&#10;AQAAtwMAAAAA&#10;" path="m0,0l0,78599e">
                  <v:fill on="f" focussize="0,0"/>
                  <v:stroke weight="0.398425196850394pt" color="#000000" joinstyle="round"/>
                  <v:imagedata o:title=""/>
                  <o:lock v:ext="edit" aspectratio="f"/>
                  <v:textbox inset="0mm,0mm,0mm,0mm"/>
                </v:shape>
                <v:shape id="Graphic 181" o:spid="_x0000_s1026" o:spt="100" style="position:absolute;left:614029;top:2651912;height:48260;width:36830;" fillcolor="#000000" filled="t" stroked="f" coordsize="36830,48260" o:gfxdata="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ah5LugAAANwA&#10;AAAPAAAAAAAAAAEAIAAAACIAAABkcnMvZG93bnJldi54bWxQSwECFAAUAAAACACHTuJAMy8FnjsA&#10;AAA5AAAAEAAAAAAAAAABACAAAAAJAQAAZHJzL3NoYXBleG1sLnhtbFBLBQYAAAAABgAGAFsBAACz&#10;AwAAAAA=&#10;" path="m36738,0l0,0,6392,13438,11957,27728,16136,40096,18369,47768,20601,40096,24780,27728,30345,13438,36738,0xe">
                  <v:fill on="t" focussize="0,0"/>
                  <v:stroke on="f"/>
                  <v:imagedata o:title=""/>
                  <o:lock v:ext="edit" aspectratio="f"/>
                  <v:textbox inset="0mm,0mm,0mm,0mm"/>
                </v:shape>
                <v:shape id="Graphic 182" o:spid="_x0000_s1026" o:spt="100" style="position:absolute;left:614029;top:2651912;height:48260;width:36830;" filled="f" stroked="t" coordsize="36830,48260" o:gfxdata="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URkW8AAAA&#10;3A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183" o:spid="_x0000_s1026" o:spt="100" style="position:absolute;left:1233137;top:1179463;height:891540;width:862330;" filled="f" stroked="t" coordsize="862330,891540" o:gfxdata="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89eYrsAAADc&#10;AAAADwAAAAAAAAABACAAAAAiAAAAZHJzL2Rvd25yZXYueG1sUEsBAhQAFAAAAAgAh07iQDMvBZ47&#10;AAAAOQAAABAAAAAAAAAAAQAgAAAACgEAAGRycy9zaGFwZXhtbC54bWxQSwUGAAAAAAYABgBbAQAA&#10;tAMAAAAA&#10;" path="m862199,0l862199,891066,0,891066e">
                  <v:fill on="f" focussize="0,0"/>
                  <v:stroke weight="0.398425196850394pt" color="#000000" joinstyle="round"/>
                  <v:imagedata o:title=""/>
                  <o:lock v:ext="edit" aspectratio="f"/>
                  <v:textbox inset="0mm,0mm,0mm,0mm"/>
                </v:shape>
                <v:shape id="Graphic 184" o:spid="_x0000_s1026" o:spt="100" style="position:absolute;left:1185369;top:2052161;height:36830;width:48260;" fillcolor="#000000" filled="t" stroked="f" coordsize="48260,36830" o:gfxdata="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VZoq8AAAA&#10;3AAAAA8AAAAAAAAAAQAgAAAAIgAAAGRycy9kb3ducmV2LnhtbFBLAQIUABQAAAAIAIdO4kAzLwWe&#10;OwAAADkAAAAQAAAAAAAAAAEAIAAAAAsBAABkcnMvc2hhcGV4bWwueG1sUEsFBgAAAAAGAAYAWwEA&#10;ALUDAAAAAA==&#10;" path="m47768,36738l47768,0,34330,6392,20040,11957,7672,16136,0,18369,7672,20601,20040,24780,34330,30345,47768,36738xe">
                  <v:fill on="t" focussize="0,0"/>
                  <v:stroke on="f"/>
                  <v:imagedata o:title=""/>
                  <o:lock v:ext="edit" aspectratio="f"/>
                  <v:textbox inset="0mm,0mm,0mm,0mm"/>
                </v:shape>
                <v:shape id="Graphic 185" o:spid="_x0000_s1026" o:spt="100" style="position:absolute;left:1185369;top:2052161;height:36830;width:48260;" filled="f" stroked="t" coordsize="48260,36830" o:gfxdata="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ob4A&#10;AADcAAAADwAAAAAAAAABACAAAAAiAAAAZHJzL2Rvd25yZXYueG1sUEsBAhQAFAAAAAgAh07iQDMv&#10;BZ47AAAAOQAAABAAAAAAAAAAAQAgAAAADQEAAGRycy9zaGFwZXhtbC54bWxQSwUGAAAAAAYABgBb&#10;AQAAtwMAAAAA&#10;" path="m0,18369l7672,20601,20040,24780,34330,30345,47768,36738,47768,0,34330,6392,20040,11957,7672,16136,0,18369xe">
                  <v:fill on="f" focussize="0,0"/>
                  <v:stroke weight="0.398425196850394pt" color="#000000" joinstyle="round"/>
                  <v:imagedata o:title=""/>
                  <o:lock v:ext="edit" aspectratio="f"/>
                  <v:textbox inset="0mm,0mm,0mm,0mm"/>
                </v:shape>
                <v:shape id="Textbox 186" o:spid="_x0000_s1026" o:spt="202" type="#_x0000_t202" style="position:absolute;left:44718;top:365450;height:1101725;width:1188085;" filled="f" stroked="f" coordsize="21600,21600" o:gfxdata="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9mj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96CAD0">
                        <w:pPr>
                          <w:spacing w:before="0" w:line="159" w:lineRule="exact"/>
                          <w:ind w:left="0" w:right="18" w:firstLine="0"/>
                          <w:jc w:val="center"/>
                          <w:rPr>
                            <w:sz w:val="14"/>
                          </w:rPr>
                        </w:pPr>
                        <w:r>
                          <w:rPr>
                            <w:sz w:val="14"/>
                          </w:rPr>
                          <w:t>AI</w:t>
                        </w:r>
                        <w:r>
                          <w:rPr>
                            <w:spacing w:val="2"/>
                            <w:sz w:val="14"/>
                          </w:rPr>
                          <w:t xml:space="preserve"> </w:t>
                        </w:r>
                        <w:r>
                          <w:rPr>
                            <w:sz w:val="14"/>
                          </w:rPr>
                          <w:t>INTERVIEW</w:t>
                        </w:r>
                        <w:r>
                          <w:rPr>
                            <w:spacing w:val="2"/>
                            <w:sz w:val="14"/>
                          </w:rPr>
                          <w:t xml:space="preserve"> </w:t>
                        </w:r>
                        <w:r>
                          <w:rPr>
                            <w:spacing w:val="-2"/>
                            <w:sz w:val="14"/>
                          </w:rPr>
                          <w:t>QUESTION</w:t>
                        </w:r>
                      </w:p>
                      <w:p w14:paraId="38FEDDD3">
                        <w:pPr>
                          <w:spacing w:before="0" w:line="240" w:lineRule="auto"/>
                          <w:rPr>
                            <w:sz w:val="14"/>
                          </w:rPr>
                        </w:pPr>
                      </w:p>
                      <w:p w14:paraId="702162AD">
                        <w:pPr>
                          <w:spacing w:before="47" w:line="240" w:lineRule="auto"/>
                          <w:rPr>
                            <w:sz w:val="14"/>
                          </w:rPr>
                        </w:pPr>
                      </w:p>
                      <w:p w14:paraId="17309194">
                        <w:pPr>
                          <w:spacing w:before="0"/>
                          <w:ind w:left="0" w:right="18" w:firstLine="0"/>
                          <w:jc w:val="center"/>
                          <w:rPr>
                            <w:sz w:val="14"/>
                          </w:rPr>
                        </w:pPr>
                        <w:r>
                          <w:rPr>
                            <w:spacing w:val="-4"/>
                            <w:sz w:val="14"/>
                          </w:rPr>
                          <w:t>TEXT-TO-SPEECH</w:t>
                        </w:r>
                      </w:p>
                      <w:p w14:paraId="0F720DFC">
                        <w:pPr>
                          <w:spacing w:before="0" w:line="240" w:lineRule="auto"/>
                          <w:rPr>
                            <w:sz w:val="14"/>
                          </w:rPr>
                        </w:pPr>
                      </w:p>
                      <w:p w14:paraId="3164AAD2">
                        <w:pPr>
                          <w:spacing w:before="35" w:line="240" w:lineRule="auto"/>
                          <w:rPr>
                            <w:sz w:val="14"/>
                          </w:rPr>
                        </w:pPr>
                      </w:p>
                      <w:p w14:paraId="66E07BF9">
                        <w:pPr>
                          <w:spacing w:before="0"/>
                          <w:ind w:left="0" w:right="18" w:firstLine="0"/>
                          <w:jc w:val="center"/>
                          <w:rPr>
                            <w:sz w:val="14"/>
                          </w:rPr>
                        </w:pPr>
                        <w:r>
                          <w:rPr>
                            <w:sz w:val="14"/>
                          </w:rPr>
                          <w:t>STUDENT</w:t>
                        </w:r>
                        <w:r>
                          <w:rPr>
                            <w:spacing w:val="4"/>
                            <w:sz w:val="14"/>
                          </w:rPr>
                          <w:t xml:space="preserve"> </w:t>
                        </w:r>
                        <w:r>
                          <w:rPr>
                            <w:sz w:val="14"/>
                          </w:rPr>
                          <w:t>VOICE</w:t>
                        </w:r>
                        <w:r>
                          <w:rPr>
                            <w:spacing w:val="5"/>
                            <w:sz w:val="14"/>
                          </w:rPr>
                          <w:t xml:space="preserve"> </w:t>
                        </w:r>
                        <w:r>
                          <w:rPr>
                            <w:spacing w:val="-2"/>
                            <w:sz w:val="14"/>
                          </w:rPr>
                          <w:t>RESPONSE</w:t>
                        </w:r>
                      </w:p>
                      <w:p w14:paraId="774ECD55">
                        <w:pPr>
                          <w:spacing w:before="0" w:line="240" w:lineRule="auto"/>
                          <w:rPr>
                            <w:sz w:val="14"/>
                          </w:rPr>
                        </w:pPr>
                      </w:p>
                      <w:p w14:paraId="121CF6B2">
                        <w:pPr>
                          <w:spacing w:before="35" w:line="240" w:lineRule="auto"/>
                          <w:rPr>
                            <w:sz w:val="14"/>
                          </w:rPr>
                        </w:pPr>
                      </w:p>
                      <w:p w14:paraId="26B64FB4">
                        <w:pPr>
                          <w:spacing w:before="0"/>
                          <w:ind w:left="0" w:right="18" w:firstLine="0"/>
                          <w:jc w:val="center"/>
                          <w:rPr>
                            <w:sz w:val="14"/>
                          </w:rPr>
                        </w:pPr>
                        <w:r>
                          <w:rPr>
                            <w:spacing w:val="-2"/>
                            <w:sz w:val="14"/>
                          </w:rPr>
                          <w:t>SPEECH-TO-</w:t>
                        </w:r>
                        <w:r>
                          <w:rPr>
                            <w:spacing w:val="-4"/>
                            <w:sz w:val="14"/>
                          </w:rPr>
                          <w:t>TEXT</w:t>
                        </w:r>
                      </w:p>
                    </w:txbxContent>
                  </v:textbox>
                </v:shape>
                <v:shape id="Textbox 187" o:spid="_x0000_s1026" o:spt="202" type="#_x0000_t202" style="position:absolute;left:56510;top:2326577;height:238120;width:1164690;" filled="f" stroked="f" coordsize="21600,21600" o:gfxdata="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6zU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624D7C0">
                        <w:pPr>
                          <w:spacing w:before="0"/>
                          <w:ind w:left="27" w:right="18" w:hanging="28"/>
                          <w:jc w:val="left"/>
                          <w:rPr>
                            <w:sz w:val="14"/>
                          </w:rPr>
                        </w:pPr>
                        <w:r>
                          <w:rPr>
                            <w:sz w:val="14"/>
                          </w:rPr>
                          <w:t>Relevance,</w:t>
                        </w:r>
                        <w:r>
                          <w:rPr>
                            <w:spacing w:val="-4"/>
                            <w:sz w:val="14"/>
                          </w:rPr>
                          <w:t xml:space="preserve"> </w:t>
                        </w:r>
                        <w:r>
                          <w:rPr>
                            <w:sz w:val="14"/>
                          </w:rPr>
                          <w:t>Correctness,</w:t>
                        </w:r>
                        <w:r>
                          <w:rPr>
                            <w:spacing w:val="-4"/>
                            <w:sz w:val="14"/>
                          </w:rPr>
                          <w:t xml:space="preserve"> </w:t>
                        </w:r>
                        <w:r>
                          <w:rPr>
                            <w:sz w:val="14"/>
                          </w:rPr>
                          <w:t>Clarity,</w:t>
                        </w:r>
                        <w:r>
                          <w:rPr>
                            <w:spacing w:val="40"/>
                            <w:sz w:val="14"/>
                          </w:rPr>
                          <w:t xml:space="preserve"> </w:t>
                        </w:r>
                        <w:r>
                          <w:rPr>
                            <w:sz w:val="14"/>
                          </w:rPr>
                          <w:t>Completeness,</w:t>
                        </w:r>
                        <w:r>
                          <w:rPr>
                            <w:spacing w:val="4"/>
                            <w:sz w:val="14"/>
                          </w:rPr>
                          <w:t xml:space="preserve"> </w:t>
                        </w:r>
                        <w:r>
                          <w:rPr>
                            <w:spacing w:val="-2"/>
                            <w:sz w:val="14"/>
                          </w:rPr>
                          <w:t>Professionalism</w:t>
                        </w:r>
                      </w:p>
                    </w:txbxContent>
                  </v:textbox>
                </v:shape>
                <v:shape id="Textbox 188" o:spid="_x0000_s1026" o:spt="202" type="#_x0000_t202" style="position:absolute;left:92391;top:1976928;height:187325;width:1080135;" filled="f" stroked="t" coordsize="21600,21600" o:gfxdata="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lrTW/&#10;AAAA3AAAAA8AAAAAAAAAAQAgAAAAIgAAAGRycy9kb3ducmV2LnhtbFBLAQIUABQAAAAIAIdO4kAz&#10;LwWeOwAAADkAAAAQAAAAAAAAAAEAIAAAAA4BAABkcnMvc2hhcGV4bWwueG1sUEsFBgAAAAAGAAYA&#10;WwEAALgDAAAAAA==&#10;">
                  <v:fill on="f" focussize="0,0"/>
                  <v:stroke weight="0.398425196850394pt" color="#000000" joinstyle="round"/>
                  <v:imagedata o:title=""/>
                  <o:lock v:ext="edit" aspectratio="f"/>
                  <v:textbox inset="0mm,0mm,0mm,0mm">
                    <w:txbxContent>
                      <w:p w14:paraId="4FDCD06B">
                        <w:pPr>
                          <w:spacing w:before="59"/>
                          <w:ind w:left="315" w:right="0" w:firstLine="0"/>
                          <w:jc w:val="left"/>
                          <w:rPr>
                            <w:sz w:val="14"/>
                          </w:rPr>
                        </w:pPr>
                        <w:r>
                          <w:rPr>
                            <w:sz w:val="14"/>
                          </w:rPr>
                          <w:t>AI</w:t>
                        </w:r>
                        <w:r>
                          <w:rPr>
                            <w:spacing w:val="11"/>
                            <w:sz w:val="14"/>
                          </w:rPr>
                          <w:t xml:space="preserve"> </w:t>
                        </w:r>
                        <w:r>
                          <w:rPr>
                            <w:spacing w:val="-2"/>
                            <w:sz w:val="14"/>
                          </w:rPr>
                          <w:t>EVALUATION</w:t>
                        </w:r>
                      </w:p>
                    </w:txbxContent>
                  </v:textbox>
                </v:shape>
                <v:shape id="Textbox 189" o:spid="_x0000_s1026" o:spt="202" type="#_x0000_t202" style="position:absolute;left:92391;top:1647862;height:187325;width:1080135;" filled="f" stroked="t" coordsize="21600,21600" o:gfxdata="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kIrrsAAADc&#10;AAAADwAAAAAAAAABACAAAAAiAAAAZHJzL2Rvd25yZXYueG1sUEsBAhQAFAAAAAgAh07iQDMvBZ47&#10;AAAAOQAAABAAAAAAAAAAAQAgAAAACgEAAGRycy9zaGFwZXhtbC54bWxQSwUGAAAAAAYABgBbAQAA&#10;tAMAAAAA&#10;">
                  <v:fill on="f" focussize="0,0"/>
                  <v:stroke weight="0.398425196850394pt" color="#000000" joinstyle="round"/>
                  <v:imagedata o:title=""/>
                  <o:lock v:ext="edit" aspectratio="f"/>
                  <v:textbox inset="0mm,0mm,0mm,0mm">
                    <w:txbxContent>
                      <w:p w14:paraId="70708CA6">
                        <w:pPr>
                          <w:spacing w:before="59"/>
                          <w:ind w:left="420" w:right="0" w:firstLine="0"/>
                          <w:jc w:val="left"/>
                          <w:rPr>
                            <w:sz w:val="14"/>
                          </w:rPr>
                        </w:pPr>
                        <w:r>
                          <w:rPr>
                            <w:spacing w:val="-2"/>
                            <w:sz w:val="14"/>
                          </w:rPr>
                          <w:t>TRANSCRIPT</w:t>
                        </w:r>
                      </w:p>
                    </w:txbxContent>
                  </v:textbox>
                </v:shape>
                <v:shape id="Textbox 190" o:spid="_x0000_s1026" o:spt="202" type="#_x0000_t202" style="position:absolute;left:1555330;top:989729;height:187325;width:1080135;" filled="f" stroked="t" coordsize="21600,21600" o:gfxdata="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KN+6/&#10;AAAA3AAAAA8AAAAAAAAAAQAgAAAAIgAAAGRycy9kb3ducmV2LnhtbFBLAQIUABQAAAAIAIdO4kAz&#10;LwWeOwAAADkAAAAQAAAAAAAAAAEAIAAAAA4BAABkcnMvc2hhcGV4bWwueG1sUEsFBgAAAAAGAAYA&#10;WwEAALgDAAAAAA==&#10;">
                  <v:fill on="f" focussize="0,0"/>
                  <v:stroke weight="0.398425196850394pt" color="#000000" joinstyle="round"/>
                  <v:imagedata o:title=""/>
                  <o:lock v:ext="edit" aspectratio="f"/>
                  <v:textbox inset="0mm,0mm,0mm,0mm">
                    <w:txbxContent>
                      <w:p w14:paraId="4F981B2C">
                        <w:pPr>
                          <w:spacing w:before="59"/>
                          <w:ind w:left="295" w:right="0" w:firstLine="0"/>
                          <w:jc w:val="left"/>
                          <w:rPr>
                            <w:sz w:val="14"/>
                          </w:rPr>
                        </w:pPr>
                        <w:r>
                          <w:rPr>
                            <w:sz w:val="14"/>
                          </w:rPr>
                          <w:t>TEXT</w:t>
                        </w:r>
                        <w:r>
                          <w:rPr>
                            <w:spacing w:val="9"/>
                            <w:sz w:val="14"/>
                          </w:rPr>
                          <w:t xml:space="preserve"> </w:t>
                        </w:r>
                        <w:r>
                          <w:rPr>
                            <w:spacing w:val="-2"/>
                            <w:sz w:val="14"/>
                          </w:rPr>
                          <w:t>RESPONSE</w:t>
                        </w:r>
                      </w:p>
                    </w:txbxContent>
                  </v:textbox>
                </v:shape>
                <v:shape id="Textbox 191" o:spid="_x0000_s1026" o:spt="202" type="#_x0000_t202" style="position:absolute;left:92391;top:2530;height:187325;width:1080135;" filled="f" stroked="t" coordsize="21600,21600" o:gfxdata="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aSdbsAAADc&#10;AAAADwAAAAAAAAABACAAAAAiAAAAZHJzL2Rvd25yZXYueG1sUEsBAhQAFAAAAAgAh07iQDMvBZ47&#10;AAAAOQAAABAAAAAAAAAAAQAgAAAACgEAAGRycy9zaGFwZXhtbC54bWxQSwUGAAAAAAYABgBbAQAA&#10;tAMAAAAA&#10;">
                  <v:fill on="f" focussize="0,0"/>
                  <v:stroke weight="0.398425196850394pt" color="#000000" joinstyle="round"/>
                  <v:imagedata o:title=""/>
                  <o:lock v:ext="edit" aspectratio="f"/>
                  <v:textbox inset="0mm,0mm,0mm,0mm">
                    <w:txbxContent>
                      <w:p w14:paraId="0509A63C">
                        <w:pPr>
                          <w:spacing w:before="47"/>
                          <w:ind w:left="135" w:right="0" w:firstLine="0"/>
                          <w:jc w:val="left"/>
                          <w:rPr>
                            <w:sz w:val="14"/>
                          </w:rPr>
                        </w:pPr>
                        <w:r>
                          <w:rPr>
                            <w:sz w:val="14"/>
                          </w:rPr>
                          <w:t>QUALIFIED</w:t>
                        </w:r>
                        <w:r>
                          <w:rPr>
                            <w:spacing w:val="-3"/>
                            <w:sz w:val="14"/>
                          </w:rPr>
                          <w:t xml:space="preserve"> </w:t>
                        </w:r>
                        <w:r>
                          <w:rPr>
                            <w:spacing w:val="-2"/>
                            <w:sz w:val="14"/>
                          </w:rPr>
                          <w:t>STUDENT</w:t>
                        </w:r>
                      </w:p>
                    </w:txbxContent>
                  </v:textbox>
                </v:shape>
                <v:shape id="Textbox 192" o:spid="_x0000_s1026" o:spt="202" type="#_x0000_t202" style="position:absolute;left:94922;top:2727468;height:169545;width:1075055;" filled="f" stroked="f" coordsize="21600,21600" o:gfxdata="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BT4C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A5A9A0F">
                        <w:pPr>
                          <w:spacing w:before="40"/>
                          <w:ind w:left="483" w:right="0" w:firstLine="0"/>
                          <w:jc w:val="left"/>
                          <w:rPr>
                            <w:sz w:val="14"/>
                          </w:rPr>
                        </w:pPr>
                        <w:r>
                          <w:rPr>
                            <w:spacing w:val="-2"/>
                            <w:sz w:val="14"/>
                          </w:rPr>
                          <w:t>FEEDBACK</w:t>
                        </w:r>
                      </w:p>
                    </w:txbxContent>
                  </v:textbox>
                </v:shape>
              </v:group>
            </w:pict>
          </mc:Fallback>
        </mc:AlternateContent>
      </w:r>
      <w:r>
        <w:rPr>
          <w:rFonts w:hint="default"/>
          <w:lang w:val="en-US"/>
        </w:rPr>
        <w:t>Upon qualifying the student can take an AI-based HR interview. The questions are chosen from a set of behavioral questions. Figure 6 shows the voice-interview process.</w:t>
      </w:r>
    </w:p>
    <w:p w14:paraId="1477390F">
      <w:pPr>
        <w:tabs>
          <w:tab w:val="left" w:pos="5061"/>
        </w:tabs>
        <w:spacing w:before="5" w:line="338" w:lineRule="auto"/>
        <w:ind w:left="259" w:right="0" w:firstLine="1689"/>
        <w:jc w:val="left"/>
        <w:rPr>
          <w:sz w:val="20"/>
        </w:rPr>
      </w:pPr>
      <w:r>
        <w:rPr>
          <w:rFonts w:ascii="Calibri" w:hAnsi="Calibri"/>
          <w:i/>
          <w:w w:val="110"/>
          <w:sz w:val="20"/>
        </w:rPr>
        <w:t>Q</w:t>
      </w:r>
      <w:r>
        <w:rPr>
          <w:rFonts w:ascii="Calibri" w:hAnsi="Calibri"/>
          <w:w w:val="110"/>
          <w:position w:val="-2"/>
          <w:sz w:val="14"/>
        </w:rPr>
        <w:t>available</w:t>
      </w:r>
      <w:r>
        <w:rPr>
          <w:rFonts w:ascii="Calibri" w:hAnsi="Calibri"/>
          <w:spacing w:val="40"/>
          <w:w w:val="125"/>
          <w:position w:val="-2"/>
          <w:sz w:val="14"/>
        </w:rPr>
        <w:t xml:space="preserve"> </w:t>
      </w:r>
      <w:r>
        <w:rPr>
          <w:rFonts w:ascii="Calibri" w:hAnsi="Calibri"/>
          <w:w w:val="125"/>
          <w:sz w:val="20"/>
        </w:rPr>
        <w:t xml:space="preserve">= </w:t>
      </w:r>
      <w:r>
        <w:rPr>
          <w:rFonts w:ascii="Calibri" w:hAnsi="Calibri"/>
          <w:i/>
          <w:w w:val="110"/>
          <w:sz w:val="20"/>
        </w:rPr>
        <w:t xml:space="preserve">Q </w:t>
      </w:r>
      <w:r>
        <w:rPr>
          <w:rFonts w:ascii="Lucida Sans Unicode" w:hAnsi="Lucida Sans Unicode"/>
          <w:w w:val="110"/>
          <w:sz w:val="20"/>
        </w:rPr>
        <w:t xml:space="preserve">− </w:t>
      </w:r>
      <w:r>
        <w:rPr>
          <w:rFonts w:ascii="Calibri" w:hAnsi="Calibri"/>
          <w:i/>
          <w:w w:val="110"/>
          <w:sz w:val="20"/>
        </w:rPr>
        <w:t>A,</w:t>
      </w:r>
      <w:r>
        <w:rPr>
          <w:rFonts w:ascii="Calibri" w:hAnsi="Calibri"/>
          <w:i/>
          <w:sz w:val="20"/>
        </w:rPr>
        <w:tab/>
      </w:r>
      <w:r>
        <w:rPr>
          <w:spacing w:val="-8"/>
          <w:w w:val="105"/>
          <w:sz w:val="20"/>
        </w:rPr>
        <w:t xml:space="preserve">(4) </w:t>
      </w:r>
      <w:r>
        <w:rPr>
          <w:rFonts w:ascii="Times New Roman" w:hAnsi="Times New Roman" w:eastAsia="Times New Roman" w:cs="Times New Roman"/>
          <w:sz w:val="20"/>
          <w:szCs w:val="20"/>
          <w:lang w:val="en-US" w:eastAsia="en-US" w:bidi="ar-SA"/>
        </w:rPr>
        <w:t>and a new assessment is generated as</w:t>
      </w:r>
    </w:p>
    <w:p w14:paraId="56BD950D">
      <w:pPr>
        <w:tabs>
          <w:tab w:val="left" w:pos="5061"/>
        </w:tabs>
        <w:spacing w:before="70"/>
        <w:ind w:left="1474" w:right="0" w:firstLine="0"/>
        <w:jc w:val="left"/>
        <w:rPr>
          <w:sz w:val="20"/>
        </w:rPr>
      </w:pPr>
      <w:r>
        <w:rPr>
          <w:rFonts w:ascii="Calibri"/>
          <w:i/>
          <w:w w:val="120"/>
          <w:sz w:val="20"/>
        </w:rPr>
        <w:t>Q</w:t>
      </w:r>
      <w:r>
        <w:rPr>
          <w:rFonts w:ascii="Calibri"/>
          <w:w w:val="120"/>
          <w:sz w:val="20"/>
          <w:vertAlign w:val="subscript"/>
        </w:rPr>
        <w:t>new</w:t>
      </w:r>
      <w:r>
        <w:rPr>
          <w:rFonts w:ascii="Calibri"/>
          <w:spacing w:val="-1"/>
          <w:w w:val="120"/>
          <w:sz w:val="20"/>
          <w:vertAlign w:val="baseline"/>
        </w:rPr>
        <w:t xml:space="preserve"> </w:t>
      </w:r>
      <w:r>
        <w:rPr>
          <w:rFonts w:ascii="Calibri"/>
          <w:w w:val="125"/>
          <w:sz w:val="20"/>
          <w:vertAlign w:val="baseline"/>
        </w:rPr>
        <w:t>=</w:t>
      </w:r>
      <w:r>
        <w:rPr>
          <w:rFonts w:ascii="Calibri"/>
          <w:spacing w:val="-7"/>
          <w:w w:val="125"/>
          <w:sz w:val="20"/>
          <w:vertAlign w:val="baseline"/>
        </w:rPr>
        <w:t xml:space="preserve"> </w:t>
      </w:r>
      <w:r>
        <w:rPr>
          <w:rFonts w:ascii="Calibri"/>
          <w:w w:val="120"/>
          <w:sz w:val="20"/>
          <w:vertAlign w:val="baseline"/>
        </w:rPr>
        <w:t>Sample(</w:t>
      </w:r>
      <w:r>
        <w:rPr>
          <w:rFonts w:ascii="Calibri"/>
          <w:i/>
          <w:w w:val="120"/>
          <w:sz w:val="20"/>
          <w:vertAlign w:val="baseline"/>
        </w:rPr>
        <w:t>Q</w:t>
      </w:r>
      <w:r>
        <w:rPr>
          <w:rFonts w:ascii="Calibri"/>
          <w:w w:val="120"/>
          <w:sz w:val="20"/>
          <w:vertAlign w:val="subscript"/>
        </w:rPr>
        <w:t>available</w:t>
      </w:r>
      <w:r>
        <w:rPr>
          <w:rFonts w:ascii="Calibri"/>
          <w:i/>
          <w:w w:val="120"/>
          <w:sz w:val="20"/>
          <w:vertAlign w:val="baseline"/>
        </w:rPr>
        <w:t>,</w:t>
      </w:r>
      <w:r>
        <w:rPr>
          <w:rFonts w:ascii="Calibri"/>
          <w:i/>
          <w:spacing w:val="-21"/>
          <w:w w:val="120"/>
          <w:sz w:val="20"/>
          <w:vertAlign w:val="baseline"/>
        </w:rPr>
        <w:t xml:space="preserve"> </w:t>
      </w:r>
      <w:r>
        <w:rPr>
          <w:rFonts w:ascii="Calibri"/>
          <w:i/>
          <w:w w:val="120"/>
          <w:sz w:val="20"/>
          <w:vertAlign w:val="baseline"/>
        </w:rPr>
        <w:t>N</w:t>
      </w:r>
      <w:r>
        <w:rPr>
          <w:rFonts w:ascii="Calibri"/>
          <w:i/>
          <w:spacing w:val="-34"/>
          <w:w w:val="120"/>
          <w:sz w:val="20"/>
          <w:vertAlign w:val="baseline"/>
        </w:rPr>
        <w:t xml:space="preserve"> </w:t>
      </w:r>
      <w:r>
        <w:rPr>
          <w:rFonts w:ascii="Calibri"/>
          <w:spacing w:val="-5"/>
          <w:w w:val="120"/>
          <w:sz w:val="20"/>
          <w:vertAlign w:val="baseline"/>
        </w:rPr>
        <w:t>)</w:t>
      </w:r>
      <w:r>
        <w:rPr>
          <w:rFonts w:ascii="Calibri"/>
          <w:i/>
          <w:spacing w:val="-5"/>
          <w:w w:val="120"/>
          <w:sz w:val="20"/>
          <w:vertAlign w:val="baseline"/>
        </w:rPr>
        <w:t>.</w:t>
      </w:r>
      <w:r>
        <w:rPr>
          <w:rFonts w:ascii="Calibri"/>
          <w:i/>
          <w:sz w:val="20"/>
          <w:vertAlign w:val="baseline"/>
        </w:rPr>
        <w:tab/>
      </w:r>
      <w:r>
        <w:rPr>
          <w:spacing w:val="-9"/>
          <w:w w:val="105"/>
          <w:sz w:val="20"/>
          <w:vertAlign w:val="baseline"/>
        </w:rPr>
        <w:t>(5)</w:t>
      </w:r>
    </w:p>
    <w:p w14:paraId="7A81F1DF">
      <w:pPr>
        <w:pStyle w:val="9"/>
        <w:numPr>
          <w:ilvl w:val="0"/>
          <w:numId w:val="6"/>
        </w:numPr>
        <w:tabs>
          <w:tab w:val="left" w:pos="540"/>
        </w:tabs>
        <w:spacing w:before="184" w:after="0" w:line="240" w:lineRule="auto"/>
        <w:ind w:left="540" w:right="0" w:hanging="281"/>
        <w:jc w:val="both"/>
        <w:rPr>
          <w:i/>
          <w:sz w:val="20"/>
        </w:rPr>
      </w:pPr>
      <w:r>
        <w:rPr>
          <w:i/>
          <w:sz w:val="20"/>
        </w:rPr>
        <w:t>Assessment Scoring</w:t>
      </w:r>
    </w:p>
    <w:p w14:paraId="2F94A8F2">
      <w:pPr>
        <w:pStyle w:val="5"/>
        <w:widowControl w:val="0"/>
        <w:autoSpaceDE w:val="0"/>
        <w:autoSpaceDN w:val="0"/>
        <w:spacing w:before="66" w:after="0" w:line="240" w:lineRule="auto"/>
        <w:ind w:left="199" w:right="257" w:firstLine="199"/>
        <w:jc w:val="both"/>
        <w:rPr>
          <w:rFonts w:hint="default" w:ascii="Times New Roman" w:hAnsi="Times New Roman" w:eastAsia="Times New Roman" w:cs="Times New Roman"/>
          <w:sz w:val="20"/>
          <w:szCs w:val="20"/>
          <w:lang w:val="en-US" w:eastAsia="en-US" w:bidi="ar-SA"/>
        </w:rPr>
      </w:pPr>
      <w:r>
        <w:rPr>
          <w:rFonts w:hint="default" w:ascii="Times New Roman" w:hAnsi="Times New Roman" w:eastAsia="Times New Roman" w:cs="Times New Roman"/>
          <w:sz w:val="20"/>
          <w:szCs w:val="20"/>
          <w:lang w:val="en-US" w:eastAsia="en-US" w:bidi="ar-SA"/>
        </w:rPr>
        <w:t>For an assessment, with N questions each question has a weight wi and a correctness value ci that can be 0 or 1 the score is calculated as</w:t>
      </w:r>
    </w:p>
    <w:p w14:paraId="28AE3CEA">
      <w:pPr>
        <w:pStyle w:val="5"/>
        <w:rPr>
          <w:sz w:val="16"/>
        </w:rPr>
      </w:pPr>
      <w:r>
        <w:br w:type="column"/>
      </w:r>
    </w:p>
    <w:p w14:paraId="69BC8DAA">
      <w:pPr>
        <w:pStyle w:val="5"/>
        <w:rPr>
          <w:sz w:val="16"/>
        </w:rPr>
      </w:pPr>
    </w:p>
    <w:p w14:paraId="033639AE">
      <w:pPr>
        <w:pStyle w:val="5"/>
        <w:rPr>
          <w:sz w:val="16"/>
        </w:rPr>
      </w:pPr>
    </w:p>
    <w:p w14:paraId="0B107DCD">
      <w:pPr>
        <w:pStyle w:val="5"/>
        <w:rPr>
          <w:sz w:val="16"/>
        </w:rPr>
      </w:pPr>
    </w:p>
    <w:p w14:paraId="4DEE48D1">
      <w:pPr>
        <w:pStyle w:val="5"/>
        <w:rPr>
          <w:sz w:val="16"/>
        </w:rPr>
      </w:pPr>
    </w:p>
    <w:p w14:paraId="08A7D2DE">
      <w:pPr>
        <w:pStyle w:val="5"/>
        <w:spacing w:before="152"/>
        <w:rPr>
          <w:sz w:val="16"/>
        </w:rPr>
      </w:pPr>
    </w:p>
    <w:p w14:paraId="4B295CDB">
      <w:pPr>
        <w:pStyle w:val="5"/>
        <w:spacing w:before="91"/>
        <w:rPr>
          <w:sz w:val="16"/>
        </w:rPr>
      </w:pPr>
    </w:p>
    <w:p w14:paraId="3F482C4A">
      <w:pPr>
        <w:spacing w:before="0"/>
        <w:ind w:left="584" w:right="0" w:firstLine="0"/>
        <w:jc w:val="left"/>
        <w:rPr>
          <w:sz w:val="16"/>
        </w:rPr>
      </w:pPr>
    </w:p>
    <w:p w14:paraId="3F81B3BD">
      <w:pPr>
        <w:spacing w:before="0"/>
        <w:ind w:left="584" w:right="0" w:firstLine="0"/>
        <w:jc w:val="left"/>
        <w:rPr>
          <w:sz w:val="16"/>
        </w:rPr>
      </w:pPr>
      <w:r>
        <w:rPr>
          <w:sz w:val="16"/>
        </w:rPr>
        <w:t>Fig.</w:t>
      </w:r>
      <w:r>
        <w:rPr>
          <w:spacing w:val="9"/>
          <w:sz w:val="16"/>
        </w:rPr>
        <w:t xml:space="preserve"> </w:t>
      </w:r>
      <w:r>
        <w:rPr>
          <w:sz w:val="16"/>
        </w:rPr>
        <w:t>6.</w:t>
      </w:r>
      <w:r>
        <w:rPr>
          <w:spacing w:val="61"/>
          <w:sz w:val="16"/>
        </w:rPr>
        <w:t xml:space="preserve"> </w:t>
      </w:r>
      <w:r>
        <w:rPr>
          <w:sz w:val="16"/>
        </w:rPr>
        <w:t>AI</w:t>
      </w:r>
      <w:r>
        <w:rPr>
          <w:spacing w:val="10"/>
          <w:sz w:val="16"/>
        </w:rPr>
        <w:t xml:space="preserve"> </w:t>
      </w:r>
      <w:r>
        <w:rPr>
          <w:sz w:val="16"/>
        </w:rPr>
        <w:t>HR</w:t>
      </w:r>
      <w:r>
        <w:rPr>
          <w:spacing w:val="10"/>
          <w:sz w:val="16"/>
        </w:rPr>
        <w:t xml:space="preserve"> </w:t>
      </w:r>
      <w:r>
        <w:rPr>
          <w:sz w:val="16"/>
        </w:rPr>
        <w:t>interview</w:t>
      </w:r>
      <w:r>
        <w:rPr>
          <w:spacing w:val="10"/>
          <w:sz w:val="16"/>
        </w:rPr>
        <w:t xml:space="preserve"> </w:t>
      </w:r>
      <w:r>
        <w:rPr>
          <w:sz w:val="16"/>
        </w:rPr>
        <w:t>workflow</w:t>
      </w:r>
      <w:r>
        <w:rPr>
          <w:spacing w:val="10"/>
          <w:sz w:val="16"/>
        </w:rPr>
        <w:t xml:space="preserve"> </w:t>
      </w:r>
      <w:r>
        <w:rPr>
          <w:sz w:val="16"/>
        </w:rPr>
        <w:t>with</w:t>
      </w:r>
      <w:r>
        <w:rPr>
          <w:spacing w:val="10"/>
          <w:sz w:val="16"/>
        </w:rPr>
        <w:t xml:space="preserve"> </w:t>
      </w:r>
      <w:r>
        <w:rPr>
          <w:sz w:val="16"/>
        </w:rPr>
        <w:t>voice</w:t>
      </w:r>
      <w:r>
        <w:rPr>
          <w:spacing w:val="10"/>
          <w:sz w:val="16"/>
        </w:rPr>
        <w:t xml:space="preserve"> </w:t>
      </w:r>
      <w:r>
        <w:rPr>
          <w:sz w:val="16"/>
        </w:rPr>
        <w:t>and</w:t>
      </w:r>
      <w:r>
        <w:rPr>
          <w:spacing w:val="10"/>
          <w:sz w:val="16"/>
        </w:rPr>
        <w:t xml:space="preserve"> </w:t>
      </w:r>
      <w:r>
        <w:rPr>
          <w:sz w:val="16"/>
        </w:rPr>
        <w:t>text</w:t>
      </w:r>
      <w:r>
        <w:rPr>
          <w:spacing w:val="10"/>
          <w:sz w:val="16"/>
        </w:rPr>
        <w:t xml:space="preserve"> </w:t>
      </w:r>
      <w:r>
        <w:rPr>
          <w:spacing w:val="-2"/>
          <w:sz w:val="16"/>
        </w:rPr>
        <w:t>fallback.</w:t>
      </w:r>
    </w:p>
    <w:p w14:paraId="30E1D03E">
      <w:pPr>
        <w:pStyle w:val="9"/>
        <w:numPr>
          <w:ilvl w:val="0"/>
          <w:numId w:val="7"/>
        </w:numPr>
        <w:tabs>
          <w:tab w:val="left" w:pos="389"/>
        </w:tabs>
        <w:spacing w:before="188" w:after="0" w:line="240" w:lineRule="auto"/>
        <w:ind w:left="389" w:right="0" w:hanging="215"/>
        <w:jc w:val="both"/>
        <w:rPr>
          <w:i/>
          <w:sz w:val="20"/>
        </w:rPr>
      </w:pPr>
      <w:r>
        <w:rPr>
          <w:i/>
          <w:sz w:val="20"/>
        </w:rPr>
        <w:t>AI Interview Evaluation</w:t>
      </w:r>
    </w:p>
    <w:p w14:paraId="4717EB8B">
      <w:pPr>
        <w:pStyle w:val="9"/>
        <w:spacing w:after="0" w:line="240" w:lineRule="auto"/>
        <w:jc w:val="left"/>
        <w:rPr>
          <w:i/>
          <w:sz w:val="20"/>
        </w:rPr>
        <w:sectPr>
          <w:type w:val="continuous"/>
          <w:pgSz w:w="12240" w:h="15840"/>
          <w:pgMar w:top="900" w:right="720" w:bottom="280" w:left="720" w:header="720" w:footer="720" w:gutter="0"/>
          <w:cols w:equalWidth="0" w:num="2">
            <w:col w:w="5294" w:space="40"/>
            <w:col w:w="5466"/>
          </w:cols>
        </w:sectPr>
      </w:pPr>
    </w:p>
    <w:p w14:paraId="1C06E4C4">
      <w:pPr>
        <w:spacing w:before="15"/>
        <w:ind w:left="0" w:right="74" w:firstLine="0"/>
        <w:jc w:val="right"/>
        <w:rPr>
          <w:rFonts w:ascii="Calibri" w:hAnsi="Calibri" w:eastAsia="Calibri" w:cs="Calibri"/>
          <w:i/>
          <w:iCs/>
          <w:sz w:val="20"/>
          <w:szCs w:val="20"/>
        </w:rPr>
      </w:pPr>
      <w:r>
        <w:rPr>
          <w:rFonts w:ascii="Arial MT" w:hAnsi="Arial MT" w:eastAsia="Arial MT" w:cs="Arial MT"/>
          <w:spacing w:val="-5"/>
          <w:sz w:val="20"/>
          <w:szCs w:val="20"/>
        </w:rPr>
        <w:t>∑︁</w:t>
      </w:r>
      <w:r>
        <w:rPr>
          <w:rFonts w:ascii="Calibri" w:hAnsi="Calibri" w:eastAsia="Calibri" w:cs="Calibri"/>
          <w:i/>
          <w:iCs/>
          <w:spacing w:val="-5"/>
          <w:sz w:val="20"/>
          <w:szCs w:val="20"/>
          <w:vertAlign w:val="subscript"/>
        </w:rPr>
        <w:t>N</w:t>
      </w:r>
    </w:p>
    <w:p w14:paraId="5DEFBFA2">
      <w:pPr>
        <w:spacing w:before="42"/>
        <w:ind w:left="0" w:right="0" w:firstLine="0"/>
        <w:jc w:val="right"/>
        <w:rPr>
          <w:rFonts w:ascii="Calibri" w:hAnsi="Calibri" w:eastAsia="Calibri" w:cs="Calibri"/>
          <w:i/>
          <w:iCs/>
          <w:position w:val="-6"/>
          <w:sz w:val="14"/>
          <w:szCs w:val="14"/>
        </w:rPr>
      </w:pPr>
      <w:r>
        <w:rPr>
          <w:rFonts w:ascii="Calibri" w:hAnsi="Calibri" w:eastAsia="Calibri" w:cs="Calibri"/>
          <w:i/>
          <w:position w:val="-6"/>
          <w:sz w:val="14"/>
          <w:szCs w:val="14"/>
        </w:rPr>
        <mc:AlternateContent>
          <mc:Choice Requires="wps">
            <w:drawing>
              <wp:anchor distT="0" distB="0" distL="0" distR="0" simplePos="0" relativeHeight="251665408" behindDoc="1" locked="0" layoutInCell="1" allowOverlap="1">
                <wp:simplePos x="0" y="0"/>
                <wp:positionH relativeFrom="page">
                  <wp:posOffset>1875790</wp:posOffset>
                </wp:positionH>
                <wp:positionV relativeFrom="paragraph">
                  <wp:posOffset>116205</wp:posOffset>
                </wp:positionV>
                <wp:extent cx="554990" cy="1270"/>
                <wp:effectExtent l="0" t="0" r="0" b="0"/>
                <wp:wrapNone/>
                <wp:docPr id="193" name="Graphic 193"/>
                <wp:cNvGraphicFramePr/>
                <a:graphic xmlns:a="http://schemas.openxmlformats.org/drawingml/2006/main">
                  <a:graphicData uri="http://schemas.microsoft.com/office/word/2010/wordprocessingShape">
                    <wps:wsp>
                      <wps:cNvSpPr/>
                      <wps:spPr>
                        <a:xfrm>
                          <a:off x="0" y="0"/>
                          <a:ext cx="554990" cy="1270"/>
                        </a:xfrm>
                        <a:custGeom>
                          <a:avLst/>
                          <a:gdLst/>
                          <a:ahLst/>
                          <a:cxnLst/>
                          <a:rect l="l" t="t" r="r" b="b"/>
                          <a:pathLst>
                            <a:path w="554990">
                              <a:moveTo>
                                <a:pt x="0" y="0"/>
                              </a:moveTo>
                              <a:lnTo>
                                <a:pt x="554456"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93" o:spid="_x0000_s1026" o:spt="100" style="position:absolute;left:0pt;margin-left:147.7pt;margin-top:9.15pt;height:0.1pt;width:43.7pt;mso-position-horizontal-relative:page;z-index:-251651072;mso-width-relative:page;mso-height-relative:page;" filled="f" stroked="t" coordsize="554990,1" o:gfxdata="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PnhbHYAAAACQEAAA8AAAAA&#10;AAAAAQAgAAAAIgAAAGRycy9kb3ducmV2LnhtbFBLAQIUABQAAAAIAIdO4kDtHfspFAIAAHsEAAAO&#10;AAAAAAAAAAEAIAAAACcBAABkcnMvZTJvRG9jLnhtbFBLBQYAAAAABgAGAFkBAACtBQAAAAA=&#10;" path="m0,0l554456,0e">
                <v:fill on="f" focussize="0,0"/>
                <v:stroke weight="0.397952755905512pt" color="#000000" joinstyle="round"/>
                <v:imagedata o:title=""/>
                <o:lock v:ext="edit" aspectratio="f"/>
                <v:textbox inset="0mm,0mm,0mm,0mm"/>
              </v:shape>
            </w:pict>
          </mc:Fallback>
        </mc:AlternateContent>
      </w:r>
      <w:r>
        <w:rPr>
          <w:rFonts w:ascii="Calibri" w:hAnsi="Calibri" w:eastAsia="Calibri" w:cs="Calibri"/>
          <w:i/>
          <w:position w:val="-6"/>
          <w:sz w:val="14"/>
          <w:szCs w:val="14"/>
        </w:rPr>
        <mc:AlternateContent>
          <mc:Choice Requires="wps">
            <w:drawing>
              <wp:anchor distT="0" distB="0" distL="0" distR="0" simplePos="0" relativeHeight="251666432" behindDoc="1" locked="0" layoutInCell="1" allowOverlap="1">
                <wp:simplePos x="0" y="0"/>
                <wp:positionH relativeFrom="page">
                  <wp:posOffset>2009140</wp:posOffset>
                </wp:positionH>
                <wp:positionV relativeFrom="paragraph">
                  <wp:posOffset>31750</wp:posOffset>
                </wp:positionV>
                <wp:extent cx="164465" cy="88900"/>
                <wp:effectExtent l="0" t="0" r="0" b="0"/>
                <wp:wrapNone/>
                <wp:docPr id="194" name="Textbox 194"/>
                <wp:cNvGraphicFramePr/>
                <a:graphic xmlns:a="http://schemas.openxmlformats.org/drawingml/2006/main">
                  <a:graphicData uri="http://schemas.microsoft.com/office/word/2010/wordprocessingShape">
                    <wps:wsp>
                      <wps:cNvSpPr txBox="1"/>
                      <wps:spPr>
                        <a:xfrm>
                          <a:off x="0" y="0"/>
                          <a:ext cx="164465" cy="88900"/>
                        </a:xfrm>
                        <a:prstGeom prst="rect">
                          <a:avLst/>
                        </a:prstGeom>
                      </wps:spPr>
                      <wps:txbx>
                        <w:txbxContent>
                          <w:p w14:paraId="719702C3">
                            <w:pPr>
                              <w:spacing w:before="0" w:line="139" w:lineRule="exact"/>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id="Textbox 194" o:spid="_x0000_s1026" o:spt="202" type="#_x0000_t202" style="position:absolute;left:0pt;margin-left:158.2pt;margin-top:2.5pt;height:7pt;width:12.95pt;mso-position-horizontal-relative:page;z-index:-251650048;mso-width-relative:page;mso-height-relative:page;" filled="f" stroked="f" coordsize="21600,21600" o:gfxdata="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l4Vg1wAAAAgBAAAPAAAAAAAAAAEAIAAAACIAAABkcnMvZG93bnJldi54bWxQSwECFAAUAAAACACH&#10;TuJA9LCW27MBAAB2AwAADgAAAAAAAAABACAAAAAmAQAAZHJzL2Uyb0RvYy54bWxQSwUGAAAAAAYA&#10;BgBZAQAASwUAAAAA&#10;">
                <v:fill on="f" focussize="0,0"/>
                <v:stroke on="f"/>
                <v:imagedata o:title=""/>
                <o:lock v:ext="edit" aspectratio="f"/>
                <v:textbox inset="0mm,0mm,0mm,0mm">
                  <w:txbxContent>
                    <w:p w14:paraId="719702C3">
                      <w:pPr>
                        <w:spacing w:before="0" w:line="139" w:lineRule="exact"/>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hAnsi="Calibri" w:eastAsia="Calibri" w:cs="Calibri"/>
          <w:i/>
          <w:iCs/>
          <w:w w:val="135"/>
          <w:sz w:val="20"/>
          <w:szCs w:val="20"/>
        </w:rPr>
        <w:t>S</w:t>
      </w:r>
      <w:r>
        <w:rPr>
          <w:rFonts w:ascii="Calibri" w:hAnsi="Calibri" w:eastAsia="Calibri" w:cs="Calibri"/>
          <w:i/>
          <w:iCs/>
          <w:spacing w:val="11"/>
          <w:w w:val="135"/>
          <w:sz w:val="20"/>
          <w:szCs w:val="20"/>
        </w:rPr>
        <w:t xml:space="preserve"> </w:t>
      </w:r>
      <w:r>
        <w:rPr>
          <w:rFonts w:ascii="Calibri" w:hAnsi="Calibri" w:eastAsia="Calibri" w:cs="Calibri"/>
          <w:w w:val="135"/>
          <w:sz w:val="20"/>
          <w:szCs w:val="20"/>
        </w:rPr>
        <w:t>=</w:t>
      </w:r>
      <w:r>
        <w:rPr>
          <w:rFonts w:ascii="Calibri" w:hAnsi="Calibri" w:eastAsia="Calibri" w:cs="Calibri"/>
          <w:spacing w:val="23"/>
          <w:w w:val="135"/>
          <w:sz w:val="20"/>
          <w:szCs w:val="20"/>
        </w:rPr>
        <w:t xml:space="preserve">  </w:t>
      </w:r>
      <w:r>
        <w:rPr>
          <w:rFonts w:ascii="Arial MT" w:hAnsi="Arial MT" w:eastAsia="Arial MT" w:cs="Arial MT"/>
          <w:spacing w:val="-5"/>
          <w:w w:val="105"/>
          <w:position w:val="-1"/>
          <w:sz w:val="20"/>
          <w:szCs w:val="20"/>
        </w:rPr>
        <w:t>∑︁</w:t>
      </w:r>
      <w:r>
        <w:rPr>
          <w:rFonts w:ascii="Calibri" w:hAnsi="Calibri" w:eastAsia="Calibri" w:cs="Calibri"/>
          <w:i/>
          <w:iCs/>
          <w:spacing w:val="-5"/>
          <w:w w:val="105"/>
          <w:position w:val="-6"/>
          <w:sz w:val="14"/>
          <w:szCs w:val="14"/>
        </w:rPr>
        <w:t>N</w:t>
      </w:r>
    </w:p>
    <w:p w14:paraId="1E8DB867">
      <w:pPr>
        <w:tabs>
          <w:tab w:val="left" w:pos="2374"/>
        </w:tabs>
        <w:spacing w:before="162" w:line="366" w:lineRule="exact"/>
        <w:ind w:left="58" w:right="0" w:firstLine="0"/>
        <w:jc w:val="left"/>
        <w:rPr>
          <w:sz w:val="20"/>
        </w:rPr>
      </w:pPr>
      <w:r>
        <w:br w:type="column"/>
      </w:r>
      <w:r>
        <w:rPr>
          <w:rFonts w:ascii="Calibri" w:hAnsi="Calibri"/>
          <w:i/>
          <w:w w:val="115"/>
          <w:position w:val="14"/>
          <w:sz w:val="20"/>
        </w:rPr>
        <w:t>w</w:t>
      </w:r>
      <w:r>
        <w:rPr>
          <w:rFonts w:ascii="Calibri" w:hAnsi="Calibri"/>
          <w:i/>
          <w:w w:val="115"/>
          <w:position w:val="11"/>
          <w:sz w:val="14"/>
        </w:rPr>
        <w:t>i</w:t>
      </w:r>
      <w:r>
        <w:rPr>
          <w:rFonts w:ascii="Calibri" w:hAnsi="Calibri"/>
          <w:i/>
          <w:w w:val="115"/>
          <w:position w:val="14"/>
          <w:sz w:val="20"/>
        </w:rPr>
        <w:t>c</w:t>
      </w:r>
      <w:r>
        <w:rPr>
          <w:rFonts w:ascii="Calibri" w:hAnsi="Calibri"/>
          <w:i/>
          <w:w w:val="115"/>
          <w:position w:val="11"/>
          <w:sz w:val="14"/>
        </w:rPr>
        <w:t>i</w:t>
      </w:r>
      <w:r>
        <w:rPr>
          <w:rFonts w:ascii="Calibri" w:hAnsi="Calibri"/>
          <w:i/>
          <w:spacing w:val="35"/>
          <w:w w:val="115"/>
          <w:position w:val="11"/>
          <w:sz w:val="14"/>
        </w:rPr>
        <w:t xml:space="preserve"> </w:t>
      </w:r>
      <w:r>
        <w:rPr>
          <w:rFonts w:ascii="Lucida Sans Unicode" w:hAnsi="Lucida Sans Unicode"/>
          <w:w w:val="110"/>
          <w:sz w:val="20"/>
        </w:rPr>
        <w:t>×</w:t>
      </w:r>
      <w:r>
        <w:rPr>
          <w:rFonts w:ascii="Lucida Sans Unicode" w:hAnsi="Lucida Sans Unicode"/>
          <w:spacing w:val="-26"/>
          <w:w w:val="110"/>
          <w:sz w:val="20"/>
        </w:rPr>
        <w:t xml:space="preserve"> </w:t>
      </w:r>
      <w:r>
        <w:rPr>
          <w:rFonts w:ascii="Calibri" w:hAnsi="Calibri"/>
          <w:spacing w:val="-4"/>
          <w:w w:val="110"/>
          <w:sz w:val="20"/>
        </w:rPr>
        <w:t>100</w:t>
      </w:r>
      <w:r>
        <w:rPr>
          <w:rFonts w:ascii="Calibri" w:hAnsi="Calibri"/>
          <w:i/>
          <w:spacing w:val="-4"/>
          <w:w w:val="110"/>
          <w:sz w:val="20"/>
        </w:rPr>
        <w:t>.</w:t>
      </w:r>
      <w:r>
        <w:rPr>
          <w:rFonts w:ascii="Calibri" w:hAnsi="Calibri"/>
          <w:i/>
          <w:sz w:val="20"/>
        </w:rPr>
        <w:tab/>
      </w:r>
      <w:r>
        <w:rPr>
          <w:spacing w:val="-8"/>
          <w:w w:val="105"/>
          <w:sz w:val="20"/>
        </w:rPr>
        <w:t>(6)</w:t>
      </w:r>
    </w:p>
    <w:p w14:paraId="7F45C80B">
      <w:pPr>
        <w:spacing w:before="0" w:line="93" w:lineRule="exact"/>
        <w:ind w:left="135" w:right="0" w:firstLine="0"/>
        <w:jc w:val="left"/>
        <w:rPr>
          <w:rFonts w:ascii="Calibri"/>
          <w:i/>
          <w:sz w:val="20"/>
        </w:rPr>
      </w:pPr>
      <w:r>
        <w:rPr>
          <w:rFonts w:ascii="Calibri"/>
          <w:i/>
          <w:spacing w:val="-5"/>
          <w:w w:val="145"/>
          <w:sz w:val="20"/>
        </w:rPr>
        <w:t>w</w:t>
      </w:r>
      <w:r>
        <w:rPr>
          <w:rFonts w:ascii="Calibri"/>
          <w:i/>
          <w:spacing w:val="-5"/>
          <w:w w:val="145"/>
          <w:sz w:val="20"/>
          <w:vertAlign w:val="subscript"/>
        </w:rPr>
        <w:t>i</w:t>
      </w:r>
    </w:p>
    <w:p w14:paraId="29D6389B">
      <w:pPr>
        <w:pStyle w:val="5"/>
        <w:spacing w:before="66"/>
        <w:ind w:left="199" w:right="257" w:firstLine="199"/>
        <w:jc w:val="both"/>
        <w:rPr>
          <w:rFonts w:hint="default"/>
        </w:rPr>
      </w:pPr>
      <w:r>
        <w:br w:type="column"/>
      </w:r>
      <w:r>
        <w:rPr>
          <w:rFonts w:hint="default"/>
        </w:rPr>
        <w:t>I evaluate interview responses by looking at five aspects: relevance, correctness, clarity, completeness and professionalism. I label each as R, C, L, K and P. Then combine these five aspects into a single score.</w:t>
      </w:r>
    </w:p>
    <w:p w14:paraId="71C17DFE">
      <w:pPr>
        <w:pStyle w:val="5"/>
        <w:spacing w:after="0" w:line="140" w:lineRule="exact"/>
        <w:sectPr>
          <w:type w:val="continuous"/>
          <w:pgSz w:w="12240" w:h="15840"/>
          <w:pgMar w:top="900" w:right="720" w:bottom="280" w:left="720" w:header="720" w:footer="720" w:gutter="0"/>
          <w:cols w:equalWidth="0" w:num="3">
            <w:col w:w="2647" w:space="40"/>
            <w:col w:w="2608" w:space="39"/>
            <w:col w:w="5466"/>
          </w:cols>
        </w:sectPr>
      </w:pPr>
    </w:p>
    <w:p w14:paraId="6CA3CD6A">
      <w:pPr>
        <w:spacing w:before="0" w:line="140" w:lineRule="exact"/>
        <w:ind w:left="2520" w:right="0" w:firstLine="0"/>
        <w:jc w:val="left"/>
        <w:rPr>
          <w:rFonts w:ascii="Calibri"/>
          <w:sz w:val="14"/>
        </w:rPr>
      </w:pPr>
      <w:r>
        <w:rPr>
          <w:rFonts w:ascii="Calibri"/>
          <w:i/>
          <w:spacing w:val="-5"/>
          <w:w w:val="155"/>
          <w:sz w:val="14"/>
        </w:rPr>
        <w:t>i</w:t>
      </w:r>
      <w:r>
        <w:rPr>
          <w:rFonts w:ascii="Calibri"/>
          <w:spacing w:val="-5"/>
          <w:w w:val="155"/>
          <w:sz w:val="14"/>
        </w:rPr>
        <w:t>=1</w:t>
      </w:r>
    </w:p>
    <w:p w14:paraId="76E6AD95">
      <w:pPr>
        <w:pStyle w:val="5"/>
        <w:spacing w:before="71"/>
        <w:ind w:left="253"/>
      </w:pPr>
      <w:r>
        <w:t>The</w:t>
      </w:r>
      <w:r>
        <w:rPr>
          <w:spacing w:val="9"/>
        </w:rPr>
        <w:t xml:space="preserve"> </w:t>
      </w:r>
      <w:r>
        <w:t>qualification</w:t>
      </w:r>
      <w:r>
        <w:rPr>
          <w:spacing w:val="9"/>
        </w:rPr>
        <w:t xml:space="preserve"> </w:t>
      </w:r>
      <w:r>
        <w:t>threshold</w:t>
      </w:r>
      <w:r>
        <w:rPr>
          <w:spacing w:val="9"/>
        </w:rPr>
        <w:t xml:space="preserve"> </w:t>
      </w:r>
      <w:r>
        <w:t>is</w:t>
      </w:r>
      <w:r>
        <w:rPr>
          <w:spacing w:val="9"/>
        </w:rPr>
        <w:t xml:space="preserve"> </w:t>
      </w:r>
      <w:r>
        <w:t>configured</w:t>
      </w:r>
      <w:r>
        <w:rPr>
          <w:spacing w:val="9"/>
        </w:rPr>
        <w:t xml:space="preserve"> </w:t>
      </w:r>
      <w:r>
        <w:rPr>
          <w:spacing w:val="-5"/>
        </w:rPr>
        <w:t>as</w:t>
      </w:r>
    </w:p>
    <w:p w14:paraId="39BF0F8B">
      <w:pPr>
        <w:tabs>
          <w:tab w:val="left" w:pos="5061"/>
        </w:tabs>
        <w:spacing w:before="137"/>
        <w:ind w:left="2442" w:right="0" w:firstLine="0"/>
        <w:jc w:val="left"/>
        <w:rPr>
          <w:sz w:val="20"/>
        </w:rPr>
      </w:pPr>
      <w:r>
        <w:rPr>
          <w:rFonts w:ascii="Calibri" w:hAnsi="Calibri"/>
          <w:i/>
          <w:w w:val="115"/>
          <w:sz w:val="20"/>
        </w:rPr>
        <w:t>S</w:t>
      </w:r>
      <w:r>
        <w:rPr>
          <w:rFonts w:ascii="Calibri" w:hAnsi="Calibri"/>
          <w:i/>
          <w:spacing w:val="12"/>
          <w:w w:val="115"/>
          <w:sz w:val="20"/>
        </w:rPr>
        <w:t xml:space="preserve"> </w:t>
      </w:r>
      <w:r>
        <w:rPr>
          <w:rFonts w:ascii="Lucida Sans Unicode" w:hAnsi="Lucida Sans Unicode"/>
          <w:w w:val="110"/>
          <w:sz w:val="20"/>
        </w:rPr>
        <w:t>≥</w:t>
      </w:r>
      <w:r>
        <w:rPr>
          <w:rFonts w:ascii="Lucida Sans Unicode" w:hAnsi="Lucida Sans Unicode"/>
          <w:spacing w:val="-15"/>
          <w:w w:val="110"/>
          <w:sz w:val="20"/>
        </w:rPr>
        <w:t xml:space="preserve"> </w:t>
      </w:r>
      <w:r>
        <w:rPr>
          <w:rFonts w:ascii="Calibri" w:hAnsi="Calibri"/>
          <w:spacing w:val="-5"/>
          <w:w w:val="105"/>
          <w:sz w:val="20"/>
        </w:rPr>
        <w:t>70</w:t>
      </w:r>
      <w:r>
        <w:rPr>
          <w:rFonts w:ascii="Calibri" w:hAnsi="Calibri"/>
          <w:i/>
          <w:spacing w:val="-5"/>
          <w:w w:val="105"/>
          <w:sz w:val="20"/>
        </w:rPr>
        <w:t>,</w:t>
      </w:r>
      <w:r>
        <w:rPr>
          <w:rFonts w:ascii="Calibri" w:hAnsi="Calibri"/>
          <w:i/>
          <w:sz w:val="20"/>
        </w:rPr>
        <w:tab/>
      </w:r>
      <w:r>
        <w:rPr>
          <w:spacing w:val="-9"/>
          <w:w w:val="105"/>
          <w:sz w:val="20"/>
        </w:rPr>
        <w:t>(7)</w:t>
      </w:r>
    </w:p>
    <w:p w14:paraId="508E55E1">
      <w:pPr>
        <w:pStyle w:val="5"/>
        <w:spacing w:before="71"/>
        <w:ind w:left="253"/>
        <w:rPr>
          <w:rFonts w:hint="default"/>
        </w:rPr>
      </w:pPr>
      <w:r>
        <w:rPr>
          <w:rFonts w:hint="default"/>
        </w:rPr>
        <w:t>In this setup 70 serves as the default value and the system can change 70.</w:t>
      </w:r>
    </w:p>
    <w:p w14:paraId="7DAE1095">
      <w:pPr>
        <w:pStyle w:val="5"/>
        <w:spacing w:before="71"/>
        <w:ind w:left="253"/>
        <w:rPr>
          <w:rFonts w:hint="default"/>
          <w:lang w:val="en-US" w:eastAsia="en-US"/>
        </w:rPr>
      </w:pPr>
    </w:p>
    <w:p w14:paraId="0509B946">
      <w:pPr>
        <w:pStyle w:val="9"/>
        <w:numPr>
          <w:ilvl w:val="0"/>
          <w:numId w:val="6"/>
        </w:numPr>
        <w:tabs>
          <w:tab w:val="left" w:pos="540"/>
        </w:tabs>
        <w:spacing w:before="184" w:after="0" w:line="240" w:lineRule="auto"/>
        <w:ind w:left="540" w:right="0" w:hanging="281"/>
        <w:jc w:val="both"/>
        <w:rPr>
          <w:i/>
          <w:sz w:val="20"/>
        </w:rPr>
      </w:pPr>
      <w:r>
        <w:rPr>
          <w:i/>
          <w:sz w:val="20"/>
        </w:rPr>
        <w:t>Weak Topic Identification</w:t>
      </w:r>
    </w:p>
    <w:p w14:paraId="211F7672">
      <w:pPr>
        <w:pStyle w:val="5"/>
        <w:spacing w:before="66"/>
        <w:ind w:left="199" w:right="257" w:firstLine="199"/>
        <w:jc w:val="both"/>
        <w:rPr>
          <w:rFonts w:hint="default"/>
          <w:lang w:val="en-US" w:eastAsia="en-US"/>
        </w:rPr>
      </w:pPr>
      <w:r>
        <w:rPr>
          <w:rFonts w:hint="default"/>
        </w:rPr>
        <w:t>After a submission the system checks the answers for each topic. For a topic t with Ct answers, out of Nt attempted questions the performance of the topic is</w:t>
      </w:r>
    </w:p>
    <w:p w14:paraId="010EEB96">
      <w:pPr>
        <w:tabs>
          <w:tab w:val="left" w:pos="5061"/>
        </w:tabs>
        <w:spacing w:before="101" w:line="313" w:lineRule="exact"/>
        <w:ind w:left="2100" w:right="0" w:firstLine="0"/>
        <w:jc w:val="left"/>
        <w:rPr>
          <w:sz w:val="20"/>
        </w:rPr>
      </w:pPr>
      <w:r>
        <w:rPr>
          <w:rFonts w:ascii="Calibri" w:hAnsi="Calibri"/>
          <w:i/>
          <w:w w:val="125"/>
          <w:sz w:val="20"/>
        </w:rPr>
        <w:t>P</w:t>
      </w:r>
      <w:r>
        <w:rPr>
          <w:rFonts w:ascii="Calibri" w:hAnsi="Calibri"/>
          <w:i/>
          <w:spacing w:val="74"/>
          <w:w w:val="125"/>
          <w:sz w:val="20"/>
        </w:rPr>
        <w:t xml:space="preserve"> </w:t>
      </w:r>
      <w:r>
        <w:rPr>
          <w:rFonts w:ascii="Calibri" w:hAnsi="Calibri"/>
          <w:w w:val="125"/>
          <w:sz w:val="20"/>
        </w:rPr>
        <w:t>=</w:t>
      </w:r>
      <w:r>
        <w:rPr>
          <w:rFonts w:ascii="Calibri" w:hAnsi="Calibri"/>
          <w:spacing w:val="36"/>
          <w:w w:val="125"/>
          <w:sz w:val="20"/>
        </w:rPr>
        <w:t xml:space="preserve"> </w:t>
      </w:r>
      <w:r>
        <w:rPr>
          <w:rFonts w:ascii="Calibri" w:hAnsi="Calibri"/>
          <w:i/>
          <w:w w:val="125"/>
          <w:position w:val="13"/>
          <w:sz w:val="20"/>
          <w:u w:val="single"/>
        </w:rPr>
        <w:t>C</w:t>
      </w:r>
      <w:r>
        <w:rPr>
          <w:rFonts w:ascii="Calibri" w:hAnsi="Calibri"/>
          <w:i/>
          <w:w w:val="125"/>
          <w:position w:val="10"/>
          <w:sz w:val="14"/>
          <w:u w:val="single"/>
        </w:rPr>
        <w:t>t</w:t>
      </w:r>
      <w:r>
        <w:rPr>
          <w:rFonts w:ascii="Calibri" w:hAnsi="Calibri"/>
          <w:i/>
          <w:spacing w:val="52"/>
          <w:w w:val="125"/>
          <w:position w:val="10"/>
          <w:sz w:val="14"/>
        </w:rPr>
        <w:t xml:space="preserve"> </w:t>
      </w:r>
      <w:r>
        <w:rPr>
          <w:rFonts w:ascii="Lucida Sans Unicode" w:hAnsi="Lucida Sans Unicode"/>
          <w:w w:val="110"/>
          <w:sz w:val="20"/>
        </w:rPr>
        <w:t>×</w:t>
      </w:r>
      <w:r>
        <w:rPr>
          <w:rFonts w:ascii="Lucida Sans Unicode" w:hAnsi="Lucida Sans Unicode"/>
          <w:spacing w:val="-22"/>
          <w:w w:val="110"/>
          <w:sz w:val="20"/>
        </w:rPr>
        <w:t xml:space="preserve"> </w:t>
      </w:r>
      <w:r>
        <w:rPr>
          <w:rFonts w:ascii="Calibri" w:hAnsi="Calibri"/>
          <w:spacing w:val="-4"/>
          <w:w w:val="110"/>
          <w:sz w:val="20"/>
        </w:rPr>
        <w:t>100</w:t>
      </w:r>
      <w:r>
        <w:rPr>
          <w:rFonts w:ascii="Calibri" w:hAnsi="Calibri"/>
          <w:i/>
          <w:spacing w:val="-4"/>
          <w:w w:val="110"/>
          <w:sz w:val="20"/>
        </w:rPr>
        <w:t>.</w:t>
      </w:r>
      <w:r>
        <w:rPr>
          <w:rFonts w:ascii="Calibri" w:hAnsi="Calibri"/>
          <w:i/>
          <w:sz w:val="20"/>
        </w:rPr>
        <w:tab/>
      </w:r>
      <w:r>
        <w:rPr>
          <w:spacing w:val="-9"/>
          <w:w w:val="105"/>
          <w:sz w:val="20"/>
        </w:rPr>
        <w:t>(8)</w:t>
      </w:r>
    </w:p>
    <w:p w14:paraId="7CBC6AE7">
      <w:pPr>
        <w:tabs>
          <w:tab w:val="left" w:pos="2587"/>
        </w:tabs>
        <w:spacing w:before="0" w:line="45" w:lineRule="auto"/>
        <w:ind w:left="2227" w:right="0" w:firstLine="0"/>
        <w:jc w:val="left"/>
        <w:rPr>
          <w:rFonts w:ascii="Calibri"/>
          <w:i/>
          <w:position w:val="-13"/>
          <w:sz w:val="14"/>
        </w:rPr>
      </w:pPr>
      <w:r>
        <w:rPr>
          <w:rFonts w:ascii="Calibri"/>
          <w:i/>
          <w:spacing w:val="-10"/>
          <w:w w:val="125"/>
          <w:sz w:val="14"/>
        </w:rPr>
        <w:t>t</w:t>
      </w:r>
      <w:r>
        <w:rPr>
          <w:rFonts w:ascii="Calibri"/>
          <w:i/>
          <w:sz w:val="14"/>
        </w:rPr>
        <w:tab/>
      </w:r>
      <w:r>
        <w:rPr>
          <w:rFonts w:ascii="Calibri"/>
          <w:i/>
          <w:spacing w:val="-5"/>
          <w:w w:val="125"/>
          <w:position w:val="-10"/>
          <w:sz w:val="20"/>
        </w:rPr>
        <w:t>N</w:t>
      </w:r>
      <w:r>
        <w:rPr>
          <w:rFonts w:ascii="Calibri"/>
          <w:i/>
          <w:spacing w:val="-5"/>
          <w:w w:val="125"/>
          <w:position w:val="-13"/>
          <w:sz w:val="14"/>
        </w:rPr>
        <w:t>t</w:t>
      </w:r>
    </w:p>
    <w:p w14:paraId="4D5D9968">
      <w:pPr>
        <w:pStyle w:val="5"/>
        <w:spacing w:before="71"/>
        <w:ind w:left="253"/>
        <w:rPr>
          <w:rFonts w:hint="default"/>
          <w:lang w:val="en-US"/>
        </w:rPr>
      </w:pPr>
      <w:r>
        <w:rPr>
          <w:rFonts w:hint="default"/>
        </w:rPr>
        <w:t>Topics that have Pt values are flagged as weak areas. The low Pt values, in these topics always signal an area</w:t>
      </w:r>
      <w:r>
        <w:rPr>
          <w:rFonts w:hint="default"/>
          <w:lang w:val="en-US"/>
        </w:rPr>
        <w:t xml:space="preserve"> </w:t>
      </w:r>
      <w:r>
        <w:rPr>
          <w:rFonts w:hint="default"/>
        </w:rPr>
        <w:t xml:space="preserve">Adaptive </w:t>
      </w:r>
    </w:p>
    <w:p w14:paraId="6D288C51">
      <w:pPr>
        <w:pStyle w:val="5"/>
        <w:spacing w:before="19"/>
      </w:pPr>
      <w:r>
        <w:br w:type="column"/>
      </w:r>
    </w:p>
    <w:p w14:paraId="6A12A6BF">
      <w:pPr>
        <w:tabs>
          <w:tab w:val="left" w:pos="3642"/>
        </w:tabs>
        <w:spacing w:before="0"/>
        <w:ind w:left="0" w:right="244" w:firstLine="0"/>
        <w:jc w:val="right"/>
        <w:rPr>
          <w:sz w:val="20"/>
          <w:szCs w:val="20"/>
        </w:rPr>
      </w:pPr>
      <w:r>
        <w:rPr>
          <w:rFonts w:ascii="Calibri" w:hAnsi="Calibri" w:eastAsia="Calibri" w:cs="Calibri"/>
          <w:i/>
          <w:iCs/>
          <w:w w:val="150"/>
          <w:sz w:val="20"/>
          <w:szCs w:val="20"/>
        </w:rPr>
        <w:t>I</w:t>
      </w:r>
      <w:r>
        <w:rPr>
          <w:rFonts w:ascii="Calibri" w:hAnsi="Calibri" w:eastAsia="Calibri" w:cs="Calibri"/>
          <w:i/>
          <w:iCs/>
          <w:spacing w:val="11"/>
          <w:w w:val="150"/>
          <w:sz w:val="20"/>
          <w:szCs w:val="20"/>
        </w:rPr>
        <w:t xml:space="preserve"> </w:t>
      </w:r>
      <w:r>
        <w:rPr>
          <w:rFonts w:ascii="Calibri" w:hAnsi="Calibri" w:eastAsia="Calibri" w:cs="Calibri"/>
          <w:w w:val="135"/>
          <w:sz w:val="20"/>
          <w:szCs w:val="20"/>
        </w:rPr>
        <w:t>=</w:t>
      </w:r>
      <w:r>
        <w:rPr>
          <w:rFonts w:ascii="Calibri" w:hAnsi="Calibri" w:eastAsia="Calibri" w:cs="Calibri"/>
          <w:spacing w:val="2"/>
          <w:w w:val="135"/>
          <w:sz w:val="20"/>
          <w:szCs w:val="20"/>
        </w:rPr>
        <w:t xml:space="preserve"> </w:t>
      </w:r>
      <w:r>
        <w:rPr>
          <w:rFonts w:ascii="Calibri" w:hAnsi="Calibri" w:eastAsia="Calibri" w:cs="Calibri"/>
          <w:i/>
          <w:iCs/>
          <w:w w:val="135"/>
          <w:sz w:val="20"/>
          <w:szCs w:val="20"/>
        </w:rPr>
        <w:t>αR</w:t>
      </w:r>
      <w:r>
        <w:rPr>
          <w:rFonts w:ascii="Calibri" w:hAnsi="Calibri" w:eastAsia="Calibri" w:cs="Calibri"/>
          <w:i/>
          <w:iCs/>
          <w:spacing w:val="-10"/>
          <w:w w:val="135"/>
          <w:sz w:val="20"/>
          <w:szCs w:val="20"/>
        </w:rPr>
        <w:t xml:space="preserve"> </w:t>
      </w:r>
      <w:r>
        <w:rPr>
          <w:rFonts w:ascii="Calibri" w:hAnsi="Calibri" w:eastAsia="Calibri" w:cs="Calibri"/>
          <w:w w:val="135"/>
          <w:sz w:val="20"/>
          <w:szCs w:val="20"/>
        </w:rPr>
        <w:t>+</w:t>
      </w:r>
      <w:r>
        <w:rPr>
          <w:rFonts w:ascii="Calibri" w:hAnsi="Calibri" w:eastAsia="Calibri" w:cs="Calibri"/>
          <w:spacing w:val="-11"/>
          <w:w w:val="135"/>
          <w:sz w:val="20"/>
          <w:szCs w:val="20"/>
        </w:rPr>
        <w:t xml:space="preserve"> </w:t>
      </w:r>
      <w:r>
        <w:rPr>
          <w:rFonts w:ascii="Calibri" w:hAnsi="Calibri" w:eastAsia="Calibri" w:cs="Calibri"/>
          <w:i/>
          <w:iCs/>
          <w:w w:val="135"/>
          <w:sz w:val="20"/>
          <w:szCs w:val="20"/>
        </w:rPr>
        <w:t>βC</w:t>
      </w:r>
      <w:r>
        <w:rPr>
          <w:rFonts w:ascii="Calibri" w:hAnsi="Calibri" w:eastAsia="Calibri" w:cs="Calibri"/>
          <w:i/>
          <w:iCs/>
          <w:spacing w:val="4"/>
          <w:w w:val="135"/>
          <w:sz w:val="20"/>
          <w:szCs w:val="20"/>
        </w:rPr>
        <w:t xml:space="preserve"> </w:t>
      </w:r>
      <w:r>
        <w:rPr>
          <w:rFonts w:ascii="Calibri" w:hAnsi="Calibri" w:eastAsia="Calibri" w:cs="Calibri"/>
          <w:w w:val="135"/>
          <w:sz w:val="20"/>
          <w:szCs w:val="20"/>
        </w:rPr>
        <w:t>+</w:t>
      </w:r>
      <w:r>
        <w:rPr>
          <w:rFonts w:ascii="Calibri" w:hAnsi="Calibri" w:eastAsia="Calibri" w:cs="Calibri"/>
          <w:spacing w:val="-11"/>
          <w:w w:val="135"/>
          <w:sz w:val="20"/>
          <w:szCs w:val="20"/>
        </w:rPr>
        <w:t xml:space="preserve"> </w:t>
      </w:r>
      <w:r>
        <w:rPr>
          <w:rFonts w:ascii="Calibri" w:hAnsi="Calibri" w:eastAsia="Calibri" w:cs="Calibri"/>
          <w:i/>
          <w:iCs/>
          <w:w w:val="135"/>
          <w:sz w:val="20"/>
          <w:szCs w:val="20"/>
        </w:rPr>
        <w:t>γL</w:t>
      </w:r>
      <w:r>
        <w:rPr>
          <w:rFonts w:ascii="Calibri" w:hAnsi="Calibri" w:eastAsia="Calibri" w:cs="Calibri"/>
          <w:i/>
          <w:iCs/>
          <w:spacing w:val="-11"/>
          <w:w w:val="135"/>
          <w:sz w:val="20"/>
          <w:szCs w:val="20"/>
        </w:rPr>
        <w:t xml:space="preserve"> </w:t>
      </w:r>
      <w:r>
        <w:rPr>
          <w:rFonts w:ascii="Calibri" w:hAnsi="Calibri" w:eastAsia="Calibri" w:cs="Calibri"/>
          <w:w w:val="135"/>
          <w:sz w:val="20"/>
          <w:szCs w:val="20"/>
        </w:rPr>
        <w:t>+</w:t>
      </w:r>
      <w:r>
        <w:rPr>
          <w:rFonts w:ascii="Calibri" w:hAnsi="Calibri" w:eastAsia="Calibri" w:cs="Calibri"/>
          <w:spacing w:val="-11"/>
          <w:w w:val="135"/>
          <w:sz w:val="20"/>
          <w:szCs w:val="20"/>
        </w:rPr>
        <w:t xml:space="preserve"> </w:t>
      </w:r>
      <w:r>
        <w:rPr>
          <w:rFonts w:ascii="Calibri" w:hAnsi="Calibri" w:eastAsia="Calibri" w:cs="Calibri"/>
          <w:i/>
          <w:iCs/>
          <w:w w:val="135"/>
          <w:sz w:val="20"/>
          <w:szCs w:val="20"/>
        </w:rPr>
        <w:t>δK</w:t>
      </w:r>
      <w:r>
        <w:rPr>
          <w:rFonts w:ascii="Calibri" w:hAnsi="Calibri" w:eastAsia="Calibri" w:cs="Calibri"/>
          <w:i/>
          <w:iCs/>
          <w:spacing w:val="5"/>
          <w:w w:val="135"/>
          <w:sz w:val="20"/>
          <w:szCs w:val="20"/>
        </w:rPr>
        <w:t xml:space="preserve"> </w:t>
      </w:r>
      <w:r>
        <w:rPr>
          <w:rFonts w:ascii="Calibri" w:hAnsi="Calibri" w:eastAsia="Calibri" w:cs="Calibri"/>
          <w:w w:val="135"/>
          <w:sz w:val="20"/>
          <w:szCs w:val="20"/>
        </w:rPr>
        <w:t>+</w:t>
      </w:r>
      <w:r>
        <w:rPr>
          <w:rFonts w:ascii="Calibri" w:hAnsi="Calibri" w:eastAsia="Calibri" w:cs="Calibri"/>
          <w:spacing w:val="-11"/>
          <w:w w:val="135"/>
          <w:sz w:val="20"/>
          <w:szCs w:val="20"/>
        </w:rPr>
        <w:t xml:space="preserve"> </w:t>
      </w:r>
      <w:r>
        <w:rPr>
          <w:rFonts w:ascii="Calibri" w:hAnsi="Calibri" w:eastAsia="Calibri" w:cs="Calibri"/>
          <w:i/>
          <w:iCs/>
          <w:spacing w:val="-5"/>
          <w:w w:val="120"/>
          <w:sz w:val="20"/>
          <w:szCs w:val="20"/>
        </w:rPr>
        <w:t>ϵP,</w:t>
      </w:r>
      <w:r>
        <w:rPr>
          <w:rFonts w:ascii="Calibri" w:hAnsi="Calibri" w:eastAsia="Calibri" w:cs="Calibri"/>
          <w:i/>
          <w:iCs/>
          <w:sz w:val="20"/>
          <w:szCs w:val="20"/>
        </w:rPr>
        <w:tab/>
      </w:r>
      <w:r>
        <w:rPr>
          <w:spacing w:val="-5"/>
          <w:w w:val="120"/>
          <w:sz w:val="20"/>
          <w:szCs w:val="20"/>
        </w:rPr>
        <w:t>(9)</w:t>
      </w:r>
    </w:p>
    <w:p w14:paraId="5A636E21">
      <w:pPr>
        <w:pStyle w:val="5"/>
        <w:spacing w:before="71"/>
        <w:ind w:left="253"/>
      </w:pPr>
      <w:r>
        <w:t>where α, β, γ, δ, ϵ are configurable weights.</w:t>
      </w:r>
    </w:p>
    <w:p w14:paraId="79C75F21">
      <w:pPr>
        <w:pStyle w:val="9"/>
        <w:numPr>
          <w:ilvl w:val="0"/>
          <w:numId w:val="7"/>
        </w:numPr>
        <w:tabs>
          <w:tab w:val="left" w:pos="389"/>
        </w:tabs>
        <w:spacing w:before="188" w:after="0" w:line="240" w:lineRule="auto"/>
        <w:ind w:left="389" w:right="0" w:hanging="215"/>
        <w:jc w:val="both"/>
        <w:rPr>
          <w:i/>
          <w:sz w:val="20"/>
        </w:rPr>
      </w:pPr>
      <w:r>
        <w:rPr>
          <w:i/>
          <w:sz w:val="20"/>
        </w:rPr>
        <w:t>Progress Tracking</w:t>
      </w:r>
    </w:p>
    <w:p w14:paraId="1A53BFA4">
      <w:pPr>
        <w:pStyle w:val="5"/>
        <w:spacing w:before="66"/>
        <w:ind w:left="199" w:right="257" w:firstLine="199"/>
        <w:jc w:val="both"/>
        <w:rPr>
          <w:rFonts w:hint="default"/>
          <w:lang w:val="en-US" w:eastAsia="en-US"/>
        </w:rPr>
      </w:pPr>
      <w:r>
        <w:rPr>
          <w:rFonts w:hint="default"/>
        </w:rPr>
        <w:t>The progress module keeps track of how times someone has taken an assessment the scores they got the topics they need to work on the practice activities they did how they did in interviews and what they did every day. This is done for each role. The improvement, between two tries is shown as</w:t>
      </w:r>
    </w:p>
    <w:p w14:paraId="30AA1C4A">
      <w:pPr>
        <w:tabs>
          <w:tab w:val="left" w:pos="2999"/>
        </w:tabs>
        <w:spacing w:before="129"/>
        <w:ind w:left="0" w:right="243" w:firstLine="0"/>
        <w:jc w:val="right"/>
        <w:rPr>
          <w:sz w:val="20"/>
        </w:rPr>
      </w:pPr>
      <w:r>
        <w:rPr>
          <w:rFonts w:ascii="Calibri" w:hAnsi="Calibri"/>
          <w:w w:val="125"/>
          <w:sz w:val="20"/>
        </w:rPr>
        <w:t>∆</w:t>
      </w:r>
      <w:r>
        <w:rPr>
          <w:rFonts w:ascii="Calibri" w:hAnsi="Calibri"/>
          <w:i/>
          <w:w w:val="125"/>
          <w:sz w:val="20"/>
        </w:rPr>
        <w:t>S</w:t>
      </w:r>
      <w:r>
        <w:rPr>
          <w:rFonts w:ascii="Calibri" w:hAnsi="Calibri"/>
          <w:i/>
          <w:spacing w:val="21"/>
          <w:w w:val="125"/>
          <w:sz w:val="20"/>
        </w:rPr>
        <w:t xml:space="preserve"> </w:t>
      </w:r>
      <w:r>
        <w:rPr>
          <w:rFonts w:ascii="Calibri" w:hAnsi="Calibri"/>
          <w:w w:val="125"/>
          <w:sz w:val="20"/>
        </w:rPr>
        <w:t>=</w:t>
      </w:r>
      <w:r>
        <w:rPr>
          <w:rFonts w:ascii="Calibri" w:hAnsi="Calibri"/>
          <w:spacing w:val="9"/>
          <w:w w:val="125"/>
          <w:sz w:val="20"/>
        </w:rPr>
        <w:t xml:space="preserve"> </w:t>
      </w:r>
      <w:r>
        <w:rPr>
          <w:rFonts w:ascii="Calibri" w:hAnsi="Calibri"/>
          <w:i/>
          <w:w w:val="120"/>
          <w:sz w:val="20"/>
        </w:rPr>
        <w:t>S</w:t>
      </w:r>
      <w:r>
        <w:rPr>
          <w:rFonts w:ascii="Calibri" w:hAnsi="Calibri"/>
          <w:w w:val="120"/>
          <w:sz w:val="20"/>
          <w:vertAlign w:val="subscript"/>
        </w:rPr>
        <w:t>new</w:t>
      </w:r>
      <w:r>
        <w:rPr>
          <w:rFonts w:ascii="Calibri" w:hAnsi="Calibri"/>
          <w:spacing w:val="12"/>
          <w:w w:val="120"/>
          <w:sz w:val="20"/>
          <w:vertAlign w:val="baseline"/>
        </w:rPr>
        <w:t xml:space="preserve"> </w:t>
      </w:r>
      <w:r>
        <w:rPr>
          <w:rFonts w:ascii="Lucida Sans Unicode" w:hAnsi="Lucida Sans Unicode"/>
          <w:w w:val="120"/>
          <w:sz w:val="20"/>
          <w:vertAlign w:val="baseline"/>
        </w:rPr>
        <w:t>−</w:t>
      </w:r>
      <w:r>
        <w:rPr>
          <w:rFonts w:ascii="Lucida Sans Unicode" w:hAnsi="Lucida Sans Unicode"/>
          <w:spacing w:val="-23"/>
          <w:w w:val="120"/>
          <w:sz w:val="20"/>
          <w:vertAlign w:val="baseline"/>
        </w:rPr>
        <w:t xml:space="preserve"> </w:t>
      </w:r>
      <w:r>
        <w:rPr>
          <w:rFonts w:ascii="Calibri" w:hAnsi="Calibri"/>
          <w:i/>
          <w:spacing w:val="-2"/>
          <w:w w:val="120"/>
          <w:sz w:val="20"/>
          <w:vertAlign w:val="baseline"/>
        </w:rPr>
        <w:t>S</w:t>
      </w:r>
      <w:r>
        <w:rPr>
          <w:rFonts w:ascii="Calibri" w:hAnsi="Calibri"/>
          <w:spacing w:val="-2"/>
          <w:w w:val="120"/>
          <w:sz w:val="20"/>
          <w:vertAlign w:val="subscript"/>
        </w:rPr>
        <w:t>old</w:t>
      </w:r>
      <w:r>
        <w:rPr>
          <w:rFonts w:ascii="Calibri" w:hAnsi="Calibri"/>
          <w:i/>
          <w:spacing w:val="-2"/>
          <w:w w:val="120"/>
          <w:sz w:val="20"/>
          <w:vertAlign w:val="baseline"/>
        </w:rPr>
        <w:t>.</w:t>
      </w:r>
      <w:r>
        <w:rPr>
          <w:rFonts w:ascii="Calibri" w:hAnsi="Calibri"/>
          <w:i/>
          <w:sz w:val="20"/>
          <w:vertAlign w:val="baseline"/>
        </w:rPr>
        <w:tab/>
      </w:r>
      <w:r>
        <w:rPr>
          <w:spacing w:val="-4"/>
          <w:w w:val="120"/>
          <w:sz w:val="20"/>
          <w:vertAlign w:val="baseline"/>
        </w:rPr>
        <w:t>(10)</w:t>
      </w:r>
    </w:p>
    <w:p w14:paraId="3EA704D7">
      <w:pPr>
        <w:pStyle w:val="9"/>
        <w:numPr>
          <w:ilvl w:val="0"/>
          <w:numId w:val="7"/>
        </w:numPr>
        <w:tabs>
          <w:tab w:val="left" w:pos="389"/>
        </w:tabs>
        <w:spacing w:before="188" w:after="0" w:line="240" w:lineRule="auto"/>
        <w:ind w:left="389" w:right="0" w:hanging="215"/>
        <w:jc w:val="both"/>
        <w:rPr>
          <w:i/>
          <w:sz w:val="20"/>
        </w:rPr>
      </w:pPr>
      <w:r>
        <w:rPr>
          <w:i/>
          <w:sz w:val="20"/>
        </w:rPr>
        <w:t>Placement Readiness</w:t>
      </w:r>
    </w:p>
    <w:p w14:paraId="0EB1A471">
      <w:pPr>
        <w:pStyle w:val="5"/>
        <w:spacing w:before="94"/>
        <w:ind w:left="384"/>
      </w:pPr>
      <w:r>
        <w:t>An</w:t>
      </w:r>
      <w:r>
        <w:rPr>
          <w:spacing w:val="13"/>
        </w:rPr>
        <w:t xml:space="preserve"> </w:t>
      </w:r>
      <w:r>
        <w:t>internal</w:t>
      </w:r>
      <w:r>
        <w:rPr>
          <w:spacing w:val="14"/>
        </w:rPr>
        <w:t xml:space="preserve"> </w:t>
      </w:r>
      <w:r>
        <w:t>readiness</w:t>
      </w:r>
      <w:r>
        <w:rPr>
          <w:spacing w:val="14"/>
        </w:rPr>
        <w:t xml:space="preserve"> </w:t>
      </w:r>
      <w:r>
        <w:t>indicator</w:t>
      </w:r>
      <w:r>
        <w:rPr>
          <w:spacing w:val="13"/>
        </w:rPr>
        <w:t xml:space="preserve"> </w:t>
      </w:r>
      <w:r>
        <w:t>is</w:t>
      </w:r>
      <w:r>
        <w:rPr>
          <w:spacing w:val="14"/>
        </w:rPr>
        <w:t xml:space="preserve"> </w:t>
      </w:r>
      <w:r>
        <w:t>proposed</w:t>
      </w:r>
      <w:r>
        <w:rPr>
          <w:spacing w:val="14"/>
        </w:rPr>
        <w:t xml:space="preserve"> </w:t>
      </w:r>
      <w:r>
        <w:rPr>
          <w:spacing w:val="-5"/>
        </w:rPr>
        <w:t>as</w:t>
      </w:r>
    </w:p>
    <w:p w14:paraId="3F8A4966">
      <w:pPr>
        <w:tabs>
          <w:tab w:val="left" w:pos="3830"/>
        </w:tabs>
        <w:spacing w:before="166"/>
        <w:ind w:left="0" w:right="243" w:firstLine="0"/>
        <w:jc w:val="right"/>
        <w:rPr>
          <w:sz w:val="20"/>
        </w:rPr>
      </w:pPr>
      <w:r>
        <w:rPr>
          <w:rFonts w:ascii="Calibri" w:hAnsi="Calibri"/>
          <w:i/>
          <w:w w:val="135"/>
          <w:sz w:val="20"/>
        </w:rPr>
        <w:t>R</w:t>
      </w:r>
      <w:r>
        <w:rPr>
          <w:rFonts w:ascii="Calibri" w:hAnsi="Calibri"/>
          <w:i/>
          <w:w w:val="135"/>
          <w:sz w:val="20"/>
          <w:vertAlign w:val="subscript"/>
        </w:rPr>
        <w:t>d</w:t>
      </w:r>
      <w:r>
        <w:rPr>
          <w:rFonts w:ascii="Calibri" w:hAnsi="Calibri"/>
          <w:i/>
          <w:spacing w:val="9"/>
          <w:w w:val="135"/>
          <w:sz w:val="20"/>
          <w:vertAlign w:val="baseline"/>
        </w:rPr>
        <w:t xml:space="preserve"> </w:t>
      </w:r>
      <w:r>
        <w:rPr>
          <w:rFonts w:ascii="Calibri" w:hAnsi="Calibri"/>
          <w:w w:val="135"/>
          <w:sz w:val="20"/>
          <w:vertAlign w:val="baseline"/>
        </w:rPr>
        <w:t>=</w:t>
      </w:r>
      <w:r>
        <w:rPr>
          <w:rFonts w:ascii="Calibri" w:hAnsi="Calibri"/>
          <w:spacing w:val="-1"/>
          <w:w w:val="135"/>
          <w:sz w:val="20"/>
          <w:vertAlign w:val="baseline"/>
        </w:rPr>
        <w:t xml:space="preserve"> </w:t>
      </w:r>
      <w:r>
        <w:rPr>
          <w:rFonts w:ascii="Calibri" w:hAnsi="Calibri"/>
          <w:i/>
          <w:w w:val="135"/>
          <w:sz w:val="20"/>
          <w:vertAlign w:val="baseline"/>
        </w:rPr>
        <w:t>λ</w:t>
      </w:r>
      <w:r>
        <w:rPr>
          <w:rFonts w:ascii="Calibri" w:hAnsi="Calibri"/>
          <w:w w:val="135"/>
          <w:sz w:val="20"/>
          <w:vertAlign w:val="subscript"/>
        </w:rPr>
        <w:t>1</w:t>
      </w:r>
      <w:r>
        <w:rPr>
          <w:rFonts w:ascii="Calibri" w:hAnsi="Calibri"/>
          <w:i/>
          <w:w w:val="135"/>
          <w:sz w:val="20"/>
          <w:vertAlign w:val="baseline"/>
        </w:rPr>
        <w:t>T</w:t>
      </w:r>
      <w:r>
        <w:rPr>
          <w:rFonts w:ascii="Calibri" w:hAnsi="Calibri"/>
          <w:i/>
          <w:spacing w:val="17"/>
          <w:w w:val="135"/>
          <w:sz w:val="20"/>
          <w:vertAlign w:val="baseline"/>
        </w:rPr>
        <w:t xml:space="preserve"> </w:t>
      </w:r>
      <w:r>
        <w:rPr>
          <w:rFonts w:ascii="Calibri" w:hAnsi="Calibri"/>
          <w:w w:val="135"/>
          <w:sz w:val="20"/>
          <w:vertAlign w:val="baseline"/>
        </w:rPr>
        <w:t>+</w:t>
      </w:r>
      <w:r>
        <w:rPr>
          <w:rFonts w:ascii="Calibri" w:hAnsi="Calibri"/>
          <w:spacing w:val="-13"/>
          <w:w w:val="135"/>
          <w:sz w:val="20"/>
          <w:vertAlign w:val="baseline"/>
        </w:rPr>
        <w:t xml:space="preserve"> </w:t>
      </w:r>
      <w:r>
        <w:rPr>
          <w:rFonts w:ascii="Calibri" w:hAnsi="Calibri"/>
          <w:i/>
          <w:w w:val="135"/>
          <w:sz w:val="20"/>
          <w:vertAlign w:val="baseline"/>
        </w:rPr>
        <w:t>λ</w:t>
      </w:r>
      <w:r>
        <w:rPr>
          <w:rFonts w:ascii="Calibri" w:hAnsi="Calibri"/>
          <w:w w:val="135"/>
          <w:sz w:val="20"/>
          <w:vertAlign w:val="subscript"/>
        </w:rPr>
        <w:t>2</w:t>
      </w:r>
      <w:r>
        <w:rPr>
          <w:rFonts w:ascii="Calibri" w:hAnsi="Calibri"/>
          <w:i/>
          <w:w w:val="135"/>
          <w:sz w:val="20"/>
          <w:vertAlign w:val="baseline"/>
        </w:rPr>
        <w:t>P</w:t>
      </w:r>
      <w:r>
        <w:rPr>
          <w:rFonts w:ascii="Calibri" w:hAnsi="Calibri"/>
          <w:i/>
          <w:spacing w:val="16"/>
          <w:w w:val="135"/>
          <w:sz w:val="20"/>
          <w:vertAlign w:val="baseline"/>
        </w:rPr>
        <w:t xml:space="preserve"> </w:t>
      </w:r>
      <w:r>
        <w:rPr>
          <w:rFonts w:ascii="Calibri" w:hAnsi="Calibri"/>
          <w:w w:val="135"/>
          <w:sz w:val="20"/>
          <w:vertAlign w:val="baseline"/>
        </w:rPr>
        <w:t>+</w:t>
      </w:r>
      <w:r>
        <w:rPr>
          <w:rFonts w:ascii="Calibri" w:hAnsi="Calibri"/>
          <w:spacing w:val="-13"/>
          <w:w w:val="135"/>
          <w:sz w:val="20"/>
          <w:vertAlign w:val="baseline"/>
        </w:rPr>
        <w:t xml:space="preserve"> </w:t>
      </w:r>
      <w:r>
        <w:rPr>
          <w:rFonts w:ascii="Calibri" w:hAnsi="Calibri"/>
          <w:i/>
          <w:w w:val="135"/>
          <w:sz w:val="20"/>
          <w:vertAlign w:val="baseline"/>
        </w:rPr>
        <w:t>λ</w:t>
      </w:r>
      <w:r>
        <w:rPr>
          <w:rFonts w:ascii="Calibri" w:hAnsi="Calibri"/>
          <w:w w:val="135"/>
          <w:sz w:val="20"/>
          <w:vertAlign w:val="subscript"/>
        </w:rPr>
        <w:t>3</w:t>
      </w:r>
      <w:r>
        <w:rPr>
          <w:rFonts w:ascii="Calibri" w:hAnsi="Calibri"/>
          <w:i/>
          <w:w w:val="135"/>
          <w:sz w:val="20"/>
          <w:vertAlign w:val="baseline"/>
        </w:rPr>
        <w:t>I</w:t>
      </w:r>
      <w:r>
        <w:rPr>
          <w:rFonts w:ascii="Calibri" w:hAnsi="Calibri"/>
          <w:i/>
          <w:spacing w:val="4"/>
          <w:w w:val="135"/>
          <w:sz w:val="20"/>
          <w:vertAlign w:val="baseline"/>
        </w:rPr>
        <w:t xml:space="preserve"> </w:t>
      </w:r>
      <w:r>
        <w:rPr>
          <w:rFonts w:ascii="Calibri" w:hAnsi="Calibri"/>
          <w:w w:val="135"/>
          <w:sz w:val="20"/>
          <w:vertAlign w:val="baseline"/>
        </w:rPr>
        <w:t>+</w:t>
      </w:r>
      <w:r>
        <w:rPr>
          <w:rFonts w:ascii="Calibri" w:hAnsi="Calibri"/>
          <w:spacing w:val="-13"/>
          <w:w w:val="135"/>
          <w:sz w:val="20"/>
          <w:vertAlign w:val="baseline"/>
        </w:rPr>
        <w:t xml:space="preserve"> </w:t>
      </w:r>
      <w:r>
        <w:rPr>
          <w:rFonts w:ascii="Calibri" w:hAnsi="Calibri"/>
          <w:i/>
          <w:w w:val="135"/>
          <w:sz w:val="20"/>
          <w:vertAlign w:val="baseline"/>
        </w:rPr>
        <w:t>λ</w:t>
      </w:r>
      <w:r>
        <w:rPr>
          <w:rFonts w:ascii="Calibri" w:hAnsi="Calibri"/>
          <w:w w:val="135"/>
          <w:sz w:val="20"/>
          <w:vertAlign w:val="subscript"/>
        </w:rPr>
        <w:t>4</w:t>
      </w:r>
      <w:r>
        <w:rPr>
          <w:rFonts w:ascii="Calibri" w:hAnsi="Calibri"/>
          <w:i/>
          <w:w w:val="135"/>
          <w:sz w:val="20"/>
          <w:vertAlign w:val="baseline"/>
        </w:rPr>
        <w:t>C</w:t>
      </w:r>
      <w:r>
        <w:rPr>
          <w:rFonts w:ascii="Calibri" w:hAnsi="Calibri"/>
          <w:i/>
          <w:spacing w:val="2"/>
          <w:w w:val="135"/>
          <w:sz w:val="20"/>
          <w:vertAlign w:val="baseline"/>
        </w:rPr>
        <w:t xml:space="preserve"> </w:t>
      </w:r>
      <w:r>
        <w:rPr>
          <w:rFonts w:ascii="Calibri" w:hAnsi="Calibri"/>
          <w:w w:val="135"/>
          <w:sz w:val="20"/>
          <w:vertAlign w:val="baseline"/>
        </w:rPr>
        <w:t>+</w:t>
      </w:r>
      <w:r>
        <w:rPr>
          <w:rFonts w:ascii="Calibri" w:hAnsi="Calibri"/>
          <w:spacing w:val="-13"/>
          <w:w w:val="135"/>
          <w:sz w:val="20"/>
          <w:vertAlign w:val="baseline"/>
        </w:rPr>
        <w:t xml:space="preserve"> </w:t>
      </w:r>
      <w:r>
        <w:rPr>
          <w:rFonts w:ascii="Calibri" w:hAnsi="Calibri"/>
          <w:i/>
          <w:spacing w:val="-4"/>
          <w:w w:val="135"/>
          <w:sz w:val="20"/>
          <w:vertAlign w:val="baseline"/>
        </w:rPr>
        <w:t>λ</w:t>
      </w:r>
      <w:r>
        <w:rPr>
          <w:rFonts w:ascii="Calibri" w:hAnsi="Calibri"/>
          <w:spacing w:val="-4"/>
          <w:w w:val="135"/>
          <w:sz w:val="20"/>
          <w:vertAlign w:val="subscript"/>
        </w:rPr>
        <w:t>5</w:t>
      </w:r>
      <w:r>
        <w:rPr>
          <w:rFonts w:ascii="Calibri" w:hAnsi="Calibri"/>
          <w:i/>
          <w:spacing w:val="-4"/>
          <w:w w:val="135"/>
          <w:sz w:val="20"/>
          <w:vertAlign w:val="baseline"/>
        </w:rPr>
        <w:t>A,</w:t>
      </w:r>
      <w:r>
        <w:rPr>
          <w:rFonts w:ascii="Calibri" w:hAnsi="Calibri"/>
          <w:i/>
          <w:sz w:val="20"/>
          <w:vertAlign w:val="baseline"/>
        </w:rPr>
        <w:tab/>
      </w:r>
      <w:r>
        <w:rPr>
          <w:spacing w:val="-4"/>
          <w:w w:val="120"/>
          <w:sz w:val="20"/>
          <w:vertAlign w:val="baseline"/>
        </w:rPr>
        <w:t>(11)</w:t>
      </w:r>
    </w:p>
    <w:p w14:paraId="320A13D7">
      <w:pPr>
        <w:spacing w:after="0"/>
        <w:jc w:val="right"/>
        <w:rPr>
          <w:sz w:val="20"/>
        </w:rPr>
        <w:sectPr>
          <w:type w:val="continuous"/>
          <w:pgSz w:w="12240" w:h="15840"/>
          <w:pgMar w:top="900" w:right="720" w:bottom="280" w:left="720" w:header="720" w:footer="720" w:gutter="0"/>
          <w:cols w:equalWidth="0" w:num="2">
            <w:col w:w="5294" w:space="40"/>
            <w:col w:w="5466"/>
          </w:cols>
        </w:sectPr>
      </w:pPr>
    </w:p>
    <w:p w14:paraId="1B778BD2">
      <w:pPr>
        <w:pStyle w:val="5"/>
        <w:spacing w:before="6"/>
        <w:rPr>
          <w:sz w:val="7"/>
        </w:rPr>
      </w:pPr>
    </w:p>
    <w:p w14:paraId="3FB9F178">
      <w:pPr>
        <w:spacing w:line="20" w:lineRule="exact"/>
        <w:ind w:left="259" w:right="0" w:firstLine="0"/>
        <w:rPr>
          <w:sz w:val="2"/>
        </w:rPr>
      </w:pPr>
      <w:r>
        <w:rPr>
          <w:sz w:val="2"/>
        </w:rPr>
        <mc:AlternateContent>
          <mc:Choice Requires="wpg">
            <w:drawing>
              <wp:inline distT="0" distB="0" distL="0" distR="0">
                <wp:extent cx="3188970" cy="10160"/>
                <wp:effectExtent l="9525" t="0" r="1905" b="8890"/>
                <wp:docPr id="195" name="Group 195"/>
                <wp:cNvGraphicFramePr/>
                <a:graphic xmlns:a="http://schemas.openxmlformats.org/drawingml/2006/main">
                  <a:graphicData uri="http://schemas.microsoft.com/office/word/2010/wordprocessingGroup">
                    <wpg:wgp>
                      <wpg:cNvGrpSpPr/>
                      <wpg:grpSpPr>
                        <a:xfrm>
                          <a:off x="0" y="0"/>
                          <a:ext cx="3188970" cy="10160"/>
                          <a:chOff x="0" y="0"/>
                          <a:chExt cx="3188970" cy="10160"/>
                        </a:xfrm>
                      </wpg:grpSpPr>
                      <wps:wsp>
                        <wps:cNvPr id="196" name="Graphic 196"/>
                        <wps:cNvSpPr/>
                        <wps:spPr>
                          <a:xfrm>
                            <a:off x="0" y="506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251.1pt;" coordsize="3188970,10160" o:gfxdata="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7pM+LUAAAAAwEAAA8AAAAAAAAAAQAgAAAAIgAAAGRycy9kb3ducmV2LnhtbFBLAQIUABQA&#10;AAAIAIdO4kCDu3tZZgIAALIFAAAOAAAAAAAAAAEAIAAAACMBAABkcnMvZTJvRG9jLnhtbFBLBQYA&#10;AAAABgAGAFkBAAD7BQAAAAA=&#10;">
                <o:lock v:ext="edit" aspectratio="f"/>
                <v:shape id="Graphic 196" o:spid="_x0000_s1026" o:spt="100" style="position:absolute;left:0;top:5060;height:1270;width:3188970;" filled="f" stroked="t" coordsize="3188970,1" o:gfxdata="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L0BC8AAAA&#10;3AAAAA8AAAAAAAAAAQAgAAAAIgAAAGRycy9kb3ducmV2LnhtbFBLAQIUABQAAAAIAIdO4kAzLwWe&#10;OwAAADkAAAAQAAAAAAAAAAEAIAAAAAsBAABkcnMvc2hhcGV4bWwueG1sUEsFBgAAAAAGAAYAWwEA&#10;ALUDAAAAAA==&#10;" path="m0,0l3188449,0e">
                  <v:fill on="f" focussize="0,0"/>
                  <v:stroke weight="0.796929133858268pt" color="#000000" joinstyle="round"/>
                  <v:imagedata o:title=""/>
                  <o:lock v:ext="edit" aspectratio="f"/>
                  <v:textbox inset="0mm,0mm,0mm,0mm"/>
                </v:shape>
                <w10:wrap type="none"/>
                <w10:anchorlock/>
              </v:group>
            </w:pict>
          </mc:Fallback>
        </mc:AlternateContent>
      </w:r>
    </w:p>
    <w:p w14:paraId="22689874">
      <w:pPr>
        <w:pStyle w:val="5"/>
        <w:tabs>
          <w:tab w:val="left" w:pos="5280"/>
        </w:tabs>
        <w:spacing w:line="249" w:lineRule="auto"/>
        <w:ind w:left="249" w:right="63" w:firstLine="2"/>
      </w:pPr>
      <w:r>
        <w:rPr>
          <w:b/>
        </w:rPr>
        <w:t>Algorithm</w:t>
      </w:r>
      <w:r>
        <w:rPr>
          <w:b/>
          <w:spacing w:val="-13"/>
        </w:rPr>
        <w:t xml:space="preserve"> </w:t>
      </w:r>
      <w:r>
        <w:rPr>
          <w:b/>
        </w:rPr>
        <w:t>1</w:t>
      </w:r>
      <w:r>
        <w:rPr>
          <w:b/>
          <w:spacing w:val="-12"/>
        </w:rPr>
        <w:t xml:space="preserve"> </w:t>
      </w:r>
      <w:r>
        <w:t>Adaptive</w:t>
      </w:r>
      <w:r>
        <w:rPr>
          <w:spacing w:val="-13"/>
        </w:rPr>
        <w:t xml:space="preserve"> </w:t>
      </w:r>
      <w:r>
        <w:t>Placement</w:t>
      </w:r>
      <w:r>
        <w:rPr>
          <w:spacing w:val="-12"/>
        </w:rPr>
        <w:t xml:space="preserve"> </w:t>
      </w:r>
      <w:r>
        <w:t>Assessment</w:t>
      </w:r>
      <w:r>
        <w:rPr>
          <w:spacing w:val="-13"/>
        </w:rPr>
        <w:t xml:space="preserve"> </w:t>
      </w:r>
      <w:r>
        <w:t>and</w:t>
      </w:r>
      <w:r>
        <w:rPr>
          <w:spacing w:val="-12"/>
        </w:rPr>
        <w:t xml:space="preserve"> </w:t>
      </w:r>
      <w:r>
        <w:t>AI</w:t>
      </w:r>
      <w:r>
        <w:rPr>
          <w:spacing w:val="-13"/>
        </w:rPr>
        <w:t xml:space="preserve"> </w:t>
      </w:r>
      <w:r>
        <w:t xml:space="preserve">Interview </w:t>
      </w:r>
      <w:r>
        <w:rPr>
          <w:spacing w:val="-2"/>
          <w:u w:val="single"/>
        </w:rPr>
        <w:t>Workflow</w:t>
      </w:r>
      <w:r>
        <w:rPr>
          <w:u w:val="single"/>
        </w:rPr>
        <w:tab/>
      </w:r>
    </w:p>
    <w:p w14:paraId="25A7713F">
      <w:pPr>
        <w:pStyle w:val="5"/>
        <w:spacing w:line="215" w:lineRule="exact"/>
        <w:ind w:left="374"/>
      </w:pPr>
      <w:r>
        <w:rPr>
          <w:sz w:val="16"/>
        </w:rPr>
        <w:t>1:</w:t>
      </w:r>
      <w:r>
        <w:rPr>
          <w:spacing w:val="52"/>
          <w:sz w:val="16"/>
        </w:rPr>
        <w:t xml:space="preserve"> </w:t>
      </w:r>
      <w:r>
        <w:t>Authenticate</w:t>
      </w:r>
      <w:r>
        <w:rPr>
          <w:spacing w:val="15"/>
        </w:rPr>
        <w:t xml:space="preserve"> </w:t>
      </w:r>
      <w:r>
        <w:t>student</w:t>
      </w:r>
      <w:r>
        <w:rPr>
          <w:spacing w:val="15"/>
        </w:rPr>
        <w:t xml:space="preserve"> </w:t>
      </w:r>
      <w:r>
        <w:t>and</w:t>
      </w:r>
      <w:r>
        <w:rPr>
          <w:spacing w:val="14"/>
        </w:rPr>
        <w:t xml:space="preserve"> </w:t>
      </w:r>
      <w:r>
        <w:t>load</w:t>
      </w:r>
      <w:r>
        <w:rPr>
          <w:spacing w:val="15"/>
        </w:rPr>
        <w:t xml:space="preserve"> </w:t>
      </w:r>
      <w:r>
        <w:rPr>
          <w:spacing w:val="-2"/>
        </w:rPr>
        <w:t>profile</w:t>
      </w:r>
    </w:p>
    <w:p w14:paraId="265DE563">
      <w:pPr>
        <w:pStyle w:val="5"/>
        <w:spacing w:line="242" w:lineRule="exact"/>
        <w:ind w:left="374"/>
        <w:rPr>
          <w:rFonts w:ascii="Calibri"/>
          <w:i/>
        </w:rPr>
      </w:pPr>
      <w:r>
        <w:rPr>
          <w:sz w:val="16"/>
        </w:rPr>
        <w:t>2:</w:t>
      </w:r>
      <w:r>
        <w:rPr>
          <w:spacing w:val="52"/>
          <w:sz w:val="16"/>
        </w:rPr>
        <w:t xml:space="preserve"> </w:t>
      </w:r>
      <w:r>
        <w:t>Student</w:t>
      </w:r>
      <w:r>
        <w:rPr>
          <w:spacing w:val="15"/>
        </w:rPr>
        <w:t xml:space="preserve"> </w:t>
      </w:r>
      <w:r>
        <w:t>selects</w:t>
      </w:r>
      <w:r>
        <w:rPr>
          <w:spacing w:val="14"/>
        </w:rPr>
        <w:t xml:space="preserve"> </w:t>
      </w:r>
      <w:r>
        <w:t>placement</w:t>
      </w:r>
      <w:r>
        <w:rPr>
          <w:spacing w:val="15"/>
        </w:rPr>
        <w:t xml:space="preserve"> </w:t>
      </w:r>
      <w:r>
        <w:t>role</w:t>
      </w:r>
      <w:r>
        <w:rPr>
          <w:spacing w:val="14"/>
        </w:rPr>
        <w:t xml:space="preserve"> </w:t>
      </w:r>
      <w:r>
        <w:rPr>
          <w:rFonts w:ascii="Calibri"/>
          <w:i/>
          <w:spacing w:val="-10"/>
        </w:rPr>
        <w:t>R</w:t>
      </w:r>
    </w:p>
    <w:p w14:paraId="0237D181">
      <w:pPr>
        <w:pStyle w:val="5"/>
        <w:spacing w:line="241" w:lineRule="exact"/>
        <w:ind w:left="374"/>
        <w:rPr>
          <w:rFonts w:ascii="Calibri"/>
          <w:i/>
        </w:rPr>
      </w:pPr>
      <w:r>
        <w:rPr>
          <w:sz w:val="16"/>
        </w:rPr>
        <w:t>3:</w:t>
      </w:r>
      <w:r>
        <w:rPr>
          <w:spacing w:val="51"/>
          <w:sz w:val="16"/>
        </w:rPr>
        <w:t xml:space="preserve"> </w:t>
      </w:r>
      <w:r>
        <w:t>Load</w:t>
      </w:r>
      <w:r>
        <w:rPr>
          <w:spacing w:val="14"/>
        </w:rPr>
        <w:t xml:space="preserve"> </w:t>
      </w:r>
      <w:r>
        <w:t>role-specific</w:t>
      </w:r>
      <w:r>
        <w:rPr>
          <w:spacing w:val="13"/>
        </w:rPr>
        <w:t xml:space="preserve"> </w:t>
      </w:r>
      <w:r>
        <w:t>topic</w:t>
      </w:r>
      <w:r>
        <w:rPr>
          <w:spacing w:val="14"/>
        </w:rPr>
        <w:t xml:space="preserve"> </w:t>
      </w:r>
      <w:r>
        <w:t>set</w:t>
      </w:r>
      <w:r>
        <w:rPr>
          <w:spacing w:val="14"/>
        </w:rPr>
        <w:t xml:space="preserve"> </w:t>
      </w:r>
      <w:r>
        <w:t>and</w:t>
      </w:r>
      <w:r>
        <w:rPr>
          <w:spacing w:val="13"/>
        </w:rPr>
        <w:t xml:space="preserve"> </w:t>
      </w:r>
      <w:r>
        <w:t>question</w:t>
      </w:r>
      <w:r>
        <w:rPr>
          <w:spacing w:val="14"/>
        </w:rPr>
        <w:t xml:space="preserve"> </w:t>
      </w:r>
      <w:r>
        <w:t>pool</w:t>
      </w:r>
      <w:r>
        <w:rPr>
          <w:spacing w:val="14"/>
        </w:rPr>
        <w:t xml:space="preserve"> </w:t>
      </w:r>
      <w:r>
        <w:rPr>
          <w:rFonts w:ascii="Calibri"/>
          <w:i/>
          <w:spacing w:val="-10"/>
        </w:rPr>
        <w:t>Q</w:t>
      </w:r>
    </w:p>
    <w:p w14:paraId="43EF6D7A">
      <w:pPr>
        <w:spacing w:before="0" w:line="229" w:lineRule="exact"/>
        <w:ind w:left="374" w:right="0" w:firstLine="0"/>
        <w:jc w:val="left"/>
        <w:rPr>
          <w:b/>
          <w:sz w:val="20"/>
        </w:rPr>
      </w:pPr>
      <w:r>
        <w:rPr>
          <w:sz w:val="16"/>
        </w:rPr>
        <w:t>4:</w:t>
      </w:r>
      <w:r>
        <w:rPr>
          <w:spacing w:val="53"/>
          <w:sz w:val="16"/>
        </w:rPr>
        <w:t xml:space="preserve"> </w:t>
      </w:r>
      <w:r>
        <w:rPr>
          <w:b/>
          <w:sz w:val="20"/>
        </w:rPr>
        <w:t>if</w:t>
      </w:r>
      <w:r>
        <w:rPr>
          <w:b/>
          <w:spacing w:val="15"/>
          <w:sz w:val="20"/>
        </w:rPr>
        <w:t xml:space="preserve"> </w:t>
      </w:r>
      <w:r>
        <w:rPr>
          <w:sz w:val="20"/>
        </w:rPr>
        <w:t>student</w:t>
      </w:r>
      <w:r>
        <w:rPr>
          <w:spacing w:val="15"/>
          <w:sz w:val="20"/>
        </w:rPr>
        <w:t xml:space="preserve"> </w:t>
      </w:r>
      <w:r>
        <w:rPr>
          <w:sz w:val="20"/>
        </w:rPr>
        <w:t>requests</w:t>
      </w:r>
      <w:r>
        <w:rPr>
          <w:spacing w:val="15"/>
          <w:sz w:val="20"/>
        </w:rPr>
        <w:t xml:space="preserve"> </w:t>
      </w:r>
      <w:r>
        <w:rPr>
          <w:sz w:val="20"/>
        </w:rPr>
        <w:t>practice</w:t>
      </w:r>
      <w:r>
        <w:rPr>
          <w:spacing w:val="15"/>
          <w:sz w:val="20"/>
        </w:rPr>
        <w:t xml:space="preserve"> </w:t>
      </w:r>
      <w:r>
        <w:rPr>
          <w:b/>
          <w:spacing w:val="-4"/>
          <w:sz w:val="20"/>
        </w:rPr>
        <w:t>then</w:t>
      </w:r>
    </w:p>
    <w:p w14:paraId="7A4A665D">
      <w:pPr>
        <w:pStyle w:val="5"/>
        <w:tabs>
          <w:tab w:val="left" w:pos="896"/>
        </w:tabs>
        <w:ind w:left="374"/>
      </w:pPr>
      <w:r>
        <w:rPr>
          <w:spacing w:val="-5"/>
          <w:sz w:val="16"/>
        </w:rPr>
        <w:t>5:</w:t>
      </w:r>
      <w:r>
        <w:rPr>
          <w:sz w:val="16"/>
        </w:rPr>
        <w:tab/>
      </w:r>
      <w:r>
        <w:t>Provide</w:t>
      </w:r>
      <w:r>
        <w:rPr>
          <w:spacing w:val="10"/>
        </w:rPr>
        <w:t xml:space="preserve"> </w:t>
      </w:r>
      <w:r>
        <w:t>optional,</w:t>
      </w:r>
      <w:r>
        <w:rPr>
          <w:spacing w:val="10"/>
        </w:rPr>
        <w:t xml:space="preserve"> </w:t>
      </w:r>
      <w:r>
        <w:t>non-qualifying</w:t>
      </w:r>
      <w:r>
        <w:rPr>
          <w:spacing w:val="11"/>
        </w:rPr>
        <w:t xml:space="preserve"> </w:t>
      </w:r>
      <w:r>
        <w:t>practice</w:t>
      </w:r>
      <w:r>
        <w:rPr>
          <w:spacing w:val="10"/>
        </w:rPr>
        <w:t xml:space="preserve"> </w:t>
      </w:r>
      <w:r>
        <w:rPr>
          <w:spacing w:val="-2"/>
        </w:rPr>
        <w:t>content</w:t>
      </w:r>
    </w:p>
    <w:p w14:paraId="5941479A">
      <w:pPr>
        <w:spacing w:before="2"/>
        <w:ind w:left="374" w:right="0" w:firstLine="0"/>
        <w:jc w:val="left"/>
        <w:rPr>
          <w:b/>
          <w:sz w:val="20"/>
        </w:rPr>
      </w:pPr>
      <w:r>
        <w:rPr>
          <w:sz w:val="16"/>
        </w:rPr>
        <w:t>6:</w:t>
      </w:r>
      <w:r>
        <w:rPr>
          <w:spacing w:val="56"/>
          <w:sz w:val="16"/>
        </w:rPr>
        <w:t xml:space="preserve"> </w:t>
      </w:r>
      <w:r>
        <w:rPr>
          <w:b/>
          <w:sz w:val="20"/>
        </w:rPr>
        <w:t>end</w:t>
      </w:r>
      <w:r>
        <w:rPr>
          <w:b/>
          <w:spacing w:val="17"/>
          <w:sz w:val="20"/>
        </w:rPr>
        <w:t xml:space="preserve"> </w:t>
      </w:r>
      <w:r>
        <w:rPr>
          <w:b/>
          <w:spacing w:val="-5"/>
          <w:sz w:val="20"/>
        </w:rPr>
        <w:t>if</w:t>
      </w:r>
    </w:p>
    <w:p w14:paraId="5A4C345E">
      <w:pPr>
        <w:pStyle w:val="5"/>
        <w:spacing w:before="5" w:line="227" w:lineRule="exact"/>
        <w:ind w:left="374"/>
        <w:rPr>
          <w:rFonts w:ascii="Calibri"/>
          <w:i/>
        </w:rPr>
      </w:pPr>
      <w:r>
        <w:rPr>
          <w:sz w:val="16"/>
        </w:rPr>
        <w:t>7:</w:t>
      </w:r>
      <w:r>
        <w:rPr>
          <w:spacing w:val="55"/>
          <w:sz w:val="16"/>
        </w:rPr>
        <w:t xml:space="preserve"> </w:t>
      </w:r>
      <w:r>
        <w:t>Retrieve</w:t>
      </w:r>
      <w:r>
        <w:rPr>
          <w:spacing w:val="17"/>
        </w:rPr>
        <w:t xml:space="preserve"> </w:t>
      </w:r>
      <w:r>
        <w:t>previously</w:t>
      </w:r>
      <w:r>
        <w:rPr>
          <w:spacing w:val="16"/>
        </w:rPr>
        <w:t xml:space="preserve"> </w:t>
      </w:r>
      <w:r>
        <w:t>attempted</w:t>
      </w:r>
      <w:r>
        <w:rPr>
          <w:spacing w:val="17"/>
        </w:rPr>
        <w:t xml:space="preserve"> </w:t>
      </w:r>
      <w:r>
        <w:t>questions</w:t>
      </w:r>
      <w:r>
        <w:rPr>
          <w:spacing w:val="17"/>
        </w:rPr>
        <w:t xml:space="preserve"> </w:t>
      </w:r>
      <w:r>
        <w:rPr>
          <w:rFonts w:ascii="Calibri"/>
          <w:i/>
        </w:rPr>
        <w:t>A</w:t>
      </w:r>
      <w:r>
        <w:rPr>
          <w:rFonts w:ascii="Calibri"/>
          <w:i/>
          <w:spacing w:val="21"/>
        </w:rPr>
        <w:t xml:space="preserve"> </w:t>
      </w:r>
      <w:r>
        <w:t>for</w:t>
      </w:r>
      <w:r>
        <w:rPr>
          <w:spacing w:val="17"/>
        </w:rPr>
        <w:t xml:space="preserve"> </w:t>
      </w:r>
      <w:r>
        <w:t>student,</w:t>
      </w:r>
      <w:r>
        <w:rPr>
          <w:spacing w:val="17"/>
        </w:rPr>
        <w:t xml:space="preserve"> </w:t>
      </w:r>
      <w:r>
        <w:rPr>
          <w:rFonts w:ascii="Calibri"/>
          <w:i/>
          <w:spacing w:val="-10"/>
        </w:rPr>
        <w:t>R</w:t>
      </w:r>
    </w:p>
    <w:p w14:paraId="341CDD5A">
      <w:pPr>
        <w:spacing w:before="0" w:line="256" w:lineRule="exact"/>
        <w:ind w:left="374" w:right="0" w:firstLine="0"/>
        <w:jc w:val="left"/>
        <w:rPr>
          <w:rFonts w:ascii="Calibri" w:hAnsi="Calibri"/>
          <w:i/>
          <w:position w:val="3"/>
          <w:sz w:val="20"/>
        </w:rPr>
      </w:pPr>
      <w:r>
        <w:rPr>
          <w:w w:val="115"/>
          <w:position w:val="3"/>
          <w:sz w:val="16"/>
        </w:rPr>
        <w:t>8:</w:t>
      </w:r>
      <w:r>
        <w:rPr>
          <w:spacing w:val="30"/>
          <w:w w:val="115"/>
          <w:position w:val="3"/>
          <w:sz w:val="16"/>
        </w:rPr>
        <w:t xml:space="preserve"> </w:t>
      </w:r>
      <w:r>
        <w:rPr>
          <w:rFonts w:ascii="Calibri" w:hAnsi="Calibri"/>
          <w:i/>
          <w:w w:val="115"/>
          <w:position w:val="3"/>
          <w:sz w:val="20"/>
        </w:rPr>
        <w:t>Q</w:t>
      </w:r>
      <w:r>
        <w:rPr>
          <w:rFonts w:ascii="Calibri" w:hAnsi="Calibri"/>
          <w:w w:val="115"/>
          <w:sz w:val="14"/>
        </w:rPr>
        <w:t>available</w:t>
      </w:r>
      <w:r>
        <w:rPr>
          <w:rFonts w:ascii="Calibri" w:hAnsi="Calibri"/>
          <w:spacing w:val="19"/>
          <w:w w:val="115"/>
          <w:sz w:val="14"/>
        </w:rPr>
        <w:t xml:space="preserve"> </w:t>
      </w:r>
      <w:r>
        <w:rPr>
          <w:rFonts w:ascii="Lucida Sans Unicode" w:hAnsi="Lucida Sans Unicode"/>
          <w:w w:val="115"/>
          <w:position w:val="3"/>
          <w:sz w:val="20"/>
        </w:rPr>
        <w:t>←</w:t>
      </w:r>
      <w:r>
        <w:rPr>
          <w:rFonts w:ascii="Lucida Sans Unicode" w:hAnsi="Lucida Sans Unicode"/>
          <w:spacing w:val="-18"/>
          <w:w w:val="115"/>
          <w:position w:val="3"/>
          <w:sz w:val="20"/>
        </w:rPr>
        <w:t xml:space="preserve"> </w:t>
      </w:r>
      <w:r>
        <w:rPr>
          <w:rFonts w:ascii="Calibri" w:hAnsi="Calibri"/>
          <w:i/>
          <w:w w:val="115"/>
          <w:position w:val="3"/>
          <w:sz w:val="20"/>
        </w:rPr>
        <w:t>Q</w:t>
      </w:r>
      <w:r>
        <w:rPr>
          <w:rFonts w:ascii="Calibri" w:hAnsi="Calibri"/>
          <w:i/>
          <w:spacing w:val="-13"/>
          <w:w w:val="115"/>
          <w:position w:val="3"/>
          <w:sz w:val="20"/>
        </w:rPr>
        <w:t xml:space="preserve"> </w:t>
      </w:r>
      <w:r>
        <w:rPr>
          <w:rFonts w:ascii="Lucida Sans Unicode" w:hAnsi="Lucida Sans Unicode"/>
          <w:w w:val="115"/>
          <w:position w:val="3"/>
          <w:sz w:val="20"/>
        </w:rPr>
        <w:t>−</w:t>
      </w:r>
      <w:r>
        <w:rPr>
          <w:rFonts w:ascii="Lucida Sans Unicode" w:hAnsi="Lucida Sans Unicode"/>
          <w:spacing w:val="-28"/>
          <w:w w:val="115"/>
          <w:position w:val="3"/>
          <w:sz w:val="20"/>
        </w:rPr>
        <w:t xml:space="preserve"> </w:t>
      </w:r>
      <w:r>
        <w:rPr>
          <w:rFonts w:ascii="Calibri" w:hAnsi="Calibri"/>
          <w:i/>
          <w:spacing w:val="-10"/>
          <w:w w:val="115"/>
          <w:position w:val="3"/>
          <w:sz w:val="20"/>
        </w:rPr>
        <w:t>A</w:t>
      </w:r>
    </w:p>
    <w:p w14:paraId="2863FC50">
      <w:pPr>
        <w:spacing w:before="0" w:line="254" w:lineRule="exact"/>
        <w:ind w:left="374" w:right="0" w:firstLine="0"/>
        <w:jc w:val="left"/>
        <w:rPr>
          <w:rFonts w:ascii="Calibri" w:hAnsi="Calibri"/>
          <w:sz w:val="20"/>
        </w:rPr>
      </w:pPr>
      <w:r>
        <w:rPr>
          <w:w w:val="115"/>
          <w:sz w:val="16"/>
        </w:rPr>
        <w:t>9:</w:t>
      </w:r>
      <w:r>
        <w:rPr>
          <w:spacing w:val="18"/>
          <w:w w:val="115"/>
          <w:sz w:val="16"/>
        </w:rPr>
        <w:t xml:space="preserve"> </w:t>
      </w:r>
      <w:r>
        <w:rPr>
          <w:rFonts w:ascii="Calibri" w:hAnsi="Calibri"/>
          <w:i/>
          <w:w w:val="115"/>
          <w:sz w:val="20"/>
        </w:rPr>
        <w:t>Q</w:t>
      </w:r>
      <w:r>
        <w:rPr>
          <w:i/>
          <w:w w:val="115"/>
          <w:sz w:val="20"/>
          <w:vertAlign w:val="superscript"/>
        </w:rPr>
        <w:t>′</w:t>
      </w:r>
      <w:r>
        <w:rPr>
          <w:i/>
          <w:spacing w:val="-8"/>
          <w:w w:val="115"/>
          <w:sz w:val="20"/>
          <w:vertAlign w:val="baseline"/>
        </w:rPr>
        <w:t xml:space="preserve"> </w:t>
      </w:r>
      <w:r>
        <w:rPr>
          <w:rFonts w:ascii="Lucida Sans Unicode" w:hAnsi="Lucida Sans Unicode"/>
          <w:w w:val="115"/>
          <w:sz w:val="20"/>
          <w:vertAlign w:val="baseline"/>
        </w:rPr>
        <w:t>←</w:t>
      </w:r>
      <w:r>
        <w:rPr>
          <w:rFonts w:ascii="Lucida Sans Unicode" w:hAnsi="Lucida Sans Unicode"/>
          <w:spacing w:val="-18"/>
          <w:w w:val="115"/>
          <w:sz w:val="20"/>
          <w:vertAlign w:val="baseline"/>
        </w:rPr>
        <w:t xml:space="preserve"> </w:t>
      </w:r>
      <w:r>
        <w:rPr>
          <w:rFonts w:ascii="Calibri" w:hAnsi="Calibri"/>
          <w:w w:val="115"/>
          <w:sz w:val="20"/>
          <w:vertAlign w:val="baseline"/>
        </w:rPr>
        <w:t>RandomSample(</w:t>
      </w:r>
      <w:r>
        <w:rPr>
          <w:rFonts w:ascii="Calibri" w:hAnsi="Calibri"/>
          <w:i/>
          <w:w w:val="115"/>
          <w:sz w:val="20"/>
          <w:vertAlign w:val="baseline"/>
        </w:rPr>
        <w:t>Q</w:t>
      </w:r>
      <w:r>
        <w:rPr>
          <w:rFonts w:ascii="Calibri" w:hAnsi="Calibri"/>
          <w:w w:val="115"/>
          <w:sz w:val="20"/>
          <w:vertAlign w:val="subscript"/>
        </w:rPr>
        <w:t>available</w:t>
      </w:r>
      <w:r>
        <w:rPr>
          <w:rFonts w:ascii="Calibri" w:hAnsi="Calibri"/>
          <w:i/>
          <w:w w:val="115"/>
          <w:sz w:val="20"/>
          <w:vertAlign w:val="baseline"/>
        </w:rPr>
        <w:t>,</w:t>
      </w:r>
      <w:r>
        <w:rPr>
          <w:rFonts w:ascii="Calibri" w:hAnsi="Calibri"/>
          <w:i/>
          <w:spacing w:val="-19"/>
          <w:w w:val="115"/>
          <w:sz w:val="20"/>
          <w:vertAlign w:val="baseline"/>
        </w:rPr>
        <w:t xml:space="preserve"> </w:t>
      </w:r>
      <w:r>
        <w:rPr>
          <w:rFonts w:ascii="Calibri" w:hAnsi="Calibri"/>
          <w:i/>
          <w:w w:val="115"/>
          <w:sz w:val="20"/>
          <w:vertAlign w:val="baseline"/>
        </w:rPr>
        <w:t>N</w:t>
      </w:r>
      <w:r>
        <w:rPr>
          <w:rFonts w:ascii="Calibri" w:hAnsi="Calibri"/>
          <w:i/>
          <w:spacing w:val="-30"/>
          <w:w w:val="115"/>
          <w:sz w:val="20"/>
          <w:vertAlign w:val="baseline"/>
        </w:rPr>
        <w:t xml:space="preserve"> </w:t>
      </w:r>
      <w:r>
        <w:rPr>
          <w:rFonts w:ascii="Calibri" w:hAnsi="Calibri"/>
          <w:spacing w:val="-10"/>
          <w:w w:val="115"/>
          <w:sz w:val="20"/>
          <w:vertAlign w:val="baseline"/>
        </w:rPr>
        <w:t>)</w:t>
      </w:r>
    </w:p>
    <w:p w14:paraId="5F8B3426">
      <w:pPr>
        <w:pStyle w:val="5"/>
        <w:spacing w:line="222" w:lineRule="exact"/>
        <w:ind w:left="294"/>
      </w:pPr>
      <w:r>
        <w:rPr>
          <w:w w:val="105"/>
          <w:sz w:val="16"/>
        </w:rPr>
        <w:t>10:</w:t>
      </w:r>
      <w:r>
        <w:rPr>
          <w:spacing w:val="28"/>
          <w:w w:val="105"/>
          <w:sz w:val="16"/>
        </w:rPr>
        <w:t xml:space="preserve"> </w:t>
      </w:r>
      <w:r>
        <w:rPr>
          <w:w w:val="105"/>
        </w:rPr>
        <w:t>Present</w:t>
      </w:r>
      <w:r>
        <w:rPr>
          <w:spacing w:val="-3"/>
          <w:w w:val="105"/>
        </w:rPr>
        <w:t xml:space="preserve"> </w:t>
      </w:r>
      <w:r>
        <w:rPr>
          <w:w w:val="105"/>
        </w:rPr>
        <w:t>assessment</w:t>
      </w:r>
      <w:r>
        <w:rPr>
          <w:spacing w:val="-4"/>
          <w:w w:val="105"/>
        </w:rPr>
        <w:t xml:space="preserve"> </w:t>
      </w:r>
      <w:r>
        <w:rPr>
          <w:rFonts w:ascii="Calibri" w:hAnsi="Calibri"/>
          <w:i/>
          <w:w w:val="105"/>
        </w:rPr>
        <w:t>Q</w:t>
      </w:r>
      <w:r>
        <w:rPr>
          <w:i/>
          <w:w w:val="105"/>
          <w:vertAlign w:val="superscript"/>
        </w:rPr>
        <w:t>′</w:t>
      </w:r>
      <w:r>
        <w:rPr>
          <w:w w:val="105"/>
          <w:vertAlign w:val="baseline"/>
        </w:rPr>
        <w:t>;</w:t>
      </w:r>
      <w:r>
        <w:rPr>
          <w:spacing w:val="-3"/>
          <w:w w:val="105"/>
          <w:vertAlign w:val="baseline"/>
        </w:rPr>
        <w:t xml:space="preserve"> </w:t>
      </w:r>
      <w:r>
        <w:rPr>
          <w:w w:val="105"/>
          <w:vertAlign w:val="baseline"/>
        </w:rPr>
        <w:t>collect</w:t>
      </w:r>
      <w:r>
        <w:rPr>
          <w:spacing w:val="-4"/>
          <w:w w:val="105"/>
          <w:vertAlign w:val="baseline"/>
        </w:rPr>
        <w:t xml:space="preserve"> </w:t>
      </w:r>
      <w:r>
        <w:rPr>
          <w:w w:val="105"/>
          <w:vertAlign w:val="baseline"/>
        </w:rPr>
        <w:t>student</w:t>
      </w:r>
      <w:r>
        <w:rPr>
          <w:spacing w:val="-3"/>
          <w:w w:val="105"/>
          <w:vertAlign w:val="baseline"/>
        </w:rPr>
        <w:t xml:space="preserve"> </w:t>
      </w:r>
      <w:r>
        <w:rPr>
          <w:spacing w:val="-2"/>
          <w:w w:val="105"/>
          <w:vertAlign w:val="baseline"/>
        </w:rPr>
        <w:t>responses</w:t>
      </w:r>
    </w:p>
    <w:p w14:paraId="3696CEA5">
      <w:pPr>
        <w:pStyle w:val="5"/>
        <w:spacing w:line="239" w:lineRule="exact"/>
        <w:ind w:left="294"/>
      </w:pPr>
      <w:r>
        <w:rPr>
          <w:w w:val="105"/>
          <w:sz w:val="16"/>
        </w:rPr>
        <w:t>11:</w:t>
      </w:r>
      <w:r>
        <w:rPr>
          <w:spacing w:val="35"/>
          <w:w w:val="105"/>
          <w:sz w:val="16"/>
        </w:rPr>
        <w:t xml:space="preserve"> </w:t>
      </w:r>
      <w:r>
        <w:rPr>
          <w:w w:val="105"/>
        </w:rPr>
        <w:t>Compute</w:t>
      </w:r>
      <w:r>
        <w:rPr>
          <w:spacing w:val="2"/>
          <w:w w:val="105"/>
        </w:rPr>
        <w:t xml:space="preserve"> </w:t>
      </w:r>
      <w:r>
        <w:rPr>
          <w:w w:val="105"/>
        </w:rPr>
        <w:t>score</w:t>
      </w:r>
      <w:r>
        <w:rPr>
          <w:spacing w:val="2"/>
          <w:w w:val="105"/>
        </w:rPr>
        <w:t xml:space="preserve"> </w:t>
      </w:r>
      <w:r>
        <w:rPr>
          <w:rFonts w:ascii="Calibri"/>
          <w:i/>
          <w:w w:val="105"/>
        </w:rPr>
        <w:t>S</w:t>
      </w:r>
      <w:r>
        <w:rPr>
          <w:rFonts w:ascii="Calibri"/>
          <w:i/>
          <w:spacing w:val="16"/>
          <w:w w:val="105"/>
        </w:rPr>
        <w:t xml:space="preserve"> </w:t>
      </w:r>
      <w:r>
        <w:rPr>
          <w:w w:val="105"/>
        </w:rPr>
        <w:t>using</w:t>
      </w:r>
      <w:r>
        <w:rPr>
          <w:spacing w:val="2"/>
          <w:w w:val="105"/>
        </w:rPr>
        <w:t xml:space="preserve"> </w:t>
      </w:r>
      <w:r>
        <w:rPr>
          <w:w w:val="105"/>
        </w:rPr>
        <w:t>Eq.</w:t>
      </w:r>
      <w:r>
        <w:rPr>
          <w:spacing w:val="1"/>
          <w:w w:val="105"/>
        </w:rPr>
        <w:t xml:space="preserve"> </w:t>
      </w:r>
      <w:r>
        <w:rPr>
          <w:spacing w:val="-5"/>
          <w:w w:val="105"/>
        </w:rPr>
        <w:t>(6)</w:t>
      </w:r>
    </w:p>
    <w:p w14:paraId="127CFFCF">
      <w:pPr>
        <w:pStyle w:val="5"/>
        <w:spacing w:line="225" w:lineRule="exact"/>
        <w:ind w:left="294"/>
      </w:pPr>
      <w:r>
        <w:rPr>
          <w:w w:val="105"/>
          <w:sz w:val="16"/>
        </w:rPr>
        <w:t>12:</w:t>
      </w:r>
      <w:r>
        <w:rPr>
          <w:spacing w:val="28"/>
          <w:w w:val="105"/>
          <w:sz w:val="16"/>
        </w:rPr>
        <w:t xml:space="preserve"> </w:t>
      </w:r>
      <w:r>
        <w:rPr>
          <w:w w:val="105"/>
        </w:rPr>
        <w:t>Compute</w:t>
      </w:r>
      <w:r>
        <w:rPr>
          <w:spacing w:val="-3"/>
          <w:w w:val="105"/>
        </w:rPr>
        <w:t xml:space="preserve"> </w:t>
      </w:r>
      <w:r>
        <w:rPr>
          <w:w w:val="105"/>
        </w:rPr>
        <w:t>topic</w:t>
      </w:r>
      <w:r>
        <w:rPr>
          <w:spacing w:val="-4"/>
          <w:w w:val="105"/>
        </w:rPr>
        <w:t xml:space="preserve"> </w:t>
      </w:r>
      <w:r>
        <w:rPr>
          <w:w w:val="105"/>
        </w:rPr>
        <w:t>performance</w:t>
      </w:r>
      <w:r>
        <w:rPr>
          <w:spacing w:val="-3"/>
          <w:w w:val="105"/>
        </w:rPr>
        <w:t xml:space="preserve"> </w:t>
      </w:r>
      <w:r>
        <w:rPr>
          <w:rFonts w:ascii="Calibri"/>
          <w:i/>
          <w:w w:val="105"/>
        </w:rPr>
        <w:t>P</w:t>
      </w:r>
      <w:r>
        <w:rPr>
          <w:rFonts w:ascii="Calibri"/>
          <w:i/>
          <w:w w:val="105"/>
          <w:vertAlign w:val="subscript"/>
        </w:rPr>
        <w:t>t</w:t>
      </w:r>
      <w:r>
        <w:rPr>
          <w:rFonts w:ascii="Calibri"/>
          <w:i/>
          <w:spacing w:val="9"/>
          <w:w w:val="105"/>
          <w:vertAlign w:val="baseline"/>
        </w:rPr>
        <w:t xml:space="preserve"> </w:t>
      </w:r>
      <w:r>
        <w:rPr>
          <w:w w:val="105"/>
          <w:vertAlign w:val="baseline"/>
        </w:rPr>
        <w:t>using</w:t>
      </w:r>
      <w:r>
        <w:rPr>
          <w:spacing w:val="-4"/>
          <w:w w:val="105"/>
          <w:vertAlign w:val="baseline"/>
        </w:rPr>
        <w:t xml:space="preserve"> </w:t>
      </w:r>
      <w:r>
        <w:rPr>
          <w:w w:val="105"/>
          <w:vertAlign w:val="baseline"/>
        </w:rPr>
        <w:t>Eq.</w:t>
      </w:r>
      <w:r>
        <w:rPr>
          <w:spacing w:val="-3"/>
          <w:w w:val="105"/>
          <w:vertAlign w:val="baseline"/>
        </w:rPr>
        <w:t xml:space="preserve"> </w:t>
      </w:r>
      <w:r>
        <w:rPr>
          <w:spacing w:val="-5"/>
          <w:w w:val="105"/>
          <w:vertAlign w:val="baseline"/>
        </w:rPr>
        <w:t>(8)</w:t>
      </w:r>
    </w:p>
    <w:p w14:paraId="4995145D">
      <w:pPr>
        <w:spacing w:before="0" w:line="271" w:lineRule="exact"/>
        <w:ind w:left="294" w:right="0" w:firstLine="0"/>
        <w:jc w:val="left"/>
        <w:rPr>
          <w:rFonts w:ascii="Lucida Sans Unicode" w:hAnsi="Lucida Sans Unicode"/>
          <w:sz w:val="20"/>
        </w:rPr>
      </w:pPr>
      <w:r>
        <w:rPr>
          <w:w w:val="110"/>
          <w:sz w:val="16"/>
        </w:rPr>
        <w:t>13:</w:t>
      </w:r>
      <w:r>
        <w:rPr>
          <w:spacing w:val="24"/>
          <w:w w:val="110"/>
          <w:sz w:val="16"/>
        </w:rPr>
        <w:t xml:space="preserve"> </w:t>
      </w:r>
      <w:r>
        <w:rPr>
          <w:w w:val="110"/>
          <w:sz w:val="20"/>
        </w:rPr>
        <w:t>Identify</w:t>
      </w:r>
      <w:r>
        <w:rPr>
          <w:spacing w:val="1"/>
          <w:w w:val="110"/>
          <w:sz w:val="20"/>
        </w:rPr>
        <w:t xml:space="preserve"> </w:t>
      </w:r>
      <w:r>
        <w:rPr>
          <w:w w:val="110"/>
          <w:sz w:val="20"/>
        </w:rPr>
        <w:t>weak</w:t>
      </w:r>
      <w:r>
        <w:rPr>
          <w:spacing w:val="2"/>
          <w:w w:val="110"/>
          <w:sz w:val="20"/>
        </w:rPr>
        <w:t xml:space="preserve"> </w:t>
      </w:r>
      <w:r>
        <w:rPr>
          <w:w w:val="110"/>
          <w:sz w:val="20"/>
        </w:rPr>
        <w:t>topics</w:t>
      </w:r>
      <w:r>
        <w:rPr>
          <w:spacing w:val="1"/>
          <w:w w:val="110"/>
          <w:sz w:val="20"/>
        </w:rPr>
        <w:t xml:space="preserve"> </w:t>
      </w:r>
      <w:r>
        <w:rPr>
          <w:rFonts w:ascii="Calibri" w:hAnsi="Calibri"/>
          <w:i/>
          <w:w w:val="110"/>
          <w:sz w:val="20"/>
        </w:rPr>
        <w:t>W</w:t>
      </w:r>
      <w:r>
        <w:rPr>
          <w:rFonts w:ascii="Calibri" w:hAnsi="Calibri"/>
          <w:i/>
          <w:spacing w:val="17"/>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rFonts w:ascii="Lucida Sans Unicode" w:hAnsi="Lucida Sans Unicode"/>
          <w:w w:val="110"/>
          <w:sz w:val="20"/>
        </w:rPr>
        <w:t>{</w:t>
      </w:r>
      <w:r>
        <w:rPr>
          <w:rFonts w:ascii="Calibri" w:hAnsi="Calibri"/>
          <w:i/>
          <w:w w:val="110"/>
          <w:sz w:val="20"/>
        </w:rPr>
        <w:t>t</w:t>
      </w:r>
      <w:r>
        <w:rPr>
          <w:rFonts w:ascii="Calibri" w:hAnsi="Calibri"/>
          <w:i/>
          <w:spacing w:val="-5"/>
          <w:w w:val="110"/>
          <w:sz w:val="20"/>
        </w:rPr>
        <w:t xml:space="preserve"> </w:t>
      </w:r>
      <w:r>
        <w:rPr>
          <w:rFonts w:ascii="Calibri" w:hAnsi="Calibri"/>
          <w:w w:val="110"/>
          <w:sz w:val="20"/>
        </w:rPr>
        <w:t>:</w:t>
      </w:r>
      <w:r>
        <w:rPr>
          <w:rFonts w:ascii="Calibri" w:hAnsi="Calibri"/>
          <w:spacing w:val="-5"/>
          <w:w w:val="110"/>
          <w:sz w:val="20"/>
        </w:rPr>
        <w:t xml:space="preserve"> </w:t>
      </w:r>
      <w:r>
        <w:rPr>
          <w:rFonts w:ascii="Calibri" w:hAnsi="Calibri"/>
          <w:i/>
          <w:w w:val="110"/>
          <w:sz w:val="20"/>
        </w:rPr>
        <w:t>P</w:t>
      </w:r>
      <w:r>
        <w:rPr>
          <w:rFonts w:ascii="Calibri" w:hAnsi="Calibri"/>
          <w:i/>
          <w:w w:val="110"/>
          <w:sz w:val="20"/>
          <w:vertAlign w:val="subscript"/>
        </w:rPr>
        <w:t>t</w:t>
      </w:r>
      <w:r>
        <w:rPr>
          <w:rFonts w:ascii="Calibri" w:hAnsi="Calibri"/>
          <w:i/>
          <w:spacing w:val="-3"/>
          <w:w w:val="125"/>
          <w:sz w:val="20"/>
          <w:vertAlign w:val="baseline"/>
        </w:rPr>
        <w:t xml:space="preserve"> </w:t>
      </w:r>
      <w:r>
        <w:rPr>
          <w:rFonts w:ascii="Calibri" w:hAnsi="Calibri"/>
          <w:i/>
          <w:w w:val="125"/>
          <w:sz w:val="20"/>
          <w:vertAlign w:val="baseline"/>
        </w:rPr>
        <w:t>&lt;</w:t>
      </w:r>
      <w:r>
        <w:rPr>
          <w:rFonts w:ascii="Calibri" w:hAnsi="Calibri"/>
          <w:i/>
          <w:spacing w:val="-12"/>
          <w:w w:val="125"/>
          <w:sz w:val="20"/>
          <w:vertAlign w:val="baseline"/>
        </w:rPr>
        <w:t xml:space="preserve"> </w:t>
      </w:r>
      <w:r>
        <w:rPr>
          <w:rFonts w:ascii="Calibri" w:hAnsi="Calibri"/>
          <w:i/>
          <w:w w:val="110"/>
          <w:sz w:val="20"/>
          <w:vertAlign w:val="baseline"/>
        </w:rPr>
        <w:t>τ</w:t>
      </w:r>
      <w:r>
        <w:rPr>
          <w:rFonts w:ascii="Calibri" w:hAnsi="Calibri"/>
          <w:i/>
          <w:spacing w:val="-27"/>
          <w:w w:val="110"/>
          <w:sz w:val="20"/>
          <w:vertAlign w:val="baseline"/>
        </w:rPr>
        <w:t xml:space="preserve"> </w:t>
      </w:r>
      <w:r>
        <w:rPr>
          <w:rFonts w:ascii="Lucida Sans Unicode" w:hAnsi="Lucida Sans Unicode"/>
          <w:spacing w:val="-10"/>
          <w:w w:val="125"/>
          <w:sz w:val="20"/>
          <w:vertAlign w:val="baseline"/>
        </w:rPr>
        <w:t>}</w:t>
      </w:r>
    </w:p>
    <w:p w14:paraId="4445363E">
      <w:pPr>
        <w:spacing w:before="0" w:line="224" w:lineRule="exact"/>
        <w:ind w:left="294" w:right="0" w:firstLine="0"/>
        <w:jc w:val="left"/>
        <w:rPr>
          <w:b/>
          <w:sz w:val="20"/>
        </w:rPr>
      </w:pPr>
      <w:r>
        <w:rPr>
          <w:w w:val="110"/>
          <w:sz w:val="16"/>
        </w:rPr>
        <w:t>14:</w:t>
      </w:r>
      <w:r>
        <w:rPr>
          <w:spacing w:val="49"/>
          <w:w w:val="110"/>
          <w:sz w:val="16"/>
        </w:rPr>
        <w:t xml:space="preserve"> </w:t>
      </w:r>
      <w:r>
        <w:rPr>
          <w:b/>
          <w:w w:val="110"/>
          <w:sz w:val="20"/>
        </w:rPr>
        <w:t>if</w:t>
      </w:r>
      <w:r>
        <w:rPr>
          <w:b/>
          <w:spacing w:val="2"/>
          <w:w w:val="125"/>
          <w:sz w:val="20"/>
        </w:rPr>
        <w:t xml:space="preserve"> </w:t>
      </w:r>
      <w:r>
        <w:rPr>
          <w:rFonts w:ascii="Calibri"/>
          <w:i/>
          <w:w w:val="125"/>
          <w:sz w:val="20"/>
        </w:rPr>
        <w:t>S</w:t>
      </w:r>
      <w:r>
        <w:rPr>
          <w:rFonts w:ascii="Calibri"/>
          <w:i/>
          <w:spacing w:val="6"/>
          <w:w w:val="125"/>
          <w:sz w:val="20"/>
        </w:rPr>
        <w:t xml:space="preserve"> </w:t>
      </w:r>
      <w:r>
        <w:rPr>
          <w:rFonts w:ascii="Calibri"/>
          <w:i/>
          <w:w w:val="125"/>
          <w:sz w:val="20"/>
        </w:rPr>
        <w:t>&lt;</w:t>
      </w:r>
      <w:r>
        <w:rPr>
          <w:rFonts w:ascii="Calibri"/>
          <w:i/>
          <w:spacing w:val="-5"/>
          <w:w w:val="125"/>
          <w:sz w:val="20"/>
        </w:rPr>
        <w:t xml:space="preserve"> </w:t>
      </w:r>
      <w:r>
        <w:rPr>
          <w:rFonts w:ascii="Calibri"/>
          <w:w w:val="110"/>
          <w:sz w:val="20"/>
        </w:rPr>
        <w:t>70</w:t>
      </w:r>
      <w:r>
        <w:rPr>
          <w:rFonts w:ascii="Calibri"/>
          <w:spacing w:val="16"/>
          <w:w w:val="110"/>
          <w:sz w:val="20"/>
        </w:rPr>
        <w:t xml:space="preserve"> </w:t>
      </w:r>
      <w:r>
        <w:rPr>
          <w:b/>
          <w:spacing w:val="-4"/>
          <w:w w:val="110"/>
          <w:sz w:val="20"/>
        </w:rPr>
        <w:t>then</w:t>
      </w:r>
    </w:p>
    <w:p w14:paraId="1F5C877C">
      <w:pPr>
        <w:pStyle w:val="5"/>
        <w:tabs>
          <w:tab w:val="left" w:pos="896"/>
        </w:tabs>
        <w:spacing w:line="229" w:lineRule="exact"/>
        <w:ind w:left="294"/>
      </w:pPr>
      <w:r>
        <w:rPr>
          <w:spacing w:val="-5"/>
          <w:sz w:val="16"/>
        </w:rPr>
        <w:t>15:</w:t>
      </w:r>
      <w:r>
        <w:rPr>
          <w:sz w:val="16"/>
        </w:rPr>
        <w:tab/>
      </w:r>
      <w:r>
        <w:t>Mark</w:t>
      </w:r>
      <w:r>
        <w:rPr>
          <w:spacing w:val="15"/>
        </w:rPr>
        <w:t xml:space="preserve"> </w:t>
      </w:r>
      <w:r>
        <w:t>student</w:t>
      </w:r>
      <w:r>
        <w:rPr>
          <w:spacing w:val="15"/>
        </w:rPr>
        <w:t xml:space="preserve"> </w:t>
      </w:r>
      <w:r>
        <w:t>as</w:t>
      </w:r>
      <w:r>
        <w:rPr>
          <w:spacing w:val="15"/>
        </w:rPr>
        <w:t xml:space="preserve"> </w:t>
      </w:r>
      <w:r>
        <w:t>Not</w:t>
      </w:r>
      <w:r>
        <w:rPr>
          <w:spacing w:val="16"/>
        </w:rPr>
        <w:t xml:space="preserve"> </w:t>
      </w:r>
      <w:r>
        <w:rPr>
          <w:spacing w:val="-2"/>
        </w:rPr>
        <w:t>Qualified</w:t>
      </w:r>
    </w:p>
    <w:p w14:paraId="6CDA2EDE">
      <w:pPr>
        <w:pStyle w:val="5"/>
        <w:tabs>
          <w:tab w:val="left" w:pos="896"/>
        </w:tabs>
        <w:spacing w:before="9" w:line="235" w:lineRule="auto"/>
        <w:ind w:left="598" w:right="38" w:hanging="304"/>
        <w:rPr>
          <w:rFonts w:ascii="Calibri"/>
          <w:i/>
        </w:rPr>
      </w:pPr>
      <w:r>
        <w:rPr>
          <w:spacing w:val="-4"/>
          <w:sz w:val="16"/>
        </w:rPr>
        <w:t>16:</w:t>
      </w:r>
      <w:r>
        <w:rPr>
          <w:sz w:val="16"/>
        </w:rPr>
        <w:tab/>
      </w:r>
      <w:r>
        <w:rPr>
          <w:sz w:val="16"/>
        </w:rPr>
        <w:tab/>
      </w:r>
      <w:r>
        <w:t>Generate</w:t>
      </w:r>
      <w:r>
        <w:rPr>
          <w:spacing w:val="-13"/>
        </w:rPr>
        <w:t xml:space="preserve"> </w:t>
      </w:r>
      <w:r>
        <w:t>adaptive</w:t>
      </w:r>
      <w:r>
        <w:rPr>
          <w:spacing w:val="-12"/>
        </w:rPr>
        <w:t xml:space="preserve"> </w:t>
      </w:r>
      <w:r>
        <w:t>question</w:t>
      </w:r>
      <w:r>
        <w:rPr>
          <w:spacing w:val="-13"/>
        </w:rPr>
        <w:t xml:space="preserve"> </w:t>
      </w:r>
      <w:r>
        <w:t>set</w:t>
      </w:r>
      <w:r>
        <w:rPr>
          <w:spacing w:val="-12"/>
        </w:rPr>
        <w:t xml:space="preserve"> </w:t>
      </w:r>
      <w:r>
        <w:t>emphasizing</w:t>
      </w:r>
      <w:r>
        <w:rPr>
          <w:spacing w:val="-13"/>
        </w:rPr>
        <w:t xml:space="preserve"> </w:t>
      </w:r>
      <w:r>
        <w:rPr>
          <w:rFonts w:ascii="Calibri"/>
          <w:i/>
        </w:rPr>
        <w:t>W</w:t>
      </w:r>
      <w:r>
        <w:rPr>
          <w:rFonts w:ascii="Calibri"/>
          <w:i/>
          <w:spacing w:val="-18"/>
        </w:rPr>
        <w:t xml:space="preserve"> </w:t>
      </w:r>
      <w:r>
        <w:t>,</w:t>
      </w:r>
      <w:r>
        <w:rPr>
          <w:spacing w:val="-12"/>
        </w:rPr>
        <w:t xml:space="preserve"> </w:t>
      </w:r>
      <w:r>
        <w:t xml:space="preserve">exclud-ing </w:t>
      </w:r>
      <w:r>
        <w:rPr>
          <w:rFonts w:ascii="Calibri"/>
          <w:i/>
        </w:rPr>
        <w:t>A</w:t>
      </w:r>
    </w:p>
    <w:p w14:paraId="626BBAFA">
      <w:pPr>
        <w:tabs>
          <w:tab w:val="left" w:pos="896"/>
        </w:tabs>
        <w:spacing w:before="0" w:line="230" w:lineRule="exact"/>
        <w:ind w:left="294" w:right="0" w:firstLine="0"/>
        <w:jc w:val="left"/>
        <w:rPr>
          <w:sz w:val="20"/>
        </w:rPr>
      </w:pPr>
      <w:r>
        <w:rPr>
          <w:spacing w:val="-5"/>
          <w:sz w:val="16"/>
        </w:rPr>
        <w:t>17:</w:t>
      </w:r>
      <w:r>
        <w:rPr>
          <w:sz w:val="16"/>
        </w:rPr>
        <w:tab/>
      </w:r>
      <w:r>
        <w:rPr>
          <w:b/>
          <w:sz w:val="20"/>
        </w:rPr>
        <w:t>goto</w:t>
      </w:r>
      <w:r>
        <w:rPr>
          <w:b/>
          <w:spacing w:val="13"/>
          <w:sz w:val="20"/>
        </w:rPr>
        <w:t xml:space="preserve"> </w:t>
      </w:r>
      <w:r>
        <w:rPr>
          <w:sz w:val="20"/>
        </w:rPr>
        <w:t>step</w:t>
      </w:r>
      <w:r>
        <w:rPr>
          <w:spacing w:val="13"/>
          <w:sz w:val="20"/>
        </w:rPr>
        <w:t xml:space="preserve"> </w:t>
      </w:r>
      <w:r>
        <w:rPr>
          <w:sz w:val="20"/>
        </w:rPr>
        <w:t>9</w:t>
      </w:r>
      <w:r>
        <w:rPr>
          <w:spacing w:val="13"/>
          <w:sz w:val="20"/>
        </w:rPr>
        <w:t xml:space="preserve"> </w:t>
      </w:r>
      <w:r>
        <w:rPr>
          <w:sz w:val="20"/>
        </w:rPr>
        <w:t>(adaptive</w:t>
      </w:r>
      <w:r>
        <w:rPr>
          <w:spacing w:val="13"/>
          <w:sz w:val="20"/>
        </w:rPr>
        <w:t xml:space="preserve"> </w:t>
      </w:r>
      <w:r>
        <w:rPr>
          <w:spacing w:val="-2"/>
          <w:sz w:val="20"/>
        </w:rPr>
        <w:t>reattempt)</w:t>
      </w:r>
    </w:p>
    <w:p w14:paraId="5E2DA119">
      <w:pPr>
        <w:spacing w:before="9"/>
        <w:ind w:left="294" w:right="0" w:firstLine="0"/>
        <w:jc w:val="left"/>
        <w:rPr>
          <w:b/>
          <w:sz w:val="20"/>
        </w:rPr>
      </w:pPr>
      <w:r>
        <w:rPr>
          <w:sz w:val="16"/>
        </w:rPr>
        <w:t>18:</w:t>
      </w:r>
      <w:r>
        <w:rPr>
          <w:spacing w:val="56"/>
          <w:sz w:val="16"/>
        </w:rPr>
        <w:t xml:space="preserve"> </w:t>
      </w:r>
      <w:r>
        <w:rPr>
          <w:b/>
          <w:spacing w:val="-4"/>
          <w:sz w:val="20"/>
        </w:rPr>
        <w:t>else</w:t>
      </w:r>
    </w:p>
    <w:p w14:paraId="30EB5B83">
      <w:pPr>
        <w:tabs>
          <w:tab w:val="left" w:pos="896"/>
        </w:tabs>
        <w:spacing w:before="8" w:line="237" w:lineRule="auto"/>
        <w:ind w:left="294" w:right="1428" w:firstLine="0"/>
        <w:jc w:val="left"/>
        <w:rPr>
          <w:b/>
          <w:sz w:val="20"/>
        </w:rPr>
      </w:pPr>
      <w:r>
        <w:rPr>
          <w:spacing w:val="-4"/>
          <w:w w:val="105"/>
          <w:sz w:val="16"/>
        </w:rPr>
        <w:t>19:</w:t>
      </w:r>
      <w:r>
        <w:rPr>
          <w:sz w:val="16"/>
        </w:rPr>
        <w:tab/>
      </w:r>
      <w:r>
        <w:rPr>
          <w:w w:val="105"/>
          <w:sz w:val="20"/>
        </w:rPr>
        <w:t>Mark</w:t>
      </w:r>
      <w:r>
        <w:rPr>
          <w:spacing w:val="-8"/>
          <w:w w:val="105"/>
          <w:sz w:val="20"/>
        </w:rPr>
        <w:t xml:space="preserve"> </w:t>
      </w:r>
      <w:r>
        <w:rPr>
          <w:w w:val="105"/>
          <w:sz w:val="20"/>
        </w:rPr>
        <w:t>student</w:t>
      </w:r>
      <w:r>
        <w:rPr>
          <w:spacing w:val="-8"/>
          <w:w w:val="105"/>
          <w:sz w:val="20"/>
        </w:rPr>
        <w:t xml:space="preserve"> </w:t>
      </w:r>
      <w:r>
        <w:rPr>
          <w:w w:val="105"/>
          <w:sz w:val="20"/>
        </w:rPr>
        <w:t>as</w:t>
      </w:r>
      <w:r>
        <w:rPr>
          <w:spacing w:val="-7"/>
          <w:w w:val="105"/>
          <w:sz w:val="20"/>
        </w:rPr>
        <w:t xml:space="preserve"> </w:t>
      </w:r>
      <w:r>
        <w:rPr>
          <w:w w:val="105"/>
          <w:sz w:val="20"/>
        </w:rPr>
        <w:t>Qualified</w:t>
      </w:r>
      <w:r>
        <w:rPr>
          <w:spacing w:val="-8"/>
          <w:w w:val="105"/>
          <w:sz w:val="20"/>
        </w:rPr>
        <w:t xml:space="preserve"> </w:t>
      </w:r>
      <w:r>
        <w:rPr>
          <w:w w:val="105"/>
          <w:sz w:val="20"/>
        </w:rPr>
        <w:t>for</w:t>
      </w:r>
      <w:r>
        <w:rPr>
          <w:spacing w:val="-8"/>
          <w:w w:val="105"/>
          <w:sz w:val="20"/>
        </w:rPr>
        <w:t xml:space="preserve"> </w:t>
      </w:r>
      <w:r>
        <w:rPr>
          <w:w w:val="105"/>
          <w:sz w:val="20"/>
        </w:rPr>
        <w:t>role</w:t>
      </w:r>
      <w:r>
        <w:rPr>
          <w:spacing w:val="-7"/>
          <w:w w:val="105"/>
          <w:sz w:val="20"/>
        </w:rPr>
        <w:t xml:space="preserve"> </w:t>
      </w:r>
      <w:r>
        <w:rPr>
          <w:rFonts w:ascii="Calibri"/>
          <w:i/>
          <w:w w:val="110"/>
          <w:sz w:val="20"/>
        </w:rPr>
        <w:t xml:space="preserve">R </w:t>
      </w:r>
      <w:r>
        <w:rPr>
          <w:spacing w:val="-4"/>
          <w:w w:val="105"/>
          <w:sz w:val="16"/>
        </w:rPr>
        <w:t>20:</w:t>
      </w:r>
      <w:r>
        <w:rPr>
          <w:sz w:val="16"/>
        </w:rPr>
        <w:tab/>
      </w:r>
      <w:r>
        <w:rPr>
          <w:w w:val="105"/>
          <w:sz w:val="20"/>
        </w:rPr>
        <w:t xml:space="preserve">Unlock AI HR interview for role </w:t>
      </w:r>
      <w:r>
        <w:rPr>
          <w:rFonts w:ascii="Calibri"/>
          <w:i/>
          <w:w w:val="110"/>
          <w:sz w:val="20"/>
        </w:rPr>
        <w:t xml:space="preserve">R </w:t>
      </w:r>
      <w:r>
        <w:rPr>
          <w:w w:val="105"/>
          <w:sz w:val="16"/>
        </w:rPr>
        <w:t>21:</w:t>
      </w:r>
      <w:r>
        <w:rPr>
          <w:spacing w:val="40"/>
          <w:w w:val="105"/>
          <w:sz w:val="16"/>
        </w:rPr>
        <w:t xml:space="preserve"> </w:t>
      </w:r>
      <w:r>
        <w:rPr>
          <w:b/>
          <w:w w:val="105"/>
          <w:sz w:val="20"/>
        </w:rPr>
        <w:t>end if</w:t>
      </w:r>
    </w:p>
    <w:p w14:paraId="3C0518F9">
      <w:pPr>
        <w:spacing w:before="4" w:line="242" w:lineRule="exact"/>
        <w:ind w:left="294" w:right="0" w:firstLine="0"/>
        <w:jc w:val="left"/>
        <w:rPr>
          <w:b/>
          <w:sz w:val="20"/>
        </w:rPr>
      </w:pPr>
      <w:r>
        <w:rPr>
          <w:w w:val="110"/>
          <w:sz w:val="16"/>
        </w:rPr>
        <w:t>22:</w:t>
      </w:r>
      <w:r>
        <w:rPr>
          <w:spacing w:val="20"/>
          <w:w w:val="110"/>
          <w:sz w:val="16"/>
        </w:rPr>
        <w:t xml:space="preserve"> </w:t>
      </w:r>
      <w:r>
        <w:rPr>
          <w:b/>
          <w:w w:val="110"/>
          <w:sz w:val="20"/>
        </w:rPr>
        <w:t>for</w:t>
      </w:r>
      <w:r>
        <w:rPr>
          <w:b/>
          <w:spacing w:val="-10"/>
          <w:w w:val="110"/>
          <w:sz w:val="20"/>
        </w:rPr>
        <w:t xml:space="preserve"> </w:t>
      </w:r>
      <w:r>
        <w:rPr>
          <w:w w:val="110"/>
          <w:sz w:val="20"/>
        </w:rPr>
        <w:t>each</w:t>
      </w:r>
      <w:r>
        <w:rPr>
          <w:spacing w:val="-10"/>
          <w:w w:val="110"/>
          <w:sz w:val="20"/>
        </w:rPr>
        <w:t xml:space="preserve"> </w:t>
      </w:r>
      <w:r>
        <w:rPr>
          <w:w w:val="110"/>
          <w:sz w:val="20"/>
        </w:rPr>
        <w:t>interview</w:t>
      </w:r>
      <w:r>
        <w:rPr>
          <w:spacing w:val="-11"/>
          <w:w w:val="110"/>
          <w:sz w:val="20"/>
        </w:rPr>
        <w:t xml:space="preserve"> </w:t>
      </w:r>
      <w:r>
        <w:rPr>
          <w:w w:val="110"/>
          <w:sz w:val="20"/>
        </w:rPr>
        <w:t>question</w:t>
      </w:r>
      <w:r>
        <w:rPr>
          <w:spacing w:val="-10"/>
          <w:w w:val="110"/>
          <w:sz w:val="20"/>
        </w:rPr>
        <w:t xml:space="preserve"> </w:t>
      </w:r>
      <w:r>
        <w:rPr>
          <w:rFonts w:ascii="Calibri"/>
          <w:i/>
          <w:w w:val="110"/>
          <w:sz w:val="20"/>
        </w:rPr>
        <w:t>q</w:t>
      </w:r>
      <w:r>
        <w:rPr>
          <w:rFonts w:ascii="Calibri"/>
          <w:i/>
          <w:w w:val="110"/>
          <w:sz w:val="20"/>
          <w:vertAlign w:val="subscript"/>
        </w:rPr>
        <w:t>j</w:t>
      </w:r>
      <w:r>
        <w:rPr>
          <w:w w:val="110"/>
          <w:sz w:val="20"/>
          <w:vertAlign w:val="baseline"/>
        </w:rPr>
        <w:t>,</w:t>
      </w:r>
      <w:r>
        <w:rPr>
          <w:spacing w:val="-10"/>
          <w:w w:val="110"/>
          <w:sz w:val="20"/>
          <w:vertAlign w:val="baseline"/>
        </w:rPr>
        <w:t xml:space="preserve"> </w:t>
      </w:r>
      <w:r>
        <w:rPr>
          <w:rFonts w:ascii="Calibri"/>
          <w:i/>
          <w:w w:val="120"/>
          <w:sz w:val="20"/>
          <w:vertAlign w:val="baseline"/>
        </w:rPr>
        <w:t>j</w:t>
      </w:r>
      <w:r>
        <w:rPr>
          <w:rFonts w:ascii="Calibri"/>
          <w:i/>
          <w:spacing w:val="-7"/>
          <w:w w:val="120"/>
          <w:sz w:val="20"/>
          <w:vertAlign w:val="baseline"/>
        </w:rPr>
        <w:t xml:space="preserve"> </w:t>
      </w:r>
      <w:r>
        <w:rPr>
          <w:rFonts w:ascii="Calibri"/>
          <w:w w:val="120"/>
          <w:sz w:val="20"/>
          <w:vertAlign w:val="baseline"/>
        </w:rPr>
        <w:t>=</w:t>
      </w:r>
      <w:r>
        <w:rPr>
          <w:rFonts w:ascii="Calibri"/>
          <w:spacing w:val="-13"/>
          <w:w w:val="120"/>
          <w:sz w:val="20"/>
          <w:vertAlign w:val="baseline"/>
        </w:rPr>
        <w:t xml:space="preserve"> </w:t>
      </w:r>
      <w:r>
        <w:rPr>
          <w:rFonts w:ascii="Calibri"/>
          <w:w w:val="110"/>
          <w:sz w:val="20"/>
          <w:vertAlign w:val="baseline"/>
        </w:rPr>
        <w:t>1</w:t>
      </w:r>
      <w:r>
        <w:rPr>
          <w:rFonts w:ascii="Calibri"/>
          <w:i/>
          <w:w w:val="110"/>
          <w:sz w:val="20"/>
          <w:vertAlign w:val="baseline"/>
        </w:rPr>
        <w:t>,</w:t>
      </w:r>
      <w:r>
        <w:rPr>
          <w:rFonts w:ascii="Calibri"/>
          <w:i/>
          <w:spacing w:val="-16"/>
          <w:w w:val="110"/>
          <w:sz w:val="20"/>
          <w:vertAlign w:val="baseline"/>
        </w:rPr>
        <w:t xml:space="preserve"> </w:t>
      </w:r>
      <w:r>
        <w:rPr>
          <w:rFonts w:ascii="Calibri"/>
          <w:i/>
          <w:w w:val="110"/>
          <w:sz w:val="20"/>
          <w:vertAlign w:val="baseline"/>
        </w:rPr>
        <w:t>.</w:t>
      </w:r>
      <w:r>
        <w:rPr>
          <w:rFonts w:ascii="Calibri"/>
          <w:i/>
          <w:spacing w:val="-17"/>
          <w:w w:val="110"/>
          <w:sz w:val="20"/>
          <w:vertAlign w:val="baseline"/>
        </w:rPr>
        <w:t xml:space="preserve"> </w:t>
      </w:r>
      <w:r>
        <w:rPr>
          <w:rFonts w:ascii="Calibri"/>
          <w:i/>
          <w:w w:val="110"/>
          <w:sz w:val="20"/>
          <w:vertAlign w:val="baseline"/>
        </w:rPr>
        <w:t>.</w:t>
      </w:r>
      <w:r>
        <w:rPr>
          <w:rFonts w:ascii="Calibri"/>
          <w:i/>
          <w:spacing w:val="-16"/>
          <w:w w:val="110"/>
          <w:sz w:val="20"/>
          <w:vertAlign w:val="baseline"/>
        </w:rPr>
        <w:t xml:space="preserve"> </w:t>
      </w:r>
      <w:r>
        <w:rPr>
          <w:rFonts w:ascii="Calibri"/>
          <w:i/>
          <w:w w:val="110"/>
          <w:sz w:val="20"/>
          <w:vertAlign w:val="baseline"/>
        </w:rPr>
        <w:t>.</w:t>
      </w:r>
      <w:r>
        <w:rPr>
          <w:rFonts w:ascii="Calibri"/>
          <w:i/>
          <w:spacing w:val="-17"/>
          <w:w w:val="110"/>
          <w:sz w:val="20"/>
          <w:vertAlign w:val="baseline"/>
        </w:rPr>
        <w:t xml:space="preserve"> </w:t>
      </w:r>
      <w:r>
        <w:rPr>
          <w:rFonts w:ascii="Calibri"/>
          <w:i/>
          <w:w w:val="110"/>
          <w:sz w:val="20"/>
          <w:vertAlign w:val="baseline"/>
        </w:rPr>
        <w:t>,</w:t>
      </w:r>
      <w:r>
        <w:rPr>
          <w:rFonts w:ascii="Calibri"/>
          <w:i/>
          <w:spacing w:val="-17"/>
          <w:w w:val="110"/>
          <w:sz w:val="20"/>
          <w:vertAlign w:val="baseline"/>
        </w:rPr>
        <w:t xml:space="preserve"> </w:t>
      </w:r>
      <w:r>
        <w:rPr>
          <w:rFonts w:ascii="Calibri"/>
          <w:w w:val="110"/>
          <w:sz w:val="20"/>
          <w:vertAlign w:val="baseline"/>
        </w:rPr>
        <w:t>5</w:t>
      </w:r>
      <w:r>
        <w:rPr>
          <w:rFonts w:ascii="Calibri"/>
          <w:spacing w:val="2"/>
          <w:w w:val="110"/>
          <w:sz w:val="20"/>
          <w:vertAlign w:val="baseline"/>
        </w:rPr>
        <w:t xml:space="preserve"> </w:t>
      </w:r>
      <w:r>
        <w:rPr>
          <w:b/>
          <w:spacing w:val="-5"/>
          <w:w w:val="110"/>
          <w:sz w:val="20"/>
          <w:vertAlign w:val="baseline"/>
        </w:rPr>
        <w:t>do</w:t>
      </w:r>
    </w:p>
    <w:p w14:paraId="70C141DC">
      <w:pPr>
        <w:pStyle w:val="5"/>
        <w:tabs>
          <w:tab w:val="left" w:pos="896"/>
        </w:tabs>
        <w:spacing w:line="244" w:lineRule="auto"/>
        <w:ind w:left="294" w:right="1180"/>
        <w:rPr>
          <w:b/>
        </w:rPr>
      </w:pPr>
      <w:r>
        <w:rPr>
          <w:spacing w:val="-4"/>
          <w:sz w:val="16"/>
        </w:rPr>
        <w:t>23:</w:t>
      </w:r>
      <w:r>
        <w:rPr>
          <w:sz w:val="16"/>
        </w:rPr>
        <w:tab/>
      </w:r>
      <w:r>
        <w:t>Convert</w:t>
      </w:r>
      <w:r>
        <w:rPr>
          <w:w w:val="120"/>
        </w:rPr>
        <w:t xml:space="preserve"> </w:t>
      </w:r>
      <w:r>
        <w:rPr>
          <w:rFonts w:ascii="Calibri"/>
          <w:i/>
          <w:w w:val="120"/>
        </w:rPr>
        <w:t>q</w:t>
      </w:r>
      <w:r>
        <w:rPr>
          <w:rFonts w:ascii="Calibri"/>
          <w:i/>
          <w:w w:val="120"/>
          <w:vertAlign w:val="subscript"/>
        </w:rPr>
        <w:t>j</w:t>
      </w:r>
      <w:r>
        <w:rPr>
          <w:rFonts w:ascii="Calibri"/>
          <w:i/>
          <w:spacing w:val="40"/>
          <w:w w:val="120"/>
          <w:vertAlign w:val="baseline"/>
        </w:rPr>
        <w:t xml:space="preserve"> </w:t>
      </w:r>
      <w:r>
        <w:rPr>
          <w:vertAlign w:val="baseline"/>
        </w:rPr>
        <w:t>to</w:t>
      </w:r>
      <w:r>
        <w:rPr>
          <w:spacing w:val="40"/>
          <w:vertAlign w:val="baseline"/>
        </w:rPr>
        <w:t xml:space="preserve"> </w:t>
      </w:r>
      <w:r>
        <w:rPr>
          <w:vertAlign w:val="baseline"/>
        </w:rPr>
        <w:t>speech</w:t>
      </w:r>
      <w:r>
        <w:rPr>
          <w:spacing w:val="40"/>
          <w:vertAlign w:val="baseline"/>
        </w:rPr>
        <w:t xml:space="preserve"> </w:t>
      </w:r>
      <w:r>
        <w:rPr>
          <w:vertAlign w:val="baseline"/>
        </w:rPr>
        <w:t xml:space="preserve">(text-to-speech) </w:t>
      </w:r>
      <w:r>
        <w:rPr>
          <w:spacing w:val="-4"/>
          <w:sz w:val="16"/>
          <w:vertAlign w:val="baseline"/>
        </w:rPr>
        <w:t>24:</w:t>
      </w:r>
      <w:r>
        <w:rPr>
          <w:sz w:val="16"/>
          <w:vertAlign w:val="baseline"/>
        </w:rPr>
        <w:tab/>
      </w:r>
      <w:r>
        <w:rPr>
          <w:vertAlign w:val="baseline"/>
        </w:rPr>
        <w:t xml:space="preserve">Capture student response (voice or text) </w:t>
      </w:r>
      <w:r>
        <w:rPr>
          <w:spacing w:val="-4"/>
          <w:sz w:val="16"/>
          <w:vertAlign w:val="baseline"/>
        </w:rPr>
        <w:t>25:</w:t>
      </w:r>
      <w:r>
        <w:rPr>
          <w:sz w:val="16"/>
          <w:vertAlign w:val="baseline"/>
        </w:rPr>
        <w:tab/>
      </w:r>
      <w:r>
        <w:rPr>
          <w:b/>
          <w:vertAlign w:val="baseline"/>
        </w:rPr>
        <w:t xml:space="preserve">if </w:t>
      </w:r>
      <w:r>
        <w:rPr>
          <w:vertAlign w:val="baseline"/>
        </w:rPr>
        <w:t xml:space="preserve">response is voice </w:t>
      </w:r>
      <w:r>
        <w:rPr>
          <w:b/>
          <w:vertAlign w:val="baseline"/>
        </w:rPr>
        <w:t>then</w:t>
      </w:r>
    </w:p>
    <w:p w14:paraId="4D58BC83">
      <w:pPr>
        <w:pStyle w:val="5"/>
        <w:tabs>
          <w:tab w:val="left" w:pos="1195"/>
        </w:tabs>
        <w:ind w:left="294"/>
      </w:pPr>
      <w:r>
        <w:rPr>
          <w:spacing w:val="-5"/>
          <w:sz w:val="16"/>
        </w:rPr>
        <w:t>26:</w:t>
      </w:r>
      <w:r>
        <w:rPr>
          <w:sz w:val="16"/>
        </w:rPr>
        <w:tab/>
      </w:r>
      <w:r>
        <w:t>Convert</w:t>
      </w:r>
      <w:r>
        <w:rPr>
          <w:spacing w:val="10"/>
        </w:rPr>
        <w:t xml:space="preserve"> </w:t>
      </w:r>
      <w:r>
        <w:t>speech</w:t>
      </w:r>
      <w:r>
        <w:rPr>
          <w:spacing w:val="11"/>
        </w:rPr>
        <w:t xml:space="preserve"> </w:t>
      </w:r>
      <w:r>
        <w:t>to</w:t>
      </w:r>
      <w:r>
        <w:rPr>
          <w:spacing w:val="11"/>
        </w:rPr>
        <w:t xml:space="preserve"> </w:t>
      </w:r>
      <w:r>
        <w:rPr>
          <w:spacing w:val="-4"/>
        </w:rPr>
        <w:t>text</w:t>
      </w:r>
    </w:p>
    <w:p w14:paraId="33D5E67A">
      <w:pPr>
        <w:tabs>
          <w:tab w:val="left" w:pos="896"/>
        </w:tabs>
        <w:spacing w:before="10"/>
        <w:ind w:left="294" w:right="0" w:firstLine="0"/>
        <w:jc w:val="left"/>
        <w:rPr>
          <w:b/>
          <w:sz w:val="20"/>
        </w:rPr>
      </w:pPr>
      <w:r>
        <w:rPr>
          <w:spacing w:val="-5"/>
          <w:sz w:val="16"/>
        </w:rPr>
        <w:t>27:</w:t>
      </w:r>
      <w:r>
        <w:rPr>
          <w:sz w:val="16"/>
        </w:rPr>
        <w:tab/>
      </w:r>
      <w:r>
        <w:rPr>
          <w:b/>
          <w:sz w:val="20"/>
        </w:rPr>
        <w:t>end</w:t>
      </w:r>
      <w:r>
        <w:rPr>
          <w:b/>
          <w:spacing w:val="15"/>
          <w:sz w:val="20"/>
        </w:rPr>
        <w:t xml:space="preserve"> </w:t>
      </w:r>
      <w:r>
        <w:rPr>
          <w:b/>
          <w:spacing w:val="-5"/>
          <w:sz w:val="20"/>
        </w:rPr>
        <w:t>if</w:t>
      </w:r>
    </w:p>
    <w:p w14:paraId="3EABA6C1">
      <w:pPr>
        <w:pStyle w:val="5"/>
        <w:tabs>
          <w:tab w:val="left" w:pos="896"/>
        </w:tabs>
        <w:spacing w:before="9"/>
        <w:ind w:left="294"/>
      </w:pPr>
      <w:r>
        <w:rPr>
          <w:spacing w:val="-5"/>
          <w:sz w:val="16"/>
        </w:rPr>
        <w:t>28:</w:t>
      </w:r>
      <w:r>
        <w:rPr>
          <w:sz w:val="16"/>
        </w:rPr>
        <w:tab/>
      </w:r>
      <w:r>
        <w:t>Evaluate</w:t>
      </w:r>
      <w:r>
        <w:rPr>
          <w:spacing w:val="13"/>
        </w:rPr>
        <w:t xml:space="preserve"> </w:t>
      </w:r>
      <w:r>
        <w:t>using</w:t>
      </w:r>
      <w:r>
        <w:rPr>
          <w:spacing w:val="14"/>
        </w:rPr>
        <w:t xml:space="preserve"> </w:t>
      </w:r>
      <w:r>
        <w:t>Eq.</w:t>
      </w:r>
      <w:r>
        <w:rPr>
          <w:spacing w:val="14"/>
        </w:rPr>
        <w:t xml:space="preserve"> </w:t>
      </w:r>
      <w:r>
        <w:t>(9);</w:t>
      </w:r>
      <w:r>
        <w:rPr>
          <w:spacing w:val="14"/>
        </w:rPr>
        <w:t xml:space="preserve"> </w:t>
      </w:r>
      <w:r>
        <w:t>store</w:t>
      </w:r>
      <w:r>
        <w:rPr>
          <w:spacing w:val="14"/>
        </w:rPr>
        <w:t xml:space="preserve"> </w:t>
      </w:r>
      <w:r>
        <w:rPr>
          <w:spacing w:val="-2"/>
        </w:rPr>
        <w:t>feedback</w:t>
      </w:r>
    </w:p>
    <w:p w14:paraId="22CC30C5">
      <w:pPr>
        <w:spacing w:before="9"/>
        <w:ind w:left="294" w:right="0" w:firstLine="0"/>
        <w:jc w:val="left"/>
        <w:rPr>
          <w:b/>
          <w:sz w:val="20"/>
        </w:rPr>
      </w:pPr>
      <w:r>
        <w:rPr>
          <w:sz w:val="16"/>
        </w:rPr>
        <w:t>29:</w:t>
      </w:r>
      <w:r>
        <w:rPr>
          <w:spacing w:val="55"/>
          <w:sz w:val="16"/>
        </w:rPr>
        <w:t xml:space="preserve"> </w:t>
      </w:r>
      <w:r>
        <w:rPr>
          <w:b/>
          <w:sz w:val="20"/>
        </w:rPr>
        <w:t>end</w:t>
      </w:r>
      <w:r>
        <w:rPr>
          <w:b/>
          <w:spacing w:val="17"/>
          <w:sz w:val="20"/>
        </w:rPr>
        <w:t xml:space="preserve"> </w:t>
      </w:r>
      <w:r>
        <w:rPr>
          <w:b/>
          <w:spacing w:val="-5"/>
          <w:sz w:val="20"/>
        </w:rPr>
        <w:t>for</w:t>
      </w:r>
    </w:p>
    <w:p w14:paraId="4908110A">
      <w:pPr>
        <w:pStyle w:val="5"/>
        <w:spacing w:before="5"/>
        <w:ind w:left="294"/>
        <w:rPr>
          <w:rFonts w:ascii="Calibri"/>
          <w:i/>
        </w:rPr>
      </w:pPr>
      <w:r>
        <w:rPr>
          <w:sz w:val="16"/>
        </w:rPr>
        <w:t>30:</w:t>
      </w:r>
      <w:r>
        <w:rPr>
          <w:spacing w:val="51"/>
          <w:sz w:val="16"/>
        </w:rPr>
        <w:t xml:space="preserve"> </w:t>
      </w:r>
      <w:r>
        <w:t>Update</w:t>
      </w:r>
      <w:r>
        <w:rPr>
          <w:spacing w:val="14"/>
        </w:rPr>
        <w:t xml:space="preserve"> </w:t>
      </w:r>
      <w:r>
        <w:t>progress</w:t>
      </w:r>
      <w:r>
        <w:rPr>
          <w:spacing w:val="14"/>
        </w:rPr>
        <w:t xml:space="preserve"> </w:t>
      </w:r>
      <w:r>
        <w:t>and</w:t>
      </w:r>
      <w:r>
        <w:rPr>
          <w:spacing w:val="14"/>
        </w:rPr>
        <w:t xml:space="preserve"> </w:t>
      </w:r>
      <w:r>
        <w:t>readiness</w:t>
      </w:r>
      <w:r>
        <w:rPr>
          <w:spacing w:val="14"/>
        </w:rPr>
        <w:t xml:space="preserve"> </w:t>
      </w:r>
      <w:r>
        <w:t>indicator</w:t>
      </w:r>
      <w:r>
        <w:rPr>
          <w:spacing w:val="14"/>
        </w:rPr>
        <w:t xml:space="preserve"> </w:t>
      </w:r>
      <w:r>
        <w:rPr>
          <w:rFonts w:ascii="Calibri"/>
          <w:i/>
          <w:spacing w:val="-5"/>
        </w:rPr>
        <w:t>R</w:t>
      </w:r>
      <w:r>
        <w:rPr>
          <w:rFonts w:ascii="Calibri"/>
          <w:i/>
          <w:spacing w:val="-5"/>
          <w:vertAlign w:val="subscript"/>
        </w:rPr>
        <w:t>d</w:t>
      </w:r>
    </w:p>
    <w:p w14:paraId="17CE9664">
      <w:pPr>
        <w:pStyle w:val="5"/>
        <w:rPr>
          <w:rFonts w:ascii="Calibri"/>
          <w:i/>
          <w:sz w:val="4"/>
        </w:rPr>
      </w:pPr>
      <w:r>
        <w:rPr>
          <w:rFonts w:ascii="Calibri"/>
          <w:i/>
          <w:sz w:val="4"/>
        </w:rPr>
        <mc:AlternateContent>
          <mc:Choice Requires="wps">
            <w:drawing>
              <wp:anchor distT="0" distB="0" distL="0" distR="0" simplePos="0" relativeHeight="251670528" behindDoc="1" locked="0" layoutInCell="1" allowOverlap="1">
                <wp:simplePos x="0" y="0"/>
                <wp:positionH relativeFrom="page">
                  <wp:posOffset>621665</wp:posOffset>
                </wp:positionH>
                <wp:positionV relativeFrom="paragraph">
                  <wp:posOffset>46355</wp:posOffset>
                </wp:positionV>
                <wp:extent cx="3188970" cy="1270"/>
                <wp:effectExtent l="0" t="0" r="0" b="0"/>
                <wp:wrapTopAndBottom/>
                <wp:docPr id="197" name="Graphic 197"/>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97" o:spid="_x0000_s1026" o:spt="100" style="position:absolute;left:0pt;margin-left:48.95pt;margin-top:3.65pt;height:0.1pt;width:251.1pt;mso-position-horizontal-relative:page;mso-wrap-distance-bottom:0pt;mso-wrap-distance-top:0pt;z-index:-251645952;mso-width-relative:page;mso-height-relative:page;" filled="f" stroked="t" coordsize="3188970,1" o:gfxdata="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5CeWnVAAAABgEAAA8AAAAAAAAA&#10;AQAgAAAAIgAAAGRycy9kb3ducmV2LnhtbFBLAQIUABQAAAAIAIdO4kBUgw7hFAIAAH4EAAAOAAAA&#10;AAAAAAEAIAAAACQBAABkcnMvZTJvRG9jLnhtbFBLBQYAAAAABgAGAFkBAACqBQAAAAA=&#10;" path="m0,0l3188449,0e">
                <v:fill on="f" focussize="0,0"/>
                <v:stroke weight="0.397952755905512pt" color="#000000" joinstyle="round"/>
                <v:imagedata o:title=""/>
                <o:lock v:ext="edit" aspectratio="f"/>
                <v:textbox inset="0mm,0mm,0mm,0mm"/>
                <w10:wrap type="topAndBottom"/>
              </v:shape>
            </w:pict>
          </mc:Fallback>
        </mc:AlternateContent>
      </w:r>
    </w:p>
    <w:p w14:paraId="5AE00862">
      <w:pPr>
        <w:pStyle w:val="5"/>
        <w:spacing w:before="123" w:line="235" w:lineRule="auto"/>
        <w:ind w:left="259" w:right="38" w:hanging="8"/>
        <w:rPr>
          <w:rFonts w:hint="default"/>
          <w:w w:val="105"/>
          <w:lang w:val="en-US"/>
        </w:rPr>
      </w:pPr>
      <w:r>
        <w:rPr>
          <w:rFonts w:hint="default"/>
          <w:w w:val="105"/>
        </w:rPr>
        <w:t>where T refers to assessment performanc</w:t>
      </w:r>
      <w:r>
        <w:rPr>
          <w:rFonts w:hint="default"/>
          <w:w w:val="105"/>
          <w:lang w:val="en-US"/>
        </w:rPr>
        <w:t>e</w:t>
      </w:r>
      <w:r>
        <w:rPr>
          <w:rFonts w:hint="default"/>
          <w:sz w:val="16"/>
        </w:rPr>
        <w:t xml:space="preserve"> </w:t>
      </w:r>
      <w:r>
        <w:rPr>
          <w:w w:val="105"/>
        </w:rPr>
        <w:t>,</w:t>
      </w:r>
      <w:r>
        <w:rPr>
          <w:spacing w:val="39"/>
          <w:w w:val="105"/>
        </w:rPr>
        <w:t xml:space="preserve"> </w:t>
      </w:r>
      <w:r>
        <w:rPr>
          <w:rFonts w:hint="default"/>
          <w:w w:val="105"/>
        </w:rPr>
        <w:t xml:space="preserve"> P refers to practice performance</w:t>
      </w:r>
      <w:r>
        <w:rPr>
          <w:w w:val="105"/>
        </w:rPr>
        <w:t>,</w:t>
      </w:r>
      <w:r>
        <w:rPr>
          <w:spacing w:val="2"/>
          <w:w w:val="145"/>
        </w:rPr>
        <w:t xml:space="preserve"> </w:t>
      </w:r>
      <w:r>
        <w:rPr>
          <w:rFonts w:hint="default"/>
          <w:w w:val="105"/>
          <w:lang w:val="en-US"/>
        </w:rPr>
        <w:t>I refers to interview performance</w:t>
      </w:r>
      <w:r>
        <w:rPr>
          <w:w w:val="105"/>
        </w:rPr>
        <w:t xml:space="preserve">, </w:t>
      </w:r>
      <w:r>
        <w:rPr>
          <w:rFonts w:hint="default"/>
          <w:w w:val="105"/>
        </w:rPr>
        <w:t>C refers to</w:t>
      </w:r>
      <w:r>
        <w:rPr>
          <w:rFonts w:hint="default"/>
          <w:w w:val="105"/>
          <w:lang w:val="en-US"/>
        </w:rPr>
        <w:t xml:space="preserve"> </w:t>
      </w:r>
      <w:r>
        <w:rPr>
          <w:rFonts w:hint="default"/>
          <w:w w:val="105"/>
        </w:rPr>
        <w:t>consistency or progress</w:t>
      </w:r>
      <w:r>
        <w:rPr>
          <w:rFonts w:hint="default"/>
          <w:w w:val="105"/>
          <w:lang w:val="en-US"/>
        </w:rPr>
        <w:t xml:space="preserve"> </w:t>
      </w:r>
      <w:r>
        <w:rPr>
          <w:rFonts w:hint="default"/>
          <w:w w:val="105"/>
        </w:rPr>
        <w:t>A refers to activity and λ1 … λ5 refer to configurable weights.</w:t>
      </w:r>
    </w:p>
    <w:p w14:paraId="5B3A19CB">
      <w:pPr>
        <w:pStyle w:val="5"/>
        <w:spacing w:after="24"/>
        <w:rPr>
          <w:sz w:val="11"/>
        </w:rPr>
      </w:pPr>
      <w:r>
        <w:br w:type="column"/>
      </w:r>
    </w:p>
    <w:p w14:paraId="13D8ECF9">
      <w:pPr>
        <w:spacing w:line="240" w:lineRule="auto"/>
        <w:ind w:left="739" w:right="0" w:firstLine="0"/>
        <w:rPr>
          <w:sz w:val="20"/>
        </w:rPr>
      </w:pPr>
      <w:r>
        <w:rPr>
          <w:sz w:val="20"/>
        </w:rPr>
        <mc:AlternateContent>
          <mc:Choice Requires="wpg">
            <w:drawing>
              <wp:inline distT="0" distB="0" distL="0" distR="0">
                <wp:extent cx="1722120" cy="2912745"/>
                <wp:effectExtent l="9525" t="0" r="1905" b="1905"/>
                <wp:docPr id="198" name="Group 198"/>
                <wp:cNvGraphicFramePr/>
                <a:graphic xmlns:a="http://schemas.openxmlformats.org/drawingml/2006/main">
                  <a:graphicData uri="http://schemas.microsoft.com/office/word/2010/wordprocessingGroup">
                    <wpg:wgp>
                      <wpg:cNvGrpSpPr/>
                      <wpg:grpSpPr>
                        <a:xfrm>
                          <a:off x="0" y="0"/>
                          <a:ext cx="1722120" cy="2912745"/>
                          <a:chOff x="0" y="0"/>
                          <a:chExt cx="1722120" cy="2912745"/>
                        </a:xfrm>
                      </wpg:grpSpPr>
                      <wps:wsp>
                        <wps:cNvPr id="199" name="Graphic 199"/>
                        <wps:cNvSpPr/>
                        <wps:spPr>
                          <a:xfrm>
                            <a:off x="114030" y="2532"/>
                            <a:ext cx="1300480" cy="781050"/>
                          </a:xfrm>
                          <a:custGeom>
                            <a:avLst/>
                            <a:gdLst/>
                            <a:ahLst/>
                            <a:cxnLst/>
                            <a:rect l="l" t="t" r="r" b="b"/>
                            <a:pathLst>
                              <a:path w="1300480" h="781050">
                                <a:moveTo>
                                  <a:pt x="1190028" y="354482"/>
                                </a:moveTo>
                                <a:lnTo>
                                  <a:pt x="1186053" y="334772"/>
                                </a:lnTo>
                                <a:lnTo>
                                  <a:pt x="1175207" y="318693"/>
                                </a:lnTo>
                                <a:lnTo>
                                  <a:pt x="1159116" y="307848"/>
                                </a:lnTo>
                                <a:lnTo>
                                  <a:pt x="1139418" y="303872"/>
                                </a:lnTo>
                                <a:lnTo>
                                  <a:pt x="160616" y="303872"/>
                                </a:lnTo>
                                <a:lnTo>
                                  <a:pt x="140919" y="307848"/>
                                </a:lnTo>
                                <a:lnTo>
                                  <a:pt x="124828" y="318693"/>
                                </a:lnTo>
                                <a:lnTo>
                                  <a:pt x="113982" y="334772"/>
                                </a:lnTo>
                                <a:lnTo>
                                  <a:pt x="110007" y="354482"/>
                                </a:lnTo>
                                <a:lnTo>
                                  <a:pt x="110007" y="426059"/>
                                </a:lnTo>
                                <a:lnTo>
                                  <a:pt x="113982" y="445757"/>
                                </a:lnTo>
                                <a:lnTo>
                                  <a:pt x="124828" y="461848"/>
                                </a:lnTo>
                                <a:lnTo>
                                  <a:pt x="140919" y="472694"/>
                                </a:lnTo>
                                <a:lnTo>
                                  <a:pt x="160616" y="476669"/>
                                </a:lnTo>
                                <a:lnTo>
                                  <a:pt x="1139418" y="476669"/>
                                </a:lnTo>
                                <a:lnTo>
                                  <a:pt x="1159116" y="472694"/>
                                </a:lnTo>
                                <a:lnTo>
                                  <a:pt x="1175207" y="461848"/>
                                </a:lnTo>
                                <a:lnTo>
                                  <a:pt x="1186053" y="445757"/>
                                </a:lnTo>
                                <a:lnTo>
                                  <a:pt x="1190028" y="426059"/>
                                </a:lnTo>
                                <a:lnTo>
                                  <a:pt x="1190028" y="354482"/>
                                </a:lnTo>
                                <a:close/>
                              </a:path>
                              <a:path w="1300480" h="781050">
                                <a:moveTo>
                                  <a:pt x="1190028" y="50609"/>
                                </a:moveTo>
                                <a:lnTo>
                                  <a:pt x="1186053" y="30911"/>
                                </a:lnTo>
                                <a:lnTo>
                                  <a:pt x="1175207" y="14833"/>
                                </a:lnTo>
                                <a:lnTo>
                                  <a:pt x="1159116" y="3987"/>
                                </a:lnTo>
                                <a:lnTo>
                                  <a:pt x="1139418" y="0"/>
                                </a:lnTo>
                                <a:lnTo>
                                  <a:pt x="160616" y="0"/>
                                </a:lnTo>
                                <a:lnTo>
                                  <a:pt x="140919" y="3987"/>
                                </a:lnTo>
                                <a:lnTo>
                                  <a:pt x="124828" y="14833"/>
                                </a:lnTo>
                                <a:lnTo>
                                  <a:pt x="113982" y="30911"/>
                                </a:lnTo>
                                <a:lnTo>
                                  <a:pt x="110007" y="50609"/>
                                </a:lnTo>
                                <a:lnTo>
                                  <a:pt x="110007" y="122199"/>
                                </a:lnTo>
                                <a:lnTo>
                                  <a:pt x="113982" y="141897"/>
                                </a:lnTo>
                                <a:lnTo>
                                  <a:pt x="124828" y="157975"/>
                                </a:lnTo>
                                <a:lnTo>
                                  <a:pt x="140919" y="168821"/>
                                </a:lnTo>
                                <a:lnTo>
                                  <a:pt x="160616" y="172808"/>
                                </a:lnTo>
                                <a:lnTo>
                                  <a:pt x="1139418" y="172808"/>
                                </a:lnTo>
                                <a:lnTo>
                                  <a:pt x="1159116" y="168821"/>
                                </a:lnTo>
                                <a:lnTo>
                                  <a:pt x="1175207" y="157975"/>
                                </a:lnTo>
                                <a:lnTo>
                                  <a:pt x="1186053" y="141897"/>
                                </a:lnTo>
                                <a:lnTo>
                                  <a:pt x="1190028" y="122199"/>
                                </a:lnTo>
                                <a:lnTo>
                                  <a:pt x="1190028" y="50609"/>
                                </a:lnTo>
                                <a:close/>
                              </a:path>
                              <a:path w="1300480" h="781050">
                                <a:moveTo>
                                  <a:pt x="1300035" y="658342"/>
                                </a:moveTo>
                                <a:lnTo>
                                  <a:pt x="1296060" y="638644"/>
                                </a:lnTo>
                                <a:lnTo>
                                  <a:pt x="1285214" y="622554"/>
                                </a:lnTo>
                                <a:lnTo>
                                  <a:pt x="1269123" y="611708"/>
                                </a:lnTo>
                                <a:lnTo>
                                  <a:pt x="1249426" y="607733"/>
                                </a:lnTo>
                                <a:lnTo>
                                  <a:pt x="50609" y="607733"/>
                                </a:lnTo>
                                <a:lnTo>
                                  <a:pt x="30911" y="611708"/>
                                </a:lnTo>
                                <a:lnTo>
                                  <a:pt x="14820" y="622554"/>
                                </a:lnTo>
                                <a:lnTo>
                                  <a:pt x="3975" y="638644"/>
                                </a:lnTo>
                                <a:lnTo>
                                  <a:pt x="0" y="658342"/>
                                </a:lnTo>
                                <a:lnTo>
                                  <a:pt x="0" y="729919"/>
                                </a:lnTo>
                                <a:lnTo>
                                  <a:pt x="3975" y="749617"/>
                                </a:lnTo>
                                <a:lnTo>
                                  <a:pt x="14820" y="765708"/>
                                </a:lnTo>
                                <a:lnTo>
                                  <a:pt x="30911" y="776554"/>
                                </a:lnTo>
                                <a:lnTo>
                                  <a:pt x="50609" y="780529"/>
                                </a:lnTo>
                                <a:lnTo>
                                  <a:pt x="1249426" y="780529"/>
                                </a:lnTo>
                                <a:lnTo>
                                  <a:pt x="1269123" y="776554"/>
                                </a:lnTo>
                                <a:lnTo>
                                  <a:pt x="1285214" y="765708"/>
                                </a:lnTo>
                                <a:lnTo>
                                  <a:pt x="1296060" y="749617"/>
                                </a:lnTo>
                                <a:lnTo>
                                  <a:pt x="1300035" y="729919"/>
                                </a:lnTo>
                                <a:lnTo>
                                  <a:pt x="1300035" y="658342"/>
                                </a:lnTo>
                                <a:close/>
                              </a:path>
                            </a:pathLst>
                          </a:custGeom>
                          <a:solidFill>
                            <a:srgbClr val="F2F8F8"/>
                          </a:solidFill>
                        </wps:spPr>
                        <wps:bodyPr wrap="square" lIns="0" tIns="0" rIns="0" bIns="0" rtlCol="0">
                          <a:noAutofit/>
                        </wps:bodyPr>
                      </wps:wsp>
                      <wps:wsp>
                        <wps:cNvPr id="200" name="Graphic 200"/>
                        <wps:cNvSpPr/>
                        <wps:spPr>
                          <a:xfrm>
                            <a:off x="114038" y="610256"/>
                            <a:ext cx="1300480" cy="173355"/>
                          </a:xfrm>
                          <a:custGeom>
                            <a:avLst/>
                            <a:gdLst/>
                            <a:ahLst/>
                            <a:cxnLst/>
                            <a:rect l="l" t="t" r="r" b="b"/>
                            <a:pathLst>
                              <a:path w="1300480" h="173355">
                                <a:moveTo>
                                  <a:pt x="1249421"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1249421" y="172800"/>
                                </a:lnTo>
                                <a:lnTo>
                                  <a:pt x="1269121" y="168823"/>
                                </a:lnTo>
                                <a:lnTo>
                                  <a:pt x="1285209" y="157977"/>
                                </a:lnTo>
                                <a:lnTo>
                                  <a:pt x="1296055" y="141890"/>
                                </a:lnTo>
                                <a:lnTo>
                                  <a:pt x="1300032" y="122189"/>
                                </a:lnTo>
                                <a:lnTo>
                                  <a:pt x="1300032" y="50610"/>
                                </a:lnTo>
                                <a:lnTo>
                                  <a:pt x="1296055" y="30910"/>
                                </a:lnTo>
                                <a:lnTo>
                                  <a:pt x="1285209" y="14823"/>
                                </a:lnTo>
                                <a:lnTo>
                                  <a:pt x="1269121" y="3977"/>
                                </a:lnTo>
                                <a:lnTo>
                                  <a:pt x="1249421" y="0"/>
                                </a:lnTo>
                                <a:close/>
                              </a:path>
                            </a:pathLst>
                          </a:custGeom>
                          <a:ln w="5060">
                            <a:solidFill>
                              <a:srgbClr val="000000"/>
                            </a:solidFill>
                            <a:prstDash val="solid"/>
                          </a:ln>
                        </wps:spPr>
                        <wps:bodyPr wrap="square" lIns="0" tIns="0" rIns="0" bIns="0" rtlCol="0">
                          <a:noAutofit/>
                        </wps:bodyPr>
                      </wps:wsp>
                      <wps:wsp>
                        <wps:cNvPr id="201" name="Graphic 201"/>
                        <wps:cNvSpPr/>
                        <wps:spPr>
                          <a:xfrm>
                            <a:off x="224047" y="914119"/>
                            <a:ext cx="1080135" cy="173355"/>
                          </a:xfrm>
                          <a:custGeom>
                            <a:avLst/>
                            <a:gdLst/>
                            <a:ahLst/>
                            <a:cxnLst/>
                            <a:rect l="l" t="t" r="r" b="b"/>
                            <a:pathLst>
                              <a:path w="1080135" h="173355">
                                <a:moveTo>
                                  <a:pt x="1029402"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1029402" y="172800"/>
                                </a:lnTo>
                                <a:lnTo>
                                  <a:pt x="1049102" y="168823"/>
                                </a:lnTo>
                                <a:lnTo>
                                  <a:pt x="1065190" y="157977"/>
                                </a:lnTo>
                                <a:lnTo>
                                  <a:pt x="1076036" y="141889"/>
                                </a:lnTo>
                                <a:lnTo>
                                  <a:pt x="1080013" y="122189"/>
                                </a:lnTo>
                                <a:lnTo>
                                  <a:pt x="1080013" y="50610"/>
                                </a:lnTo>
                                <a:lnTo>
                                  <a:pt x="1076036" y="30910"/>
                                </a:lnTo>
                                <a:lnTo>
                                  <a:pt x="1065190" y="14823"/>
                                </a:lnTo>
                                <a:lnTo>
                                  <a:pt x="1049102" y="3977"/>
                                </a:lnTo>
                                <a:lnTo>
                                  <a:pt x="1029402" y="0"/>
                                </a:lnTo>
                                <a:close/>
                              </a:path>
                            </a:pathLst>
                          </a:custGeom>
                          <a:solidFill>
                            <a:srgbClr val="F2F8F8"/>
                          </a:solidFill>
                        </wps:spPr>
                        <wps:bodyPr wrap="square" lIns="0" tIns="0" rIns="0" bIns="0" rtlCol="0">
                          <a:noAutofit/>
                        </wps:bodyPr>
                      </wps:wsp>
                      <wps:wsp>
                        <wps:cNvPr id="202" name="Graphic 202"/>
                        <wps:cNvSpPr/>
                        <wps:spPr>
                          <a:xfrm>
                            <a:off x="224047" y="914119"/>
                            <a:ext cx="1080135" cy="173355"/>
                          </a:xfrm>
                          <a:custGeom>
                            <a:avLst/>
                            <a:gdLst/>
                            <a:ahLst/>
                            <a:cxnLst/>
                            <a:rect l="l" t="t" r="r" b="b"/>
                            <a:pathLst>
                              <a:path w="1080135" h="173355">
                                <a:moveTo>
                                  <a:pt x="1029402"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1029402" y="172800"/>
                                </a:lnTo>
                                <a:lnTo>
                                  <a:pt x="1049102" y="168823"/>
                                </a:lnTo>
                                <a:lnTo>
                                  <a:pt x="1065190" y="157977"/>
                                </a:lnTo>
                                <a:lnTo>
                                  <a:pt x="1076036" y="141889"/>
                                </a:lnTo>
                                <a:lnTo>
                                  <a:pt x="1080013" y="122189"/>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noAutofit/>
                        </wps:bodyPr>
                      </wps:wsp>
                      <wps:wsp>
                        <wps:cNvPr id="203" name="Graphic 203"/>
                        <wps:cNvSpPr/>
                        <wps:spPr>
                          <a:xfrm>
                            <a:off x="2524" y="1217985"/>
                            <a:ext cx="1523365" cy="1084580"/>
                          </a:xfrm>
                          <a:custGeom>
                            <a:avLst/>
                            <a:gdLst/>
                            <a:ahLst/>
                            <a:cxnLst/>
                            <a:rect l="l" t="t" r="r" b="b"/>
                            <a:pathLst>
                              <a:path w="1523365" h="1084580">
                                <a:moveTo>
                                  <a:pt x="1301534" y="354482"/>
                                </a:moveTo>
                                <a:lnTo>
                                  <a:pt x="1297559" y="334772"/>
                                </a:lnTo>
                                <a:lnTo>
                                  <a:pt x="1286713" y="318693"/>
                                </a:lnTo>
                                <a:lnTo>
                                  <a:pt x="1270622" y="307848"/>
                                </a:lnTo>
                                <a:lnTo>
                                  <a:pt x="1250924" y="303860"/>
                                </a:lnTo>
                                <a:lnTo>
                                  <a:pt x="272122" y="303860"/>
                                </a:lnTo>
                                <a:lnTo>
                                  <a:pt x="252425" y="307848"/>
                                </a:lnTo>
                                <a:lnTo>
                                  <a:pt x="236334" y="318693"/>
                                </a:lnTo>
                                <a:lnTo>
                                  <a:pt x="225488" y="334772"/>
                                </a:lnTo>
                                <a:lnTo>
                                  <a:pt x="221513" y="354482"/>
                                </a:lnTo>
                                <a:lnTo>
                                  <a:pt x="221513" y="426059"/>
                                </a:lnTo>
                                <a:lnTo>
                                  <a:pt x="225488" y="445757"/>
                                </a:lnTo>
                                <a:lnTo>
                                  <a:pt x="236334" y="461848"/>
                                </a:lnTo>
                                <a:lnTo>
                                  <a:pt x="252425" y="472694"/>
                                </a:lnTo>
                                <a:lnTo>
                                  <a:pt x="272122" y="476669"/>
                                </a:lnTo>
                                <a:lnTo>
                                  <a:pt x="1250924" y="476669"/>
                                </a:lnTo>
                                <a:lnTo>
                                  <a:pt x="1270622" y="472694"/>
                                </a:lnTo>
                                <a:lnTo>
                                  <a:pt x="1286713" y="461848"/>
                                </a:lnTo>
                                <a:lnTo>
                                  <a:pt x="1297559" y="445757"/>
                                </a:lnTo>
                                <a:lnTo>
                                  <a:pt x="1301534" y="426059"/>
                                </a:lnTo>
                                <a:lnTo>
                                  <a:pt x="1301534" y="354482"/>
                                </a:lnTo>
                                <a:close/>
                              </a:path>
                              <a:path w="1523365" h="1084580">
                                <a:moveTo>
                                  <a:pt x="1301534" y="50609"/>
                                </a:moveTo>
                                <a:lnTo>
                                  <a:pt x="1297559" y="30911"/>
                                </a:lnTo>
                                <a:lnTo>
                                  <a:pt x="1286713" y="14820"/>
                                </a:lnTo>
                                <a:lnTo>
                                  <a:pt x="1270622" y="3975"/>
                                </a:lnTo>
                                <a:lnTo>
                                  <a:pt x="1250924" y="0"/>
                                </a:lnTo>
                                <a:lnTo>
                                  <a:pt x="272122" y="0"/>
                                </a:lnTo>
                                <a:lnTo>
                                  <a:pt x="252425" y="3975"/>
                                </a:lnTo>
                                <a:lnTo>
                                  <a:pt x="236334" y="14820"/>
                                </a:lnTo>
                                <a:lnTo>
                                  <a:pt x="225488" y="30911"/>
                                </a:lnTo>
                                <a:lnTo>
                                  <a:pt x="221513" y="50609"/>
                                </a:lnTo>
                                <a:lnTo>
                                  <a:pt x="221513" y="122186"/>
                                </a:lnTo>
                                <a:lnTo>
                                  <a:pt x="225488" y="141897"/>
                                </a:lnTo>
                                <a:lnTo>
                                  <a:pt x="236334" y="157975"/>
                                </a:lnTo>
                                <a:lnTo>
                                  <a:pt x="252425" y="168821"/>
                                </a:lnTo>
                                <a:lnTo>
                                  <a:pt x="272122" y="172808"/>
                                </a:lnTo>
                                <a:lnTo>
                                  <a:pt x="1250924" y="172808"/>
                                </a:lnTo>
                                <a:lnTo>
                                  <a:pt x="1270622" y="168821"/>
                                </a:lnTo>
                                <a:lnTo>
                                  <a:pt x="1286713" y="157975"/>
                                </a:lnTo>
                                <a:lnTo>
                                  <a:pt x="1297559" y="141897"/>
                                </a:lnTo>
                                <a:lnTo>
                                  <a:pt x="1301534" y="122186"/>
                                </a:lnTo>
                                <a:lnTo>
                                  <a:pt x="1301534" y="50609"/>
                                </a:lnTo>
                                <a:close/>
                              </a:path>
                              <a:path w="1523365" h="1084580">
                                <a:moveTo>
                                  <a:pt x="1307604" y="658342"/>
                                </a:moveTo>
                                <a:lnTo>
                                  <a:pt x="1303629" y="638644"/>
                                </a:lnTo>
                                <a:lnTo>
                                  <a:pt x="1292783" y="622554"/>
                                </a:lnTo>
                                <a:lnTo>
                                  <a:pt x="1276692" y="611708"/>
                                </a:lnTo>
                                <a:lnTo>
                                  <a:pt x="1256995" y="607733"/>
                                </a:lnTo>
                                <a:lnTo>
                                  <a:pt x="266052" y="607733"/>
                                </a:lnTo>
                                <a:lnTo>
                                  <a:pt x="246354" y="611708"/>
                                </a:lnTo>
                                <a:lnTo>
                                  <a:pt x="230263" y="622554"/>
                                </a:lnTo>
                                <a:lnTo>
                                  <a:pt x="219417" y="638644"/>
                                </a:lnTo>
                                <a:lnTo>
                                  <a:pt x="215442" y="658342"/>
                                </a:lnTo>
                                <a:lnTo>
                                  <a:pt x="215442" y="729919"/>
                                </a:lnTo>
                                <a:lnTo>
                                  <a:pt x="219417" y="749617"/>
                                </a:lnTo>
                                <a:lnTo>
                                  <a:pt x="230263" y="765708"/>
                                </a:lnTo>
                                <a:lnTo>
                                  <a:pt x="246354" y="776554"/>
                                </a:lnTo>
                                <a:lnTo>
                                  <a:pt x="266052" y="780529"/>
                                </a:lnTo>
                                <a:lnTo>
                                  <a:pt x="1256995" y="780529"/>
                                </a:lnTo>
                                <a:lnTo>
                                  <a:pt x="1276692" y="776554"/>
                                </a:lnTo>
                                <a:lnTo>
                                  <a:pt x="1292783" y="765708"/>
                                </a:lnTo>
                                <a:lnTo>
                                  <a:pt x="1303629" y="749617"/>
                                </a:lnTo>
                                <a:lnTo>
                                  <a:pt x="1307604" y="729919"/>
                                </a:lnTo>
                                <a:lnTo>
                                  <a:pt x="1307604" y="658342"/>
                                </a:lnTo>
                                <a:close/>
                              </a:path>
                              <a:path w="1523365" h="1084580">
                                <a:moveTo>
                                  <a:pt x="1523047" y="962202"/>
                                </a:moveTo>
                                <a:lnTo>
                                  <a:pt x="1519072" y="942505"/>
                                </a:lnTo>
                                <a:lnTo>
                                  <a:pt x="1508226" y="926414"/>
                                </a:lnTo>
                                <a:lnTo>
                                  <a:pt x="1492135" y="915568"/>
                                </a:lnTo>
                                <a:lnTo>
                                  <a:pt x="1472438" y="911593"/>
                                </a:lnTo>
                                <a:lnTo>
                                  <a:pt x="50609" y="911593"/>
                                </a:lnTo>
                                <a:lnTo>
                                  <a:pt x="30911" y="915568"/>
                                </a:lnTo>
                                <a:lnTo>
                                  <a:pt x="14820" y="926414"/>
                                </a:lnTo>
                                <a:lnTo>
                                  <a:pt x="3975" y="942505"/>
                                </a:lnTo>
                                <a:lnTo>
                                  <a:pt x="0" y="962202"/>
                                </a:lnTo>
                                <a:lnTo>
                                  <a:pt x="0" y="1033780"/>
                                </a:lnTo>
                                <a:lnTo>
                                  <a:pt x="3975" y="1053477"/>
                                </a:lnTo>
                                <a:lnTo>
                                  <a:pt x="14820" y="1069568"/>
                                </a:lnTo>
                                <a:lnTo>
                                  <a:pt x="30911" y="1080414"/>
                                </a:lnTo>
                                <a:lnTo>
                                  <a:pt x="50609" y="1084389"/>
                                </a:lnTo>
                                <a:lnTo>
                                  <a:pt x="1472438" y="1084389"/>
                                </a:lnTo>
                                <a:lnTo>
                                  <a:pt x="1492135" y="1080414"/>
                                </a:lnTo>
                                <a:lnTo>
                                  <a:pt x="1508226" y="1069568"/>
                                </a:lnTo>
                                <a:lnTo>
                                  <a:pt x="1519072" y="1053477"/>
                                </a:lnTo>
                                <a:lnTo>
                                  <a:pt x="1523047" y="1033780"/>
                                </a:lnTo>
                                <a:lnTo>
                                  <a:pt x="1523047" y="962202"/>
                                </a:lnTo>
                                <a:close/>
                              </a:path>
                            </a:pathLst>
                          </a:custGeom>
                          <a:solidFill>
                            <a:srgbClr val="F2F8F8"/>
                          </a:solidFill>
                        </wps:spPr>
                        <wps:bodyPr wrap="square" lIns="0" tIns="0" rIns="0" bIns="0" rtlCol="0">
                          <a:noAutofit/>
                        </wps:bodyPr>
                      </wps:wsp>
                      <wps:wsp>
                        <wps:cNvPr id="204" name="Graphic 204"/>
                        <wps:cNvSpPr/>
                        <wps:spPr>
                          <a:xfrm>
                            <a:off x="2530" y="2129571"/>
                            <a:ext cx="1523365" cy="173355"/>
                          </a:xfrm>
                          <a:custGeom>
                            <a:avLst/>
                            <a:gdLst/>
                            <a:ahLst/>
                            <a:cxnLst/>
                            <a:rect l="l" t="t" r="r" b="b"/>
                            <a:pathLst>
                              <a:path w="1523365" h="173355">
                                <a:moveTo>
                                  <a:pt x="1472437"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1472437" y="172800"/>
                                </a:lnTo>
                                <a:lnTo>
                                  <a:pt x="1492137" y="168823"/>
                                </a:lnTo>
                                <a:lnTo>
                                  <a:pt x="1508225" y="157977"/>
                                </a:lnTo>
                                <a:lnTo>
                                  <a:pt x="1519071" y="141890"/>
                                </a:lnTo>
                                <a:lnTo>
                                  <a:pt x="1523048" y="122189"/>
                                </a:lnTo>
                                <a:lnTo>
                                  <a:pt x="1523048" y="50610"/>
                                </a:lnTo>
                                <a:lnTo>
                                  <a:pt x="1519071" y="30910"/>
                                </a:lnTo>
                                <a:lnTo>
                                  <a:pt x="1508225" y="14823"/>
                                </a:lnTo>
                                <a:lnTo>
                                  <a:pt x="1492137" y="3977"/>
                                </a:lnTo>
                                <a:lnTo>
                                  <a:pt x="1472437" y="0"/>
                                </a:lnTo>
                                <a:close/>
                              </a:path>
                            </a:pathLst>
                          </a:custGeom>
                          <a:ln w="5060">
                            <a:solidFill>
                              <a:srgbClr val="000000"/>
                            </a:solidFill>
                            <a:prstDash val="solid"/>
                          </a:ln>
                        </wps:spPr>
                        <wps:bodyPr wrap="square" lIns="0" tIns="0" rIns="0" bIns="0" rtlCol="0">
                          <a:noAutofit/>
                        </wps:bodyPr>
                      </wps:wsp>
                      <wps:wsp>
                        <wps:cNvPr id="205" name="Graphic 205"/>
                        <wps:cNvSpPr/>
                        <wps:spPr>
                          <a:xfrm>
                            <a:off x="128031" y="2433434"/>
                            <a:ext cx="1272540" cy="173355"/>
                          </a:xfrm>
                          <a:custGeom>
                            <a:avLst/>
                            <a:gdLst/>
                            <a:ahLst/>
                            <a:cxnLst/>
                            <a:rect l="l" t="t" r="r" b="b"/>
                            <a:pathLst>
                              <a:path w="1272540" h="173355">
                                <a:moveTo>
                                  <a:pt x="1221436"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1221436" y="172800"/>
                                </a:lnTo>
                                <a:lnTo>
                                  <a:pt x="1241136" y="168823"/>
                                </a:lnTo>
                                <a:lnTo>
                                  <a:pt x="1257223" y="157977"/>
                                </a:lnTo>
                                <a:lnTo>
                                  <a:pt x="1268070" y="141889"/>
                                </a:lnTo>
                                <a:lnTo>
                                  <a:pt x="1272047" y="122189"/>
                                </a:lnTo>
                                <a:lnTo>
                                  <a:pt x="1272047" y="50610"/>
                                </a:lnTo>
                                <a:lnTo>
                                  <a:pt x="1268070" y="30910"/>
                                </a:lnTo>
                                <a:lnTo>
                                  <a:pt x="1257223" y="14823"/>
                                </a:lnTo>
                                <a:lnTo>
                                  <a:pt x="1241136" y="3977"/>
                                </a:lnTo>
                                <a:lnTo>
                                  <a:pt x="1221436" y="0"/>
                                </a:lnTo>
                                <a:close/>
                              </a:path>
                            </a:pathLst>
                          </a:custGeom>
                          <a:solidFill>
                            <a:srgbClr val="F2F8F8"/>
                          </a:solidFill>
                        </wps:spPr>
                        <wps:bodyPr wrap="square" lIns="0" tIns="0" rIns="0" bIns="0" rtlCol="0">
                          <a:noAutofit/>
                        </wps:bodyPr>
                      </wps:wsp>
                      <wps:wsp>
                        <wps:cNvPr id="206" name="Graphic 206"/>
                        <wps:cNvSpPr/>
                        <wps:spPr>
                          <a:xfrm>
                            <a:off x="128031" y="2433434"/>
                            <a:ext cx="1272540" cy="173355"/>
                          </a:xfrm>
                          <a:custGeom>
                            <a:avLst/>
                            <a:gdLst/>
                            <a:ahLst/>
                            <a:cxnLst/>
                            <a:rect l="l" t="t" r="r" b="b"/>
                            <a:pathLst>
                              <a:path w="1272540" h="173355">
                                <a:moveTo>
                                  <a:pt x="1221436"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1221436" y="172800"/>
                                </a:lnTo>
                                <a:lnTo>
                                  <a:pt x="1241136" y="168823"/>
                                </a:lnTo>
                                <a:lnTo>
                                  <a:pt x="1257223" y="157977"/>
                                </a:lnTo>
                                <a:lnTo>
                                  <a:pt x="1268070" y="141889"/>
                                </a:lnTo>
                                <a:lnTo>
                                  <a:pt x="1272047" y="122189"/>
                                </a:lnTo>
                                <a:lnTo>
                                  <a:pt x="1272047" y="50610"/>
                                </a:lnTo>
                                <a:lnTo>
                                  <a:pt x="1268070" y="30910"/>
                                </a:lnTo>
                                <a:lnTo>
                                  <a:pt x="1257223" y="14823"/>
                                </a:lnTo>
                                <a:lnTo>
                                  <a:pt x="1241136" y="3977"/>
                                </a:lnTo>
                                <a:lnTo>
                                  <a:pt x="1221436" y="0"/>
                                </a:lnTo>
                                <a:close/>
                              </a:path>
                            </a:pathLst>
                          </a:custGeom>
                          <a:ln w="5060">
                            <a:solidFill>
                              <a:srgbClr val="000000"/>
                            </a:solidFill>
                            <a:prstDash val="solid"/>
                          </a:ln>
                        </wps:spPr>
                        <wps:bodyPr wrap="square" lIns="0" tIns="0" rIns="0" bIns="0" rtlCol="0">
                          <a:noAutofit/>
                        </wps:bodyPr>
                      </wps:wsp>
                      <wps:wsp>
                        <wps:cNvPr id="207" name="Graphic 207"/>
                        <wps:cNvSpPr/>
                        <wps:spPr>
                          <a:xfrm>
                            <a:off x="224047" y="2737297"/>
                            <a:ext cx="1080135" cy="173355"/>
                          </a:xfrm>
                          <a:custGeom>
                            <a:avLst/>
                            <a:gdLst/>
                            <a:ahLst/>
                            <a:cxnLst/>
                            <a:rect l="l" t="t" r="r" b="b"/>
                            <a:pathLst>
                              <a:path w="1080135" h="173355">
                                <a:moveTo>
                                  <a:pt x="1029402"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1029402" y="172800"/>
                                </a:lnTo>
                                <a:lnTo>
                                  <a:pt x="1049102" y="168823"/>
                                </a:lnTo>
                                <a:lnTo>
                                  <a:pt x="1065190" y="157977"/>
                                </a:lnTo>
                                <a:lnTo>
                                  <a:pt x="1076036" y="141890"/>
                                </a:lnTo>
                                <a:lnTo>
                                  <a:pt x="1080013" y="122189"/>
                                </a:lnTo>
                                <a:lnTo>
                                  <a:pt x="1080013" y="50610"/>
                                </a:lnTo>
                                <a:lnTo>
                                  <a:pt x="1076036" y="30910"/>
                                </a:lnTo>
                                <a:lnTo>
                                  <a:pt x="1065190" y="14823"/>
                                </a:lnTo>
                                <a:lnTo>
                                  <a:pt x="1049102" y="3977"/>
                                </a:lnTo>
                                <a:lnTo>
                                  <a:pt x="1029402" y="0"/>
                                </a:lnTo>
                                <a:close/>
                              </a:path>
                            </a:pathLst>
                          </a:custGeom>
                          <a:solidFill>
                            <a:srgbClr val="F2F8F8"/>
                          </a:solidFill>
                        </wps:spPr>
                        <wps:bodyPr wrap="square" lIns="0" tIns="0" rIns="0" bIns="0" rtlCol="0">
                          <a:noAutofit/>
                        </wps:bodyPr>
                      </wps:wsp>
                      <wps:wsp>
                        <wps:cNvPr id="208" name="Graphic 208"/>
                        <wps:cNvSpPr/>
                        <wps:spPr>
                          <a:xfrm>
                            <a:off x="764054" y="177861"/>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09" name="Graphic 209"/>
                        <wps:cNvSpPr/>
                        <wps:spPr>
                          <a:xfrm>
                            <a:off x="745685" y="24566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10" name="Graphic 210"/>
                        <wps:cNvSpPr/>
                        <wps:spPr>
                          <a:xfrm>
                            <a:off x="745685" y="24566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11" name="Graphic 211"/>
                        <wps:cNvSpPr/>
                        <wps:spPr>
                          <a:xfrm>
                            <a:off x="764054" y="481724"/>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12" name="Graphic 212"/>
                        <wps:cNvSpPr/>
                        <wps:spPr>
                          <a:xfrm>
                            <a:off x="745685" y="54952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13" name="Graphic 213"/>
                        <wps:cNvSpPr/>
                        <wps:spPr>
                          <a:xfrm>
                            <a:off x="745685" y="54952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14" name="Graphic 214"/>
                        <wps:cNvSpPr/>
                        <wps:spPr>
                          <a:xfrm>
                            <a:off x="764054" y="785587"/>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15" name="Graphic 215"/>
                        <wps:cNvSpPr/>
                        <wps:spPr>
                          <a:xfrm>
                            <a:off x="745685" y="853386"/>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16" name="Graphic 216"/>
                        <wps:cNvSpPr/>
                        <wps:spPr>
                          <a:xfrm>
                            <a:off x="745685" y="853386"/>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17" name="Graphic 217"/>
                        <wps:cNvSpPr/>
                        <wps:spPr>
                          <a:xfrm>
                            <a:off x="764054" y="1089450"/>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18" name="Graphic 218"/>
                        <wps:cNvSpPr/>
                        <wps:spPr>
                          <a:xfrm>
                            <a:off x="745685" y="1157249"/>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19" name="Graphic 219"/>
                        <wps:cNvSpPr/>
                        <wps:spPr>
                          <a:xfrm>
                            <a:off x="745685" y="1157249"/>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20" name="Graphic 220"/>
                        <wps:cNvSpPr/>
                        <wps:spPr>
                          <a:xfrm>
                            <a:off x="764054" y="1393313"/>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21" name="Graphic 221"/>
                        <wps:cNvSpPr/>
                        <wps:spPr>
                          <a:xfrm>
                            <a:off x="745685" y="1461112"/>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22" name="Graphic 222"/>
                        <wps:cNvSpPr/>
                        <wps:spPr>
                          <a:xfrm>
                            <a:off x="745685" y="1461112"/>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23" name="Graphic 223"/>
                        <wps:cNvSpPr/>
                        <wps:spPr>
                          <a:xfrm>
                            <a:off x="764054" y="1697176"/>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24" name="Graphic 224"/>
                        <wps:cNvSpPr/>
                        <wps:spPr>
                          <a:xfrm>
                            <a:off x="745685" y="1764975"/>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25" name="Graphic 225"/>
                        <wps:cNvSpPr/>
                        <wps:spPr>
                          <a:xfrm>
                            <a:off x="745685" y="1764975"/>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26" name="Graphic 226"/>
                        <wps:cNvSpPr/>
                        <wps:spPr>
                          <a:xfrm>
                            <a:off x="764054" y="2001039"/>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27" name="Graphic 227"/>
                        <wps:cNvSpPr/>
                        <wps:spPr>
                          <a:xfrm>
                            <a:off x="745685" y="2068839"/>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28" name="Graphic 228"/>
                        <wps:cNvSpPr/>
                        <wps:spPr>
                          <a:xfrm>
                            <a:off x="745685" y="2068839"/>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29" name="Graphic 229"/>
                        <wps:cNvSpPr/>
                        <wps:spPr>
                          <a:xfrm>
                            <a:off x="764054" y="2304902"/>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30" name="Graphic 230"/>
                        <wps:cNvSpPr/>
                        <wps:spPr>
                          <a:xfrm>
                            <a:off x="745685" y="2372702"/>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31" name="Graphic 231"/>
                        <wps:cNvSpPr/>
                        <wps:spPr>
                          <a:xfrm>
                            <a:off x="745685" y="2372702"/>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32" name="Graphic 232"/>
                        <wps:cNvSpPr/>
                        <wps:spPr>
                          <a:xfrm>
                            <a:off x="764054" y="2608765"/>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33" name="Graphic 233"/>
                        <wps:cNvSpPr/>
                        <wps:spPr>
                          <a:xfrm>
                            <a:off x="745685" y="2676565"/>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34" name="Graphic 234"/>
                        <wps:cNvSpPr/>
                        <wps:spPr>
                          <a:xfrm>
                            <a:off x="745685" y="2676565"/>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35" name="Graphic 235"/>
                        <wps:cNvSpPr/>
                        <wps:spPr>
                          <a:xfrm>
                            <a:off x="1306592" y="1000519"/>
                            <a:ext cx="412750" cy="1823720"/>
                          </a:xfrm>
                          <a:custGeom>
                            <a:avLst/>
                            <a:gdLst/>
                            <a:ahLst/>
                            <a:cxnLst/>
                            <a:rect l="l" t="t" r="r" b="b"/>
                            <a:pathLst>
                              <a:path w="412750" h="1823720">
                                <a:moveTo>
                                  <a:pt x="0" y="1823178"/>
                                </a:moveTo>
                                <a:lnTo>
                                  <a:pt x="55794" y="1816368"/>
                                </a:lnTo>
                                <a:lnTo>
                                  <a:pt x="107471" y="1796601"/>
                                </a:lnTo>
                                <a:lnTo>
                                  <a:pt x="155047" y="1764875"/>
                                </a:lnTo>
                                <a:lnTo>
                                  <a:pt x="198539" y="1722186"/>
                                </a:lnTo>
                                <a:lnTo>
                                  <a:pt x="237961" y="1669530"/>
                                </a:lnTo>
                                <a:lnTo>
                                  <a:pt x="273331" y="1607905"/>
                                </a:lnTo>
                                <a:lnTo>
                                  <a:pt x="304663" y="1538306"/>
                                </a:lnTo>
                                <a:lnTo>
                                  <a:pt x="318820" y="1500829"/>
                                </a:lnTo>
                                <a:lnTo>
                                  <a:pt x="331973" y="1461732"/>
                                </a:lnTo>
                                <a:lnTo>
                                  <a:pt x="344126" y="1421139"/>
                                </a:lnTo>
                                <a:lnTo>
                                  <a:pt x="355278" y="1379177"/>
                                </a:lnTo>
                                <a:lnTo>
                                  <a:pt x="365434" y="1335969"/>
                                </a:lnTo>
                                <a:lnTo>
                                  <a:pt x="374594" y="1291639"/>
                                </a:lnTo>
                                <a:lnTo>
                                  <a:pt x="382761" y="1246313"/>
                                </a:lnTo>
                                <a:lnTo>
                                  <a:pt x="389936" y="1200115"/>
                                </a:lnTo>
                                <a:lnTo>
                                  <a:pt x="396122" y="1153169"/>
                                </a:lnTo>
                                <a:lnTo>
                                  <a:pt x="401321" y="1105600"/>
                                </a:lnTo>
                                <a:lnTo>
                                  <a:pt x="405534" y="1057534"/>
                                </a:lnTo>
                                <a:lnTo>
                                  <a:pt x="408763" y="1009093"/>
                                </a:lnTo>
                                <a:lnTo>
                                  <a:pt x="411011" y="960403"/>
                                </a:lnTo>
                                <a:lnTo>
                                  <a:pt x="412280" y="911589"/>
                                </a:lnTo>
                                <a:lnTo>
                                  <a:pt x="412571" y="862774"/>
                                </a:lnTo>
                                <a:lnTo>
                                  <a:pt x="411886" y="814085"/>
                                </a:lnTo>
                                <a:lnTo>
                                  <a:pt x="410228" y="765644"/>
                                </a:lnTo>
                                <a:lnTo>
                                  <a:pt x="407599" y="717577"/>
                                </a:lnTo>
                                <a:lnTo>
                                  <a:pt x="404000" y="670008"/>
                                </a:lnTo>
                                <a:lnTo>
                                  <a:pt x="399433" y="623063"/>
                                </a:lnTo>
                                <a:lnTo>
                                  <a:pt x="393901" y="576865"/>
                                </a:lnTo>
                                <a:lnTo>
                                  <a:pt x="387405" y="531538"/>
                                </a:lnTo>
                                <a:lnTo>
                                  <a:pt x="379948" y="487209"/>
                                </a:lnTo>
                                <a:lnTo>
                                  <a:pt x="371531" y="444001"/>
                                </a:lnTo>
                                <a:lnTo>
                                  <a:pt x="362157" y="402038"/>
                                </a:lnTo>
                                <a:lnTo>
                                  <a:pt x="351826" y="361446"/>
                                </a:lnTo>
                                <a:lnTo>
                                  <a:pt x="340543" y="322349"/>
                                </a:lnTo>
                                <a:lnTo>
                                  <a:pt x="328307" y="284871"/>
                                </a:lnTo>
                                <a:lnTo>
                                  <a:pt x="300989" y="215273"/>
                                </a:lnTo>
                                <a:lnTo>
                                  <a:pt x="269889" y="153647"/>
                                </a:lnTo>
                                <a:lnTo>
                                  <a:pt x="235021" y="100992"/>
                                </a:lnTo>
                                <a:lnTo>
                                  <a:pt x="196403" y="58303"/>
                                </a:lnTo>
                                <a:lnTo>
                                  <a:pt x="154050" y="26576"/>
                                </a:lnTo>
                                <a:lnTo>
                                  <a:pt x="107977" y="6810"/>
                                </a:lnTo>
                                <a:lnTo>
                                  <a:pt x="83551" y="1723"/>
                                </a:lnTo>
                                <a:lnTo>
                                  <a:pt x="58202" y="0"/>
                                </a:lnTo>
                              </a:path>
                            </a:pathLst>
                          </a:custGeom>
                          <a:ln w="5060">
                            <a:solidFill>
                              <a:srgbClr val="000000"/>
                            </a:solidFill>
                            <a:prstDash val="solid"/>
                          </a:ln>
                        </wps:spPr>
                        <wps:bodyPr wrap="square" lIns="0" tIns="0" rIns="0" bIns="0" rtlCol="0">
                          <a:noAutofit/>
                        </wps:bodyPr>
                      </wps:wsp>
                      <wps:wsp>
                        <wps:cNvPr id="236" name="Graphic 236"/>
                        <wps:cNvSpPr/>
                        <wps:spPr>
                          <a:xfrm>
                            <a:off x="1317025" y="982150"/>
                            <a:ext cx="48260" cy="36830"/>
                          </a:xfrm>
                          <a:custGeom>
                            <a:avLst/>
                            <a:gdLst/>
                            <a:ahLst/>
                            <a:cxnLst/>
                            <a:rect l="l" t="t" r="r" b="b"/>
                            <a:pathLst>
                              <a:path w="48260" h="36830">
                                <a:moveTo>
                                  <a:pt x="47768" y="36738"/>
                                </a:moveTo>
                                <a:lnTo>
                                  <a:pt x="47768" y="0"/>
                                </a:lnTo>
                                <a:lnTo>
                                  <a:pt x="34330" y="6392"/>
                                </a:lnTo>
                                <a:lnTo>
                                  <a:pt x="20040" y="11957"/>
                                </a:lnTo>
                                <a:lnTo>
                                  <a:pt x="7672" y="16136"/>
                                </a:lnTo>
                                <a:lnTo>
                                  <a:pt x="0" y="18369"/>
                                </a:lnTo>
                                <a:lnTo>
                                  <a:pt x="7672" y="20601"/>
                                </a:lnTo>
                                <a:lnTo>
                                  <a:pt x="20040" y="24780"/>
                                </a:lnTo>
                                <a:lnTo>
                                  <a:pt x="34330" y="30345"/>
                                </a:lnTo>
                                <a:lnTo>
                                  <a:pt x="47768" y="36738"/>
                                </a:lnTo>
                                <a:close/>
                              </a:path>
                            </a:pathLst>
                          </a:custGeom>
                          <a:solidFill>
                            <a:srgbClr val="000000"/>
                          </a:solidFill>
                        </wps:spPr>
                        <wps:bodyPr wrap="square" lIns="0" tIns="0" rIns="0" bIns="0" rtlCol="0">
                          <a:noAutofit/>
                        </wps:bodyPr>
                      </wps:wsp>
                      <wps:wsp>
                        <wps:cNvPr id="237" name="Graphic 237"/>
                        <wps:cNvSpPr/>
                        <wps:spPr>
                          <a:xfrm>
                            <a:off x="1317025" y="982150"/>
                            <a:ext cx="48260" cy="36830"/>
                          </a:xfrm>
                          <a:custGeom>
                            <a:avLst/>
                            <a:gdLst/>
                            <a:ahLst/>
                            <a:cxnLst/>
                            <a:rect l="l" t="t" r="r" b="b"/>
                            <a:pathLst>
                              <a:path w="48260" h="36830">
                                <a:moveTo>
                                  <a:pt x="0" y="18369"/>
                                </a:moveTo>
                                <a:lnTo>
                                  <a:pt x="7672" y="20601"/>
                                </a:lnTo>
                                <a:lnTo>
                                  <a:pt x="20040" y="24780"/>
                                </a:lnTo>
                                <a:lnTo>
                                  <a:pt x="34330" y="30345"/>
                                </a:lnTo>
                                <a:lnTo>
                                  <a:pt x="47768" y="36738"/>
                                </a:lnTo>
                                <a:lnTo>
                                  <a:pt x="47768" y="0"/>
                                </a:lnTo>
                                <a:lnTo>
                                  <a:pt x="34330" y="6392"/>
                                </a:lnTo>
                                <a:lnTo>
                                  <a:pt x="20040" y="11957"/>
                                </a:lnTo>
                                <a:lnTo>
                                  <a:pt x="7672" y="16136"/>
                                </a:lnTo>
                                <a:lnTo>
                                  <a:pt x="0" y="18369"/>
                                </a:lnTo>
                                <a:close/>
                              </a:path>
                            </a:pathLst>
                          </a:custGeom>
                          <a:ln w="5060">
                            <a:solidFill>
                              <a:srgbClr val="000000"/>
                            </a:solidFill>
                            <a:prstDash val="solid"/>
                          </a:ln>
                        </wps:spPr>
                        <wps:bodyPr wrap="square" lIns="0" tIns="0" rIns="0" bIns="0" rtlCol="0">
                          <a:noAutofit/>
                        </wps:bodyPr>
                      </wps:wsp>
                      <wps:wsp>
                        <wps:cNvPr id="238" name="Textbox 238"/>
                        <wps:cNvSpPr txBox="1"/>
                        <wps:spPr>
                          <a:xfrm>
                            <a:off x="156220" y="636912"/>
                            <a:ext cx="1228725" cy="418465"/>
                          </a:xfrm>
                          <a:prstGeom prst="rect">
                            <a:avLst/>
                          </a:prstGeom>
                        </wps:spPr>
                        <wps:txbx>
                          <w:txbxContent>
                            <w:p w14:paraId="3EC85BDC">
                              <w:pPr>
                                <w:spacing w:before="0" w:line="159" w:lineRule="exact"/>
                                <w:ind w:left="-1" w:right="18" w:firstLine="0"/>
                                <w:jc w:val="center"/>
                                <w:rPr>
                                  <w:sz w:val="14"/>
                                </w:rPr>
                              </w:pPr>
                              <w:r>
                                <w:rPr>
                                  <w:sz w:val="14"/>
                                </w:rPr>
                                <w:t>QUESTION</w:t>
                              </w:r>
                              <w:r>
                                <w:rPr>
                                  <w:spacing w:val="4"/>
                                  <w:sz w:val="14"/>
                                </w:rPr>
                                <w:t xml:space="preserve"> </w:t>
                              </w:r>
                              <w:r>
                                <w:rPr>
                                  <w:spacing w:val="-2"/>
                                  <w:sz w:val="14"/>
                                </w:rPr>
                                <w:t>RANDOMIZATION</w:t>
                              </w:r>
                            </w:p>
                            <w:p w14:paraId="61A50E9C">
                              <w:pPr>
                                <w:spacing w:before="0" w:line="240" w:lineRule="auto"/>
                                <w:rPr>
                                  <w:sz w:val="14"/>
                                </w:rPr>
                              </w:pPr>
                            </w:p>
                            <w:p w14:paraId="24F2A941">
                              <w:pPr>
                                <w:spacing w:before="7" w:line="240" w:lineRule="auto"/>
                                <w:rPr>
                                  <w:sz w:val="14"/>
                                </w:rPr>
                              </w:pPr>
                            </w:p>
                            <w:p w14:paraId="266AE5E2">
                              <w:pPr>
                                <w:spacing w:before="0"/>
                                <w:ind w:left="0" w:right="19" w:firstLine="0"/>
                                <w:jc w:val="center"/>
                                <w:rPr>
                                  <w:sz w:val="14"/>
                                </w:rPr>
                              </w:pPr>
                              <w:r>
                                <w:rPr>
                                  <w:spacing w:val="-2"/>
                                  <w:sz w:val="14"/>
                                </w:rPr>
                                <w:t>ASSESSMENT</w:t>
                              </w:r>
                            </w:p>
                          </w:txbxContent>
                        </wps:txbx>
                        <wps:bodyPr wrap="square" lIns="0" tIns="0" rIns="0" bIns="0" rtlCol="0">
                          <a:noAutofit/>
                        </wps:bodyPr>
                      </wps:wsp>
                      <wps:wsp>
                        <wps:cNvPr id="239" name="Textbox 239"/>
                        <wps:cNvSpPr txBox="1"/>
                        <wps:spPr>
                          <a:xfrm>
                            <a:off x="44714" y="2156201"/>
                            <a:ext cx="1451610" cy="410845"/>
                          </a:xfrm>
                          <a:prstGeom prst="rect">
                            <a:avLst/>
                          </a:prstGeom>
                        </wps:spPr>
                        <wps:txbx>
                          <w:txbxContent>
                            <w:p w14:paraId="57AF18A0">
                              <w:pPr>
                                <w:spacing w:before="0" w:line="159" w:lineRule="exact"/>
                                <w:ind w:left="0" w:right="18" w:firstLine="0"/>
                                <w:jc w:val="center"/>
                                <w:rPr>
                                  <w:sz w:val="14"/>
                                </w:rPr>
                              </w:pPr>
                              <w:r>
                                <w:rPr>
                                  <w:sz w:val="14"/>
                                </w:rPr>
                                <w:t>PREVIOUS</w:t>
                              </w:r>
                              <w:r>
                                <w:rPr>
                                  <w:spacing w:val="5"/>
                                  <w:sz w:val="14"/>
                                </w:rPr>
                                <w:t xml:space="preserve"> </w:t>
                              </w:r>
                              <w:r>
                                <w:rPr>
                                  <w:sz w:val="14"/>
                                </w:rPr>
                                <w:t>QUESTION</w:t>
                              </w:r>
                              <w:r>
                                <w:rPr>
                                  <w:spacing w:val="5"/>
                                  <w:sz w:val="14"/>
                                </w:rPr>
                                <w:t xml:space="preserve"> </w:t>
                              </w:r>
                              <w:r>
                                <w:rPr>
                                  <w:spacing w:val="-2"/>
                                  <w:sz w:val="14"/>
                                </w:rPr>
                                <w:t>EXCLUSION</w:t>
                              </w:r>
                            </w:p>
                            <w:p w14:paraId="4FCF9039">
                              <w:pPr>
                                <w:spacing w:before="156" w:line="240" w:lineRule="auto"/>
                                <w:rPr>
                                  <w:sz w:val="14"/>
                                </w:rPr>
                              </w:pPr>
                            </w:p>
                            <w:p w14:paraId="04528AA5">
                              <w:pPr>
                                <w:spacing w:before="0"/>
                                <w:ind w:left="0" w:right="19" w:firstLine="0"/>
                                <w:jc w:val="center"/>
                                <w:rPr>
                                  <w:sz w:val="14"/>
                                </w:rPr>
                              </w:pPr>
                              <w:r>
                                <w:rPr>
                                  <w:sz w:val="14"/>
                                </w:rPr>
                                <w:t>NEW</w:t>
                              </w:r>
                              <w:r>
                                <w:rPr>
                                  <w:spacing w:val="4"/>
                                  <w:sz w:val="14"/>
                                </w:rPr>
                                <w:t xml:space="preserve"> </w:t>
                              </w:r>
                              <w:r>
                                <w:rPr>
                                  <w:sz w:val="14"/>
                                </w:rPr>
                                <w:t>QUESTION</w:t>
                              </w:r>
                              <w:r>
                                <w:rPr>
                                  <w:spacing w:val="7"/>
                                  <w:sz w:val="14"/>
                                </w:rPr>
                                <w:t xml:space="preserve"> </w:t>
                              </w:r>
                              <w:r>
                                <w:rPr>
                                  <w:spacing w:val="-2"/>
                                  <w:sz w:val="14"/>
                                </w:rPr>
                                <w:t>SELECTION</w:t>
                              </w:r>
                            </w:p>
                          </w:txbxContent>
                        </wps:txbx>
                        <wps:bodyPr wrap="square" lIns="0" tIns="0" rIns="0" bIns="0" rtlCol="0">
                          <a:noAutofit/>
                        </wps:bodyPr>
                      </wps:wsp>
                      <wps:wsp>
                        <wps:cNvPr id="240" name="Textbox 240"/>
                        <wps:cNvSpPr txBox="1"/>
                        <wps:spPr>
                          <a:xfrm>
                            <a:off x="217972" y="1825708"/>
                            <a:ext cx="1092200" cy="173355"/>
                          </a:xfrm>
                          <a:prstGeom prst="rect">
                            <a:avLst/>
                          </a:prstGeom>
                          <a:ln w="5060">
                            <a:solidFill>
                              <a:srgbClr val="000000"/>
                            </a:solidFill>
                            <a:prstDash val="solid"/>
                          </a:ln>
                        </wps:spPr>
                        <wps:txbx>
                          <w:txbxContent>
                            <w:p w14:paraId="4CA68270">
                              <w:pPr>
                                <w:spacing w:before="48"/>
                                <w:ind w:left="62" w:right="0" w:firstLine="0"/>
                                <w:jc w:val="left"/>
                                <w:rPr>
                                  <w:sz w:val="14"/>
                                </w:rPr>
                              </w:pPr>
                              <w:r>
                                <w:rPr>
                                  <w:sz w:val="14"/>
                                </w:rPr>
                                <w:t>WEAK</w:t>
                              </w:r>
                              <w:r>
                                <w:rPr>
                                  <w:spacing w:val="7"/>
                                  <w:sz w:val="14"/>
                                </w:rPr>
                                <w:t xml:space="preserve"> </w:t>
                              </w:r>
                              <w:r>
                                <w:rPr>
                                  <w:sz w:val="14"/>
                                </w:rPr>
                                <w:t>TOPIC</w:t>
                              </w:r>
                              <w:r>
                                <w:rPr>
                                  <w:spacing w:val="7"/>
                                  <w:sz w:val="14"/>
                                </w:rPr>
                                <w:t xml:space="preserve"> </w:t>
                              </w:r>
                              <w:r>
                                <w:rPr>
                                  <w:spacing w:val="-2"/>
                                  <w:sz w:val="14"/>
                                </w:rPr>
                                <w:t>ANALYSIS</w:t>
                              </w:r>
                            </w:p>
                          </w:txbxContent>
                        </wps:txbx>
                        <wps:bodyPr wrap="square" lIns="0" tIns="0" rIns="0" bIns="0" rtlCol="0">
                          <a:noAutofit/>
                        </wps:bodyPr>
                      </wps:wsp>
                      <wps:wsp>
                        <wps:cNvPr id="241" name="Textbox 241"/>
                        <wps:cNvSpPr txBox="1"/>
                        <wps:spPr>
                          <a:xfrm>
                            <a:off x="224047" y="1521845"/>
                            <a:ext cx="1080135" cy="173355"/>
                          </a:xfrm>
                          <a:prstGeom prst="rect">
                            <a:avLst/>
                          </a:prstGeom>
                          <a:ln w="5060">
                            <a:solidFill>
                              <a:srgbClr val="000000"/>
                            </a:solidFill>
                            <a:prstDash val="solid"/>
                          </a:ln>
                        </wps:spPr>
                        <wps:txbx>
                          <w:txbxContent>
                            <w:p w14:paraId="42845720">
                              <w:pPr>
                                <w:spacing w:before="48"/>
                                <w:ind w:left="109" w:right="0" w:firstLine="0"/>
                                <w:jc w:val="left"/>
                                <w:rPr>
                                  <w:sz w:val="14"/>
                                </w:rPr>
                              </w:pPr>
                              <w:r>
                                <w:rPr>
                                  <w:sz w:val="14"/>
                                </w:rPr>
                                <w:t>SCORE</w:t>
                              </w:r>
                              <w:r>
                                <w:rPr>
                                  <w:spacing w:val="8"/>
                                  <w:sz w:val="14"/>
                                </w:rPr>
                                <w:t xml:space="preserve"> </w:t>
                              </w:r>
                              <w:r>
                                <w:rPr>
                                  <w:spacing w:val="-2"/>
                                  <w:sz w:val="14"/>
                                </w:rPr>
                                <w:t>CALCULATION</w:t>
                              </w:r>
                            </w:p>
                          </w:txbxContent>
                        </wps:txbx>
                        <wps:bodyPr wrap="square" lIns="0" tIns="0" rIns="0" bIns="0" rtlCol="0">
                          <a:noAutofit/>
                        </wps:bodyPr>
                      </wps:wsp>
                      <wps:wsp>
                        <wps:cNvPr id="242" name="Textbox 242"/>
                        <wps:cNvSpPr txBox="1"/>
                        <wps:spPr>
                          <a:xfrm>
                            <a:off x="224047" y="1217982"/>
                            <a:ext cx="1080135" cy="173355"/>
                          </a:xfrm>
                          <a:prstGeom prst="rect">
                            <a:avLst/>
                          </a:prstGeom>
                          <a:ln w="5060">
                            <a:solidFill>
                              <a:srgbClr val="000000"/>
                            </a:solidFill>
                            <a:prstDash val="solid"/>
                          </a:ln>
                        </wps:spPr>
                        <wps:txbx>
                          <w:txbxContent>
                            <w:p w14:paraId="4FF98C17">
                              <w:pPr>
                                <w:spacing w:before="48"/>
                                <w:ind w:left="116" w:right="0" w:firstLine="0"/>
                                <w:jc w:val="left"/>
                                <w:rPr>
                                  <w:sz w:val="14"/>
                                </w:rPr>
                              </w:pPr>
                              <w:r>
                                <w:rPr>
                                  <w:sz w:val="14"/>
                                </w:rPr>
                                <w:t>STUDENT</w:t>
                              </w:r>
                              <w:r>
                                <w:rPr>
                                  <w:spacing w:val="6"/>
                                  <w:sz w:val="14"/>
                                </w:rPr>
                                <w:t xml:space="preserve"> </w:t>
                              </w:r>
                              <w:r>
                                <w:rPr>
                                  <w:spacing w:val="-2"/>
                                  <w:sz w:val="14"/>
                                </w:rPr>
                                <w:t>RESPONSES</w:t>
                              </w:r>
                            </w:p>
                          </w:txbxContent>
                        </wps:txbx>
                        <wps:bodyPr wrap="square" lIns="0" tIns="0" rIns="0" bIns="0" rtlCol="0">
                          <a:noAutofit/>
                        </wps:bodyPr>
                      </wps:wsp>
                      <wps:wsp>
                        <wps:cNvPr id="243" name="Textbox 243"/>
                        <wps:cNvSpPr txBox="1"/>
                        <wps:spPr>
                          <a:xfrm>
                            <a:off x="224047" y="306393"/>
                            <a:ext cx="1080135" cy="173355"/>
                          </a:xfrm>
                          <a:prstGeom prst="rect">
                            <a:avLst/>
                          </a:prstGeom>
                          <a:ln w="5060">
                            <a:solidFill>
                              <a:srgbClr val="000000"/>
                            </a:solidFill>
                            <a:prstDash val="solid"/>
                          </a:ln>
                        </wps:spPr>
                        <wps:txbx>
                          <w:txbxContent>
                            <w:p w14:paraId="76ACA9CB">
                              <w:pPr>
                                <w:spacing w:before="36"/>
                                <w:ind w:left="292" w:right="0" w:firstLine="0"/>
                                <w:jc w:val="left"/>
                                <w:rPr>
                                  <w:sz w:val="14"/>
                                </w:rPr>
                              </w:pPr>
                              <w:r>
                                <w:rPr>
                                  <w:sz w:val="14"/>
                                </w:rPr>
                                <w:t>QUESTION</w:t>
                              </w:r>
                              <w:r>
                                <w:rPr>
                                  <w:spacing w:val="4"/>
                                  <w:sz w:val="14"/>
                                </w:rPr>
                                <w:t xml:space="preserve"> </w:t>
                              </w:r>
                              <w:r>
                                <w:rPr>
                                  <w:spacing w:val="-4"/>
                                  <w:sz w:val="14"/>
                                </w:rPr>
                                <w:t>POOL</w:t>
                              </w:r>
                            </w:p>
                          </w:txbxContent>
                        </wps:txbx>
                        <wps:bodyPr wrap="square" lIns="0" tIns="0" rIns="0" bIns="0" rtlCol="0">
                          <a:noAutofit/>
                        </wps:bodyPr>
                      </wps:wsp>
                      <wps:wsp>
                        <wps:cNvPr id="244" name="Textbox 244"/>
                        <wps:cNvSpPr txBox="1"/>
                        <wps:spPr>
                          <a:xfrm>
                            <a:off x="224047" y="2530"/>
                            <a:ext cx="1080135" cy="173355"/>
                          </a:xfrm>
                          <a:prstGeom prst="rect">
                            <a:avLst/>
                          </a:prstGeom>
                          <a:ln w="5060">
                            <a:solidFill>
                              <a:srgbClr val="000000"/>
                            </a:solidFill>
                            <a:prstDash val="solid"/>
                          </a:ln>
                        </wps:spPr>
                        <wps:txbx>
                          <w:txbxContent>
                            <w:p w14:paraId="733FDED6">
                              <w:pPr>
                                <w:spacing w:before="48"/>
                                <w:ind w:left="263" w:right="0" w:firstLine="0"/>
                                <w:jc w:val="left"/>
                                <w:rPr>
                                  <w:sz w:val="14"/>
                                </w:rPr>
                              </w:pPr>
                              <w:r>
                                <w:rPr>
                                  <w:sz w:val="14"/>
                                </w:rPr>
                                <w:t>ROLE</w:t>
                              </w:r>
                              <w:r>
                                <w:rPr>
                                  <w:spacing w:val="3"/>
                                  <w:sz w:val="14"/>
                                </w:rPr>
                                <w:t xml:space="preserve"> </w:t>
                              </w:r>
                              <w:r>
                                <w:rPr>
                                  <w:spacing w:val="-2"/>
                                  <w:sz w:val="14"/>
                                </w:rPr>
                                <w:t>SELECTION</w:t>
                              </w:r>
                            </w:p>
                          </w:txbxContent>
                        </wps:txbx>
                        <wps:bodyPr wrap="square" lIns="0" tIns="0" rIns="0" bIns="0" rtlCol="0">
                          <a:noAutofit/>
                        </wps:bodyPr>
                      </wps:wsp>
                      <wps:wsp>
                        <wps:cNvPr id="245" name="Textbox 245"/>
                        <wps:cNvSpPr txBox="1"/>
                        <wps:spPr>
                          <a:xfrm>
                            <a:off x="224047" y="2737297"/>
                            <a:ext cx="1080135" cy="173355"/>
                          </a:xfrm>
                          <a:prstGeom prst="rect">
                            <a:avLst/>
                          </a:prstGeom>
                          <a:ln w="5060">
                            <a:solidFill>
                              <a:srgbClr val="000000"/>
                            </a:solidFill>
                            <a:prstDash val="solid"/>
                          </a:ln>
                        </wps:spPr>
                        <wps:txbx>
                          <w:txbxContent>
                            <w:p w14:paraId="2706F996">
                              <w:pPr>
                                <w:spacing w:before="48"/>
                                <w:ind w:left="73" w:right="0" w:firstLine="0"/>
                                <w:jc w:val="left"/>
                                <w:rPr>
                                  <w:sz w:val="14"/>
                                </w:rPr>
                              </w:pPr>
                              <w:r>
                                <w:rPr>
                                  <w:sz w:val="14"/>
                                </w:rPr>
                                <w:t xml:space="preserve">ADAPTIVE </w:t>
                              </w:r>
                              <w:r>
                                <w:rPr>
                                  <w:spacing w:val="-2"/>
                                  <w:sz w:val="14"/>
                                </w:rPr>
                                <w:t>REATTEMPT</w:t>
                              </w:r>
                            </w:p>
                          </w:txbxContent>
                        </wps:txbx>
                        <wps:bodyPr wrap="square" lIns="0" tIns="0" rIns="0" bIns="0" rtlCol="0">
                          <a:noAutofit/>
                        </wps:bodyPr>
                      </wps:wsp>
                    </wpg:wgp>
                  </a:graphicData>
                </a:graphic>
              </wp:inline>
            </w:drawing>
          </mc:Choice>
          <mc:Fallback>
            <w:pict>
              <v:group id="_x0000_s1026" o:spid="_x0000_s1026" o:spt="203" style="height:229.35pt;width:135.6pt;" coordsize="1722120,2912745" o:gfxdata="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">
                <o:lock v:ext="edit" aspectratio="f"/>
                <v:shape id="Graphic 199" o:spid="_x0000_s1026" o:spt="100" style="position:absolute;left:114030;top:2532;height:781050;width:1300480;" fillcolor="#F2F8F8" filled="t" stroked="f" coordsize="1300480,781050" o:gfxdata="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ZMrsAAADc&#10;AAAADwAAAAAAAAABACAAAAAiAAAAZHJzL2Rvd25yZXYueG1sUEsBAhQAFAAAAAgAh07iQDMvBZ47&#10;AAAAOQAAABAAAAAAAAAAAQAgAAAACgEAAGRycy9zaGFwZXhtbC54bWxQSwUGAAAAAAYABgBbAQAA&#10;tAMAAAAA&#10;" path="m1190028,354482l1186053,334772,1175207,318693,1159116,307848,1139418,303872,160616,303872,140919,307848,124828,318693,113982,334772,110007,354482,110007,426059,113982,445757,124828,461848,140919,472694,160616,476669,1139418,476669,1159116,472694,1175207,461848,1186053,445757,1190028,426059,1190028,354482xem1190028,50609l1186053,30911,1175207,14833,1159116,3987,1139418,0,160616,0,140919,3987,124828,14833,113982,30911,110007,50609,110007,122199,113982,141897,124828,157975,140919,168821,160616,172808,1139418,172808,1159116,168821,1175207,157975,1186053,141897,1190028,122199,1190028,50609xem1300035,658342l1296060,638644,1285214,622554,1269123,611708,1249426,607733,50609,607733,30911,611708,14820,622554,3975,638644,0,658342,0,729919,3975,749617,14820,765708,30911,776554,50609,780529,1249426,780529,1269123,776554,1285214,765708,1296060,749617,1300035,729919,1300035,658342xe">
                  <v:fill on="t" focussize="0,0"/>
                  <v:stroke on="f"/>
                  <v:imagedata o:title=""/>
                  <o:lock v:ext="edit" aspectratio="f"/>
                  <v:textbox inset="0mm,0mm,0mm,0mm"/>
                </v:shape>
                <v:shape id="Graphic 200" o:spid="_x0000_s1026" o:spt="100" style="position:absolute;left:114038;top:610256;height:173355;width:1300480;" filled="f" stroked="t" coordsize="1300480,173355" o:gfxdata="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h1Q/vQAA&#10;ANwAAAAPAAAAAAAAAAEAIAAAACIAAABkcnMvZG93bnJldi54bWxQSwECFAAUAAAACACHTuJAMy8F&#10;njsAAAA5AAAAEAAAAAAAAAABACAAAAAMAQAAZHJzL3NoYXBleG1sLnhtbFBLBQYAAAAABgAGAFsB&#10;AAC2AwAAAAA=&#10;" path="m1249421,0l50610,0,30910,3977,14823,14823,3977,30910,0,50610,0,122189,3977,141890,14823,157977,30910,168823,50610,172800,1249421,172800,1269121,168823,1285209,157977,1296055,141890,1300032,122189,1300032,50610,1296055,30910,1285209,14823,1269121,3977,1249421,0xe">
                  <v:fill on="f" focussize="0,0"/>
                  <v:stroke weight="0.398425196850394pt" color="#000000" joinstyle="round"/>
                  <v:imagedata o:title=""/>
                  <o:lock v:ext="edit" aspectratio="f"/>
                  <v:textbox inset="0mm,0mm,0mm,0mm"/>
                </v:shape>
                <v:shape id="Graphic 201" o:spid="_x0000_s1026" o:spt="100" style="position:absolute;left:224047;top:914119;height:173355;width:1080135;" fillcolor="#F2F8F8" filled="t" stroked="f" coordsize="1080135,173355" o:gfxdata="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SsUx7sAAADc&#10;AAAADwAAAAAAAAABACAAAAAiAAAAZHJzL2Rvd25yZXYueG1sUEsBAhQAFAAAAAgAh07iQDMvBZ47&#10;AAAAOQAAABAAAAAAAAAAAQAgAAAACgEAAGRycy9zaGFwZXhtbC54bWxQSwUGAAAAAAYABgBbAQAA&#10;tAMAAAAA&#10;" path="m1029402,0l50610,0,30910,3977,14823,14823,3977,30910,0,50610,0,122189,3977,141889,14823,157977,30910,168823,50610,172800,1029402,172800,1049102,168823,1065190,157977,1076036,141889,1080013,122189,1080013,50610,1076036,30910,1065190,14823,1049102,3977,1029402,0xe">
                  <v:fill on="t" focussize="0,0"/>
                  <v:stroke on="f"/>
                  <v:imagedata o:title=""/>
                  <o:lock v:ext="edit" aspectratio="f"/>
                  <v:textbox inset="0mm,0mm,0mm,0mm"/>
                </v:shape>
                <v:shape id="Graphic 202" o:spid="_x0000_s1026" o:spt="100" style="position:absolute;left:224047;top:914119;height:173355;width:1080135;" filled="f" stroked="t" coordsize="1080135,173355" o:gfxdata="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FmaEvQAA&#10;ANwAAAAPAAAAAAAAAAEAIAAAACIAAABkcnMvZG93bnJldi54bWxQSwECFAAUAAAACACHTuJAMy8F&#10;njsAAAA5AAAAEAAAAAAAAAABACAAAAAMAQAAZHJzL3NoYXBleG1sLnhtbFBLBQYAAAAABgAGAFsB&#10;AAC2AwAAAAA=&#10;" path="m1029402,0l50610,0,30910,3977,14823,14823,3977,30910,0,50610,0,122189,3977,141889,14823,157977,30910,168823,50610,172800,1029402,172800,1049102,168823,1065190,157977,1076036,141889,1080013,122189,1080013,50610,1076036,30910,1065190,14823,1049102,3977,1029402,0xe">
                  <v:fill on="f" focussize="0,0"/>
                  <v:stroke weight="0.398425196850394pt" color="#000000" joinstyle="round"/>
                  <v:imagedata o:title=""/>
                  <o:lock v:ext="edit" aspectratio="f"/>
                  <v:textbox inset="0mm,0mm,0mm,0mm"/>
                </v:shape>
                <v:shape id="Graphic 203" o:spid="_x0000_s1026" o:spt="100" style="position:absolute;left:2524;top:1217985;height:1084580;width:1523365;" fillcolor="#F2F8F8" filled="t" stroked="f" coordsize="1523365,1084580" o:gfxdata="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IIvbsAAADc&#10;AAAADwAAAAAAAAABACAAAAAiAAAAZHJzL2Rvd25yZXYueG1sUEsBAhQAFAAAAAgAh07iQDMvBZ47&#10;AAAAOQAAABAAAAAAAAAAAQAgAAAACgEAAGRycy9zaGFwZXhtbC54bWxQSwUGAAAAAAYABgBbAQAA&#10;tAMAAAAA&#10;" path="m1301534,354482l1297559,334772,1286713,318693,1270622,307848,1250924,303860,272122,303860,252425,307848,236334,318693,225488,334772,221513,354482,221513,426059,225488,445757,236334,461848,252425,472694,272122,476669,1250924,476669,1270622,472694,1286713,461848,1297559,445757,1301534,426059,1301534,354482xem1301534,50609l1297559,30911,1286713,14820,1270622,3975,1250924,0,272122,0,252425,3975,236334,14820,225488,30911,221513,50609,221513,122186,225488,141897,236334,157975,252425,168821,272122,172808,1250924,172808,1270622,168821,1286713,157975,1297559,141897,1301534,122186,1301534,50609xem1307604,658342l1303629,638644,1292783,622554,1276692,611708,1256995,607733,266052,607733,246354,611708,230263,622554,219417,638644,215442,658342,215442,729919,219417,749617,230263,765708,246354,776554,266052,780529,1256995,780529,1276692,776554,1292783,765708,1303629,749617,1307604,729919,1307604,658342xem1523047,962202l1519072,942505,1508226,926414,1492135,915568,1472438,911593,50609,911593,30911,915568,14820,926414,3975,942505,0,962202,0,1033780,3975,1053477,14820,1069568,30911,1080414,50609,1084389,1472438,1084389,1492135,1080414,1508226,1069568,1519072,1053477,1523047,1033780,1523047,962202xe">
                  <v:fill on="t" focussize="0,0"/>
                  <v:stroke on="f"/>
                  <v:imagedata o:title=""/>
                  <o:lock v:ext="edit" aspectratio="f"/>
                  <v:textbox inset="0mm,0mm,0mm,0mm"/>
                </v:shape>
                <v:shape id="Graphic 204" o:spid="_x0000_s1026" o:spt="100" style="position:absolute;left:2530;top:2129571;height:173355;width:1523365;" filled="f" stroked="t" coordsize="1523365,173355" o:gfxdata="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bPj0ugAAANwA&#10;AAAPAAAAAAAAAAEAIAAAACIAAABkcnMvZG93bnJldi54bWxQSwECFAAUAAAACACHTuJAMy8FnjsA&#10;AAA5AAAAEAAAAAAAAAABACAAAAAJAQAAZHJzL3NoYXBleG1sLnhtbFBLBQYAAAAABgAGAFsBAACz&#10;AwAAAAA=&#10;" path="m1472437,0l50610,0,30910,3977,14823,14823,3977,30910,0,50610,0,122189,3977,141890,14823,157977,30910,168823,50610,172800,1472437,172800,1492137,168823,1508225,157977,1519071,141890,1523048,122189,1523048,50610,1519071,30910,1508225,14823,1492137,3977,1472437,0xe">
                  <v:fill on="f" focussize="0,0"/>
                  <v:stroke weight="0.398425196850394pt" color="#000000" joinstyle="round"/>
                  <v:imagedata o:title=""/>
                  <o:lock v:ext="edit" aspectratio="f"/>
                  <v:textbox inset="0mm,0mm,0mm,0mm"/>
                </v:shape>
                <v:shape id="Graphic 205" o:spid="_x0000_s1026" o:spt="100" style="position:absolute;left:128031;top:2433434;height:173355;width:1272540;" fillcolor="#F2F8F8" filled="t" stroked="f" coordsize="1272540,173355" o:gfxdata="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tzZu/&#10;AAAA3AAAAA8AAAAAAAAAAQAgAAAAIgAAAGRycy9kb3ducmV2LnhtbFBLAQIUABQAAAAIAIdO4kAz&#10;LwWeOwAAADkAAAAQAAAAAAAAAAEAIAAAAA4BAABkcnMvc2hhcGV4bWwueG1sUEsFBgAAAAAGAAYA&#10;WwEAALgDAAAAAA==&#10;" path="m1221436,0l50610,0,30910,3977,14823,14823,3977,30910,0,50610,0,122189,3977,141889,14823,157977,30910,168823,50610,172800,1221436,172800,1241136,168823,1257223,157977,1268070,141889,1272047,122189,1272047,50610,1268070,30910,1257223,14823,1241136,3977,1221436,0xe">
                  <v:fill on="t" focussize="0,0"/>
                  <v:stroke on="f"/>
                  <v:imagedata o:title=""/>
                  <o:lock v:ext="edit" aspectratio="f"/>
                  <v:textbox inset="0mm,0mm,0mm,0mm"/>
                </v:shape>
                <v:shape id="Graphic 206" o:spid="_x0000_s1026" o:spt="100" style="position:absolute;left:128031;top:2433434;height:173355;width:1272540;" filled="f" stroked="t" coordsize="1272540,173355" o:gfxdata="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7ttYbsAAADc&#10;AAAADwAAAAAAAAABACAAAAAiAAAAZHJzL2Rvd25yZXYueG1sUEsBAhQAFAAAAAgAh07iQDMvBZ47&#10;AAAAOQAAABAAAAAAAAAAAQAgAAAACgEAAGRycy9zaGFwZXhtbC54bWxQSwUGAAAAAAYABgBbAQAA&#10;tAMAAAAA&#10;" path="m1221436,0l50610,0,30910,3977,14823,14823,3977,30910,0,50610,0,122189,3977,141889,14823,157977,30910,168823,50610,172800,1221436,172800,1241136,168823,1257223,157977,1268070,141889,1272047,122189,1272047,50610,1268070,30910,1257223,14823,1241136,3977,1221436,0xe">
                  <v:fill on="f" focussize="0,0"/>
                  <v:stroke weight="0.398425196850394pt" color="#000000" joinstyle="round"/>
                  <v:imagedata o:title=""/>
                  <o:lock v:ext="edit" aspectratio="f"/>
                  <v:textbox inset="0mm,0mm,0mm,0mm"/>
                </v:shape>
                <v:shape id="Graphic 207" o:spid="_x0000_s1026" o:spt="100" style="position:absolute;left:224047;top:2737297;height:173355;width:1080135;" fillcolor="#F2F8F8" filled="t" stroked="f" coordsize="1080135,173355" o:gfxdata="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OKSi8AAAA&#10;3AAAAA8AAAAAAAAAAQAgAAAAIgAAAGRycy9kb3ducmV2LnhtbFBLAQIUABQAAAAIAIdO4kAzLwWe&#10;OwAAADkAAAAQAAAAAAAAAAEAIAAAAAsBAABkcnMvc2hhcGV4bWwueG1sUEsFBgAAAAAGAAYAWwEA&#10;ALUDAAAAAA==&#10;" path="m1029402,0l50610,0,30910,3977,14823,14823,3977,30910,0,50610,0,122189,3977,141890,14823,157977,30910,168823,50610,172800,1029402,172800,1049102,168823,1065190,157977,1076036,141890,1080013,122189,1080013,50610,1076036,30910,1065190,14823,1049102,3977,1029402,0xe">
                  <v:fill on="t" focussize="0,0"/>
                  <v:stroke on="f"/>
                  <v:imagedata o:title=""/>
                  <o:lock v:ext="edit" aspectratio="f"/>
                  <v:textbox inset="0mm,0mm,0mm,0mm"/>
                </v:shape>
                <v:shape id="Graphic 208" o:spid="_x0000_s1026" o:spt="100" style="position:absolute;left:764054;top:177861;height:67945;width:1270;" filled="f" stroked="t" coordsize="1,67945" o:gfxdata="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T1cjctwAAANwAAAAP&#10;AAAAAAAAAAEAIAAAACIAAABkcnMvZG93bnJldi54bWxQSwECFAAUAAAACACHTuJAMy8FnjsAAAA5&#10;AAAAEAAAAAAAAAABACAAAAAGAQAAZHJzL3NoYXBleG1sLnhtbFBLBQYAAAAABgAGAFsBAACwAwAA&#10;AAA=&#10;" path="m0,0l0,67799e">
                  <v:fill on="f" focussize="0,0"/>
                  <v:stroke weight="0.398425196850394pt" color="#000000" joinstyle="round"/>
                  <v:imagedata o:title=""/>
                  <o:lock v:ext="edit" aspectratio="f"/>
                  <v:textbox inset="0mm,0mm,0mm,0mm"/>
                </v:shape>
                <v:shape id="Graphic 209" o:spid="_x0000_s1026" o:spt="100" style="position:absolute;left:745685;top:245660;height:48260;width:36830;" fillcolor="#000000" filled="t" stroked="f" coordsize="36830,48260" o:gfxdata="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qcGu/&#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210" o:spid="_x0000_s1026" o:spt="100" style="position:absolute;left:745685;top:245660;height:48260;width:36830;" filled="f" stroked="t" coordsize="36830,48260" o:gfxdata="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liVK8AAAA&#10;3A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11" o:spid="_x0000_s1026" o:spt="100" style="position:absolute;left:764054;top:481724;height:67945;width:1270;" filled="f" stroked="t" coordsize="1,67945" o:gfxdata="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NvecugAAANwA&#10;AAAPAAAAAAAAAAEAIAAAACIAAABkcnMvZG93bnJldi54bWxQSwECFAAUAAAACACHTuJAMy8FnjsA&#10;AAA5AAAAEAAAAAAAAAABACAAAAAJAQAAZHJzL3NoYXBleG1sLnhtbFBLBQYAAAAABgAGAFsBAACz&#10;AwAAAAA=&#10;" path="m0,0l0,67799e">
                  <v:fill on="f" focussize="0,0"/>
                  <v:stroke weight="0.398425196850394pt" color="#000000" joinstyle="round"/>
                  <v:imagedata o:title=""/>
                  <o:lock v:ext="edit" aspectratio="f"/>
                  <v:textbox inset="0mm,0mm,0mm,0mm"/>
                </v:shape>
                <v:shape id="Graphic 212" o:spid="_x0000_s1026" o:spt="100" style="position:absolute;left:745685;top:549523;height:48260;width:36830;" fillcolor="#000000" filled="t" stroked="f" coordsize="36830,48260" o:gfxdata="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XdMe/&#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213" o:spid="_x0000_s1026" o:spt="100" style="position:absolute;left:745685;top:549523;height:48260;width:36830;" filled="f" stroked="t" coordsize="36830,48260" o:gfxdata="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9xcl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14" o:spid="_x0000_s1026" o:spt="100" style="position:absolute;left:764054;top:785587;height:67945;width:1270;" filled="f" stroked="t" coordsize="1,67945" o:gfxdata="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0FUBL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15" o:spid="_x0000_s1026" o:spt="100" style="position:absolute;left:745685;top:853386;height:48260;width:36830;" fillcolor="#000000" filled="t" stroked="f" coordsize="36830,48260" o:gfxdata="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7LO/&#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216" o:spid="_x0000_s1026" o:spt="100" style="position:absolute;left:745685;top:853386;height:48260;width:36830;" filled="f" stroked="t" coordsize="36830,48260" o:gfxdata="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gLS9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17" o:spid="_x0000_s1026" o:spt="100" style="position:absolute;left:764054;top:1089450;height:67945;width:1270;" filled="f" stroked="t" coordsize="1,67945" o:gfxdata="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PKc7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18" o:spid="_x0000_s1026" o:spt="100" style="position:absolute;left:745685;top:1157249;height:48260;width:36830;" fillcolor="#000000" filled="t" stroked="f" coordsize="36830,48260" o:gfxdata="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0f0MttwAAANwAAAAP&#10;AAAAAAAAAAEAIAAAACIAAABkcnMvZG93bnJldi54bWxQSwECFAAUAAAACACHTuJAMy8FnjsAAAA5&#10;AAAAEAAAAAAAAAABACAAAAAGAQAAZHJzL3NoYXBleG1sLnhtbFBLBQYAAAAABgAGAFsBAACwAwAA&#10;AAA=&#10;" path="m36738,0l0,0,6392,13438,11957,27728,16136,40096,18369,47768,20601,40096,24780,27728,30345,13438,36738,0xe">
                  <v:fill on="t" focussize="0,0"/>
                  <v:stroke on="f"/>
                  <v:imagedata o:title=""/>
                  <o:lock v:ext="edit" aspectratio="f"/>
                  <v:textbox inset="0mm,0mm,0mm,0mm"/>
                </v:shape>
                <v:shape id="Graphic 219" o:spid="_x0000_s1026" o:spt="100" style="position:absolute;left:745685;top:1157249;height:48260;width:36830;" filled="f" stroked="t" coordsize="36830,48260" o:gfxdata="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fIM+/&#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20" o:spid="_x0000_s1026" o:spt="100" style="position:absolute;left:764054;top:1393313;height:67945;width:1270;" filled="f" stroked="t" coordsize="1,67945" o:gfxdata="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haYurgAAADcAAAA&#10;DwAAAAAAAAABACAAAAAiAAAAZHJzL2Rvd25yZXYueG1sUEsBAhQAFAAAAAgAh07iQDMvBZ47AAAA&#10;OQAAABAAAAAAAAAAAQAgAAAABwEAAGRycy9zaGFwZXhtbC54bWxQSwUGAAAAAAYABgBbAQAAsQMA&#10;AAAA&#10;" path="m0,0l0,67799e">
                  <v:fill on="f" focussize="0,0"/>
                  <v:stroke weight="0.398425196850394pt" color="#000000" joinstyle="round"/>
                  <v:imagedata o:title=""/>
                  <o:lock v:ext="edit" aspectratio="f"/>
                  <v:textbox inset="0mm,0mm,0mm,0mm"/>
                </v:shape>
                <v:shape id="Graphic 221" o:spid="_x0000_s1026" o:spt="100" style="position:absolute;left:745685;top:1461112;height:48260;width:36830;" fillcolor="#000000" filled="t" stroked="f" coordsize="36830,48260" o:gfxdata="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pIA2/&#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222" o:spid="_x0000_s1026" o:spt="100" style="position:absolute;left:745685;top:1461112;height:48260;width:36830;" filled="f" stroked="t" coordsize="36830,48260" o:gfxdata="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d4A74A&#10;AADc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23" o:spid="_x0000_s1026" o:spt="100" style="position:absolute;left:764054;top:1697176;height:67945;width:1270;" filled="f" stroked="t" coordsize="1,67945" o:gfxdata="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sQGzb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24" o:spid="_x0000_s1026" o:spt="100" style="position:absolute;left:745685;top:1764975;height:48260;width:36830;" fillcolor="#000000" filled="t" stroked="f" coordsize="36830,48260" o:gfxdata="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eg5W/&#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225" o:spid="_x0000_s1026" o:spt="100" style="position:absolute;left:745685;top:1764975;height:48260;width:36830;" filled="f" stroked="t" coordsize="36830,48260" o:gfxdata="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4He/&#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26" o:spid="_x0000_s1026" o:spt="100" style="position:absolute;left:764054;top:2001039;height:67945;width:1270;" filled="f" stroked="t" coordsize="1,67945" o:gfxdata="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OlVb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27" o:spid="_x0000_s1026" o:spt="100" style="position:absolute;left:745685;top:2068839;height:48260;width:36830;" fillcolor="#000000" filled="t" stroked="f" coordsize="36830,48260" o:gfxdata="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jB3i&#10;wAAAANwAAAAPAAAAAAAAAAEAIAAAACIAAABkcnMvZG93bnJldi54bWxQSwECFAAUAAAACACHTuJA&#10;My8FnjsAAAA5AAAAEAAAAAAAAAABACAAAAAPAQAAZHJzL3NoYXBleG1sLnhtbFBLBQYAAAAABgAG&#10;AFsBAAC5AwAAAAA=&#10;" path="m36738,0l0,0,6392,13438,11957,27728,16136,40096,18369,47768,20601,40096,24780,27728,30345,13438,36738,0xe">
                  <v:fill on="t" focussize="0,0"/>
                  <v:stroke on="f"/>
                  <v:imagedata o:title=""/>
                  <o:lock v:ext="edit" aspectratio="f"/>
                  <v:textbox inset="0mm,0mm,0mm,0mm"/>
                </v:shape>
                <v:shape id="Graphic 228" o:spid="_x0000_s1026" o:spt="100" style="position:absolute;left:745685;top:2068839;height:48260;width:36830;" filled="f" stroked="t" coordsize="36830,48260" o:gfxdata="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T+m8AAAA&#10;3A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29" o:spid="_x0000_s1026" o:spt="100" style="position:absolute;left:764054;top:2304902;height:67945;width:1270;" filled="f" stroked="t" coordsize="1,67945" o:gfxdata="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wxJ7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30" o:spid="_x0000_s1026" o:spt="100" style="position:absolute;left:745685;top:2372702;height:48260;width:36830;" fillcolor="#000000" filled="t" stroked="f" coordsize="36830,48260" o:gfxdata="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bwTS7gAAADcAAAA&#10;DwAAAAAAAAABACAAAAAiAAAAZHJzL2Rvd25yZXYueG1sUEsBAhQAFAAAAAgAh07iQDMvBZ47AAAA&#10;OQAAABAAAAAAAAAAAQAgAAAABwEAAGRycy9zaGFwZXhtbC54bWxQSwUGAAAAAAYABgBbAQAAsQMA&#10;AAAA&#10;" path="m36738,0l0,0,6392,13438,11957,27728,16136,40096,18369,47768,20601,40096,24780,27728,30345,13438,36738,0xe">
                  <v:fill on="t" focussize="0,0"/>
                  <v:stroke on="f"/>
                  <v:imagedata o:title=""/>
                  <o:lock v:ext="edit" aspectratio="f"/>
                  <v:textbox inset="0mm,0mm,0mm,0mm"/>
                </v:shape>
                <v:shape id="Graphic 231" o:spid="_x0000_s1026" o:spt="100" style="position:absolute;left:745685;top:2372702;height:48260;width:36830;" filled="f" stroked="t" coordsize="36830,48260" o:gfxdata="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HCp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32" o:spid="_x0000_s1026" o:spt="100" style="position:absolute;left:764054;top:2608765;height:67945;width:1270;" filled="f" stroked="t" coordsize="1,67945" o:gfxdata="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E1i7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33" o:spid="_x0000_s1026" o:spt="100" style="position:absolute;left:745685;top:2676565;height:48260;width:36830;" fillcolor="#000000" filled="t" stroked="f" coordsize="36830,48260" o:gfxdata="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6NPL4A&#10;AADc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234" o:spid="_x0000_s1026" o:spt="100" style="position:absolute;left:745685;top:2676565;height:48260;width:36830;" filled="f" stroked="t" coordsize="36830,48260" o:gfxdata="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vTMb4A&#10;AADcAAAADwAAAAAAAAABACAAAAAiAAAAZHJzL2Rvd25yZXYueG1sUEsBAhQAFAAAAAgAh07iQDMv&#10;BZ47AAAAOQAAABAAAAAAAAAAAQAgAAAADQEAAGRycy9zaGFwZXhtbC54bWxQSwUGAAAAAAYABgBb&#10;AQAAtw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35" o:spid="_x0000_s1026" o:spt="100" style="position:absolute;left:1306592;top:1000519;height:1823720;width:412750;" filled="f" stroked="t" coordsize="412750,1823720" o:gfxdata="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27Cq8AAAA&#10;3AAAAA8AAAAAAAAAAQAgAAAAIgAAAGRycy9kb3ducmV2LnhtbFBLAQIUABQAAAAIAIdO4kAzLwWe&#10;OwAAADkAAAAQAAAAAAAAAAEAIAAAAAsBAABkcnMvc2hhcGV4bWwueG1sUEsFBgAAAAAGAAYAWwEA&#10;ALUDAAAAAA==&#10;" path="m0,1823178l55794,1816368,107471,1796601,155047,1764875,198539,1722186,237961,1669530,273331,1607905,304663,1538306,318820,1500829,331973,1461732,344126,1421139,355278,1379177,365434,1335969,374594,1291639,382761,1246313,389936,1200115,396122,1153169,401321,1105600,405534,1057534,408763,1009093,411011,960403,412280,911589,412571,862774,411886,814085,410228,765644,407599,717577,404000,670008,399433,623063,393901,576865,387405,531538,379948,487209,371531,444001,362157,402038,351826,361446,340543,322349,328307,284871,300989,215273,269889,153647,235021,100992,196403,58303,154050,26576,107977,6810,83551,1723,58202,0e">
                  <v:fill on="f" focussize="0,0"/>
                  <v:stroke weight="0.398425196850394pt" color="#000000" joinstyle="round"/>
                  <v:imagedata o:title=""/>
                  <o:lock v:ext="edit" aspectratio="f"/>
                  <v:textbox inset="0mm,0mm,0mm,0mm"/>
                </v:shape>
                <v:shape id="Graphic 236" o:spid="_x0000_s1026" o:spt="100" style="position:absolute;left:1317025;top:982150;height:36830;width:48260;" fillcolor="#000000" filled="t" stroked="f" coordsize="48260,36830" o:gfxdata="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H1/b4A&#10;AADcAAAADwAAAAAAAAABACAAAAAiAAAAZHJzL2Rvd25yZXYueG1sUEsBAhQAFAAAAAgAh07iQDMv&#10;BZ47AAAAOQAAABAAAAAAAAAAAQAgAAAADQEAAGRycy9zaGFwZXhtbC54bWxQSwUGAAAAAAYABgBb&#10;AQAAtwMAAAAA&#10;" path="m47768,36738l47768,0,34330,6392,20040,11957,7672,16136,0,18369,7672,20601,20040,24780,34330,30345,47768,36738xe">
                  <v:fill on="t" focussize="0,0"/>
                  <v:stroke on="f"/>
                  <v:imagedata o:title=""/>
                  <o:lock v:ext="edit" aspectratio="f"/>
                  <v:textbox inset="0mm,0mm,0mm,0mm"/>
                </v:shape>
                <v:shape id="Graphic 237" o:spid="_x0000_s1026" o:spt="100" style="position:absolute;left:1317025;top:982150;height:36830;width:48260;" filled="f" stroked="t" coordsize="48260,36830" o:gfxdata="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8k/W&#10;wAAAANwAAAAPAAAAAAAAAAEAIAAAACIAAABkcnMvZG93bnJldi54bWxQSwECFAAUAAAACACHTuJA&#10;My8FnjsAAAA5AAAAEAAAAAAAAAABACAAAAAPAQAAZHJzL3NoYXBleG1sLnhtbFBLBQYAAAAABgAG&#10;AFsBAAC5AwAAAAA=&#10;" path="m0,18369l7672,20601,20040,24780,34330,30345,47768,36738,47768,0,34330,6392,20040,11957,7672,16136,0,18369xe">
                  <v:fill on="f" focussize="0,0"/>
                  <v:stroke weight="0.398425196850394pt" color="#000000" joinstyle="round"/>
                  <v:imagedata o:title=""/>
                  <o:lock v:ext="edit" aspectratio="f"/>
                  <v:textbox inset="0mm,0mm,0mm,0mm"/>
                </v:shape>
                <v:shape id="Textbox 238" o:spid="_x0000_s1026" o:spt="202" type="#_x0000_t202" style="position:absolute;left:156220;top:636912;height:418465;width:1228725;" filled="f" stroked="f" coordsize="21600,21600" o:gfxdata="UEsDBAoAAAAAAIdO4kAAAAAAAAAAAAAAAAAEAAAAZHJzL1BLAwQUAAAACACHTuJATL/xpbwAAADc&#10;AAAADwAAAGRycy9kb3ducmV2LnhtbEVPW2vCMBR+H/gfwhH2NhMdyF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8a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EC85BDC">
                        <w:pPr>
                          <w:spacing w:before="0" w:line="159" w:lineRule="exact"/>
                          <w:ind w:left="-1" w:right="18" w:firstLine="0"/>
                          <w:jc w:val="center"/>
                          <w:rPr>
                            <w:sz w:val="14"/>
                          </w:rPr>
                        </w:pPr>
                        <w:r>
                          <w:rPr>
                            <w:sz w:val="14"/>
                          </w:rPr>
                          <w:t>QUESTION</w:t>
                        </w:r>
                        <w:r>
                          <w:rPr>
                            <w:spacing w:val="4"/>
                            <w:sz w:val="14"/>
                          </w:rPr>
                          <w:t xml:space="preserve"> </w:t>
                        </w:r>
                        <w:r>
                          <w:rPr>
                            <w:spacing w:val="-2"/>
                            <w:sz w:val="14"/>
                          </w:rPr>
                          <w:t>RANDOMIZATION</w:t>
                        </w:r>
                      </w:p>
                      <w:p w14:paraId="61A50E9C">
                        <w:pPr>
                          <w:spacing w:before="0" w:line="240" w:lineRule="auto"/>
                          <w:rPr>
                            <w:sz w:val="14"/>
                          </w:rPr>
                        </w:pPr>
                      </w:p>
                      <w:p w14:paraId="24F2A941">
                        <w:pPr>
                          <w:spacing w:before="7" w:line="240" w:lineRule="auto"/>
                          <w:rPr>
                            <w:sz w:val="14"/>
                          </w:rPr>
                        </w:pPr>
                      </w:p>
                      <w:p w14:paraId="266AE5E2">
                        <w:pPr>
                          <w:spacing w:before="0"/>
                          <w:ind w:left="0" w:right="19" w:firstLine="0"/>
                          <w:jc w:val="center"/>
                          <w:rPr>
                            <w:sz w:val="14"/>
                          </w:rPr>
                        </w:pPr>
                        <w:r>
                          <w:rPr>
                            <w:spacing w:val="-2"/>
                            <w:sz w:val="14"/>
                          </w:rPr>
                          <w:t>ASSESSMENT</w:t>
                        </w:r>
                      </w:p>
                    </w:txbxContent>
                  </v:textbox>
                </v:shape>
                <v:shape id="Textbox 239" o:spid="_x0000_s1026" o:spt="202" type="#_x0000_t202" style="position:absolute;left:44714;top:2156201;height:410845;width:1451610;" filled="f" stroked="f" coordsize="21600,21600" o:gfxdata="UEsDBAoAAAAAAIdO4kAAAAAAAAAAAAAAAAAEAAAAZHJzL1BLAwQUAAAACACHTuJAI/NUPr8AAADc&#10;AAAADwAAAGRycy9kb3ducmV2LnhtbEWPzWrDMBCE74W+g9hCb42UFEL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zVD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AF18A0">
                        <w:pPr>
                          <w:spacing w:before="0" w:line="159" w:lineRule="exact"/>
                          <w:ind w:left="0" w:right="18" w:firstLine="0"/>
                          <w:jc w:val="center"/>
                          <w:rPr>
                            <w:sz w:val="14"/>
                          </w:rPr>
                        </w:pPr>
                        <w:r>
                          <w:rPr>
                            <w:sz w:val="14"/>
                          </w:rPr>
                          <w:t>PREVIOUS</w:t>
                        </w:r>
                        <w:r>
                          <w:rPr>
                            <w:spacing w:val="5"/>
                            <w:sz w:val="14"/>
                          </w:rPr>
                          <w:t xml:space="preserve"> </w:t>
                        </w:r>
                        <w:r>
                          <w:rPr>
                            <w:sz w:val="14"/>
                          </w:rPr>
                          <w:t>QUESTION</w:t>
                        </w:r>
                        <w:r>
                          <w:rPr>
                            <w:spacing w:val="5"/>
                            <w:sz w:val="14"/>
                          </w:rPr>
                          <w:t xml:space="preserve"> </w:t>
                        </w:r>
                        <w:r>
                          <w:rPr>
                            <w:spacing w:val="-2"/>
                            <w:sz w:val="14"/>
                          </w:rPr>
                          <w:t>EXCLUSION</w:t>
                        </w:r>
                      </w:p>
                      <w:p w14:paraId="4FCF9039">
                        <w:pPr>
                          <w:spacing w:before="156" w:line="240" w:lineRule="auto"/>
                          <w:rPr>
                            <w:sz w:val="14"/>
                          </w:rPr>
                        </w:pPr>
                      </w:p>
                      <w:p w14:paraId="04528AA5">
                        <w:pPr>
                          <w:spacing w:before="0"/>
                          <w:ind w:left="0" w:right="19" w:firstLine="0"/>
                          <w:jc w:val="center"/>
                          <w:rPr>
                            <w:sz w:val="14"/>
                          </w:rPr>
                        </w:pPr>
                        <w:r>
                          <w:rPr>
                            <w:sz w:val="14"/>
                          </w:rPr>
                          <w:t>NEW</w:t>
                        </w:r>
                        <w:r>
                          <w:rPr>
                            <w:spacing w:val="4"/>
                            <w:sz w:val="14"/>
                          </w:rPr>
                          <w:t xml:space="preserve"> </w:t>
                        </w:r>
                        <w:r>
                          <w:rPr>
                            <w:sz w:val="14"/>
                          </w:rPr>
                          <w:t>QUESTION</w:t>
                        </w:r>
                        <w:r>
                          <w:rPr>
                            <w:spacing w:val="7"/>
                            <w:sz w:val="14"/>
                          </w:rPr>
                          <w:t xml:space="preserve"> </w:t>
                        </w:r>
                        <w:r>
                          <w:rPr>
                            <w:spacing w:val="-2"/>
                            <w:sz w:val="14"/>
                          </w:rPr>
                          <w:t>SELECTION</w:t>
                        </w:r>
                      </w:p>
                    </w:txbxContent>
                  </v:textbox>
                </v:shape>
                <v:shape id="Textbox 240" o:spid="_x0000_s1026" o:spt="202" type="#_x0000_t202" style="position:absolute;left:217972;top:1825708;height:173355;width:1092200;" filled="f" stroked="t" coordsize="21600,21600" o:gfxdata="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961bsAAADc&#10;AAAADwAAAAAAAAABACAAAAAiAAAAZHJzL2Rvd25yZXYueG1sUEsBAhQAFAAAAAgAh07iQDMvBZ47&#10;AAAAOQAAABAAAAAAAAAAAQAgAAAACgEAAGRycy9zaGFwZXhtbC54bWxQSwUGAAAAAAYABgBbAQAA&#10;tAMAAAAA&#10;">
                  <v:fill on="f" focussize="0,0"/>
                  <v:stroke weight="0.398425196850394pt" color="#000000" joinstyle="round"/>
                  <v:imagedata o:title=""/>
                  <o:lock v:ext="edit" aspectratio="f"/>
                  <v:textbox inset="0mm,0mm,0mm,0mm">
                    <w:txbxContent>
                      <w:p w14:paraId="4CA68270">
                        <w:pPr>
                          <w:spacing w:before="48"/>
                          <w:ind w:left="62" w:right="0" w:firstLine="0"/>
                          <w:jc w:val="left"/>
                          <w:rPr>
                            <w:sz w:val="14"/>
                          </w:rPr>
                        </w:pPr>
                        <w:r>
                          <w:rPr>
                            <w:sz w:val="14"/>
                          </w:rPr>
                          <w:t>WEAK</w:t>
                        </w:r>
                        <w:r>
                          <w:rPr>
                            <w:spacing w:val="7"/>
                            <w:sz w:val="14"/>
                          </w:rPr>
                          <w:t xml:space="preserve"> </w:t>
                        </w:r>
                        <w:r>
                          <w:rPr>
                            <w:sz w:val="14"/>
                          </w:rPr>
                          <w:t>TOPIC</w:t>
                        </w:r>
                        <w:r>
                          <w:rPr>
                            <w:spacing w:val="7"/>
                            <w:sz w:val="14"/>
                          </w:rPr>
                          <w:t xml:space="preserve"> </w:t>
                        </w:r>
                        <w:r>
                          <w:rPr>
                            <w:spacing w:val="-2"/>
                            <w:sz w:val="14"/>
                          </w:rPr>
                          <w:t>ANALYSIS</w:t>
                        </w:r>
                      </w:p>
                    </w:txbxContent>
                  </v:textbox>
                </v:shape>
                <v:shape id="Textbox 241" o:spid="_x0000_s1026" o:spt="202" type="#_x0000_t202" style="position:absolute;left:224047;top:1521845;height:173355;width:1080135;" filled="f" stroked="t" coordsize="21600,21600" o:gfxdata="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0PfTr4A&#10;AADc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42845720">
                        <w:pPr>
                          <w:spacing w:before="48"/>
                          <w:ind w:left="109" w:right="0" w:firstLine="0"/>
                          <w:jc w:val="left"/>
                          <w:rPr>
                            <w:sz w:val="14"/>
                          </w:rPr>
                        </w:pPr>
                        <w:r>
                          <w:rPr>
                            <w:sz w:val="14"/>
                          </w:rPr>
                          <w:t>SCORE</w:t>
                        </w:r>
                        <w:r>
                          <w:rPr>
                            <w:spacing w:val="8"/>
                            <w:sz w:val="14"/>
                          </w:rPr>
                          <w:t xml:space="preserve"> </w:t>
                        </w:r>
                        <w:r>
                          <w:rPr>
                            <w:spacing w:val="-2"/>
                            <w:sz w:val="14"/>
                          </w:rPr>
                          <w:t>CALCULATION</w:t>
                        </w:r>
                      </w:p>
                    </w:txbxContent>
                  </v:textbox>
                </v:shape>
                <v:shape id="Textbox 242" o:spid="_x0000_s1026" o:spt="202" type="#_x0000_t202" style="position:absolute;left:224047;top:1217982;height:173355;width:1080135;" filled="f" stroked="t" coordsize="21600,21600" o:gfxdata="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5FBOb4A&#10;AADc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4FF98C17">
                        <w:pPr>
                          <w:spacing w:before="48"/>
                          <w:ind w:left="116" w:right="0" w:firstLine="0"/>
                          <w:jc w:val="left"/>
                          <w:rPr>
                            <w:sz w:val="14"/>
                          </w:rPr>
                        </w:pPr>
                        <w:r>
                          <w:rPr>
                            <w:sz w:val="14"/>
                          </w:rPr>
                          <w:t>STUDENT</w:t>
                        </w:r>
                        <w:r>
                          <w:rPr>
                            <w:spacing w:val="6"/>
                            <w:sz w:val="14"/>
                          </w:rPr>
                          <w:t xml:space="preserve"> </w:t>
                        </w:r>
                        <w:r>
                          <w:rPr>
                            <w:spacing w:val="-2"/>
                            <w:sz w:val="14"/>
                          </w:rPr>
                          <w:t>RESPONSES</w:t>
                        </w:r>
                      </w:p>
                    </w:txbxContent>
                  </v:textbox>
                </v:shape>
                <v:shape id="Textbox 243" o:spid="_x0000_s1026" o:spt="202" type="#_x0000_t202" style="position:absolute;left:224047;top:306393;height:173355;width:1080135;" filled="f" stroked="t" coordsize="21600,21600" o:gfxdata="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3kor4A&#10;AADc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76ACA9CB">
                        <w:pPr>
                          <w:spacing w:before="36"/>
                          <w:ind w:left="292" w:right="0" w:firstLine="0"/>
                          <w:jc w:val="left"/>
                          <w:rPr>
                            <w:sz w:val="14"/>
                          </w:rPr>
                        </w:pPr>
                        <w:r>
                          <w:rPr>
                            <w:sz w:val="14"/>
                          </w:rPr>
                          <w:t>QUESTION</w:t>
                        </w:r>
                        <w:r>
                          <w:rPr>
                            <w:spacing w:val="4"/>
                            <w:sz w:val="14"/>
                          </w:rPr>
                          <w:t xml:space="preserve"> </w:t>
                        </w:r>
                        <w:r>
                          <w:rPr>
                            <w:spacing w:val="-4"/>
                            <w:sz w:val="14"/>
                          </w:rPr>
                          <w:t>POOL</w:t>
                        </w:r>
                      </w:p>
                    </w:txbxContent>
                  </v:textbox>
                </v:shape>
                <v:shape id="Textbox 244" o:spid="_x0000_s1026" o:spt="202" type="#_x0000_t202" style="position:absolute;left:224047;top:2530;height:173355;width:1080135;" filled="f" stroked="t" coordsize="21600,21600" o:gfxdata="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R81r4A&#10;AADc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733FDED6">
                        <w:pPr>
                          <w:spacing w:before="48"/>
                          <w:ind w:left="263" w:right="0" w:firstLine="0"/>
                          <w:jc w:val="left"/>
                          <w:rPr>
                            <w:sz w:val="14"/>
                          </w:rPr>
                        </w:pPr>
                        <w:r>
                          <w:rPr>
                            <w:sz w:val="14"/>
                          </w:rPr>
                          <w:t>ROLE</w:t>
                        </w:r>
                        <w:r>
                          <w:rPr>
                            <w:spacing w:val="3"/>
                            <w:sz w:val="14"/>
                          </w:rPr>
                          <w:t xml:space="preserve"> </w:t>
                        </w:r>
                        <w:r>
                          <w:rPr>
                            <w:spacing w:val="-2"/>
                            <w:sz w:val="14"/>
                          </w:rPr>
                          <w:t>SELECTION</w:t>
                        </w:r>
                      </w:p>
                    </w:txbxContent>
                  </v:textbox>
                </v:shape>
                <v:shape id="Textbox 245" o:spid="_x0000_s1026" o:spt="202" type="#_x0000_t202" style="position:absolute;left:224047;top:2737297;height:173355;width:1080135;" filled="f" stroked="t" coordsize="21600,21600" o:gfxdata="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HjZTb4A&#10;AADcAAAADwAAAAAAAAABACAAAAAiAAAAZHJzL2Rvd25yZXYueG1sUEsBAhQAFAAAAAgAh07iQDMv&#10;BZ47AAAAOQAAABAAAAAAAAAAAQAgAAAADQEAAGRycy9zaGFwZXhtbC54bWxQSwUGAAAAAAYABgBb&#10;AQAAtwMAAAAA&#10;">
                  <v:fill on="f" focussize="0,0"/>
                  <v:stroke weight="0.398425196850394pt" color="#000000" joinstyle="round"/>
                  <v:imagedata o:title=""/>
                  <o:lock v:ext="edit" aspectratio="f"/>
                  <v:textbox inset="0mm,0mm,0mm,0mm">
                    <w:txbxContent>
                      <w:p w14:paraId="2706F996">
                        <w:pPr>
                          <w:spacing w:before="48"/>
                          <w:ind w:left="73" w:right="0" w:firstLine="0"/>
                          <w:jc w:val="left"/>
                          <w:rPr>
                            <w:sz w:val="14"/>
                          </w:rPr>
                        </w:pPr>
                        <w:r>
                          <w:rPr>
                            <w:sz w:val="14"/>
                          </w:rPr>
                          <w:t xml:space="preserve">ADAPTIVE </w:t>
                        </w:r>
                        <w:r>
                          <w:rPr>
                            <w:spacing w:val="-2"/>
                            <w:sz w:val="14"/>
                          </w:rPr>
                          <w:t>REATTEMPT</w:t>
                        </w:r>
                      </w:p>
                    </w:txbxContent>
                  </v:textbox>
                </v:shape>
                <w10:wrap type="none"/>
                <w10:anchorlock/>
              </v:group>
            </w:pict>
          </mc:Fallback>
        </mc:AlternateContent>
      </w:r>
    </w:p>
    <w:p w14:paraId="09F9FE87">
      <w:pPr>
        <w:spacing w:before="119"/>
        <w:ind w:left="249" w:right="0" w:firstLine="0"/>
        <w:jc w:val="left"/>
        <w:rPr>
          <w:sz w:val="16"/>
        </w:rPr>
        <w:sectPr>
          <w:pgSz w:w="12240" w:h="15840"/>
          <w:pgMar w:top="860" w:right="720" w:bottom="280" w:left="720" w:header="720" w:footer="720" w:gutter="0"/>
          <w:cols w:equalWidth="0" w:num="2">
            <w:col w:w="5354" w:space="480"/>
            <w:col w:w="4966"/>
          </w:cols>
        </w:sectPr>
      </w:pPr>
      <w:r>
        <w:rPr>
          <w:sz w:val="16"/>
        </w:rPr>
        <w:t>Fig.</w:t>
      </w:r>
      <w:r>
        <w:rPr>
          <w:spacing w:val="8"/>
          <w:sz w:val="16"/>
        </w:rPr>
        <w:t xml:space="preserve"> </w:t>
      </w:r>
      <w:r>
        <w:rPr>
          <w:sz w:val="16"/>
        </w:rPr>
        <w:t>7.</w:t>
      </w:r>
      <w:r>
        <w:rPr>
          <w:spacing w:val="58"/>
          <w:sz w:val="16"/>
        </w:rPr>
        <w:t xml:space="preserve"> </w:t>
      </w:r>
      <w:r>
        <w:rPr>
          <w:sz w:val="16"/>
        </w:rPr>
        <w:t>Adaptive</w:t>
      </w:r>
      <w:r>
        <w:rPr>
          <w:spacing w:val="8"/>
          <w:sz w:val="16"/>
        </w:rPr>
        <w:t xml:space="preserve"> </w:t>
      </w:r>
      <w:r>
        <w:rPr>
          <w:sz w:val="16"/>
        </w:rPr>
        <w:t>assessment</w:t>
      </w:r>
      <w:r>
        <w:rPr>
          <w:spacing w:val="9"/>
          <w:sz w:val="16"/>
        </w:rPr>
        <w:t xml:space="preserve"> </w:t>
      </w:r>
      <w:r>
        <w:rPr>
          <w:sz w:val="16"/>
        </w:rPr>
        <w:t>workflow</w:t>
      </w:r>
      <w:r>
        <w:rPr>
          <w:spacing w:val="8"/>
          <w:sz w:val="16"/>
        </w:rPr>
        <w:t xml:space="preserve"> </w:t>
      </w:r>
      <w:r>
        <w:rPr>
          <w:sz w:val="16"/>
        </w:rPr>
        <w:t>with</w:t>
      </w:r>
      <w:r>
        <w:rPr>
          <w:spacing w:val="9"/>
          <w:sz w:val="16"/>
        </w:rPr>
        <w:t xml:space="preserve"> </w:t>
      </w:r>
      <w:r>
        <w:rPr>
          <w:sz w:val="16"/>
        </w:rPr>
        <w:t>feedback</w:t>
      </w:r>
      <w:r>
        <w:rPr>
          <w:spacing w:val="8"/>
          <w:sz w:val="16"/>
        </w:rPr>
        <w:t xml:space="preserve"> </w:t>
      </w:r>
      <w:r>
        <w:rPr>
          <w:spacing w:val="-2"/>
          <w:sz w:val="16"/>
        </w:rPr>
        <w:t>loop.</w:t>
      </w:r>
    </w:p>
    <w:p w14:paraId="60BB033F">
      <w:pPr>
        <w:spacing w:before="0" w:line="241" w:lineRule="exact"/>
        <w:ind w:right="0"/>
        <w:jc w:val="left"/>
        <w:rPr>
          <w:sz w:val="20"/>
        </w:rPr>
      </w:pPr>
      <w:r>
        <w:rPr>
          <w:sz w:val="20"/>
        </w:rPr>
        <mc:AlternateContent>
          <mc:Choice Requires="wpg">
            <w:drawing>
              <wp:anchor distT="0" distB="0" distL="0" distR="0" simplePos="0" relativeHeight="251663360" behindDoc="0" locked="0" layoutInCell="1" allowOverlap="1">
                <wp:simplePos x="0" y="0"/>
                <wp:positionH relativeFrom="page">
                  <wp:posOffset>4424680</wp:posOffset>
                </wp:positionH>
                <wp:positionV relativeFrom="paragraph">
                  <wp:posOffset>-2169795</wp:posOffset>
                </wp:positionV>
                <wp:extent cx="2262505" cy="3121660"/>
                <wp:effectExtent l="0" t="0" r="0" b="0"/>
                <wp:wrapNone/>
                <wp:docPr id="246" name="Group 246"/>
                <wp:cNvGraphicFramePr/>
                <a:graphic xmlns:a="http://schemas.openxmlformats.org/drawingml/2006/main">
                  <a:graphicData uri="http://schemas.microsoft.com/office/word/2010/wordprocessingGroup">
                    <wpg:wgp>
                      <wpg:cNvGrpSpPr/>
                      <wpg:grpSpPr>
                        <a:xfrm>
                          <a:off x="0" y="0"/>
                          <a:ext cx="2262505" cy="3121660"/>
                          <a:chOff x="0" y="0"/>
                          <a:chExt cx="2262505" cy="3121660"/>
                        </a:xfrm>
                      </wpg:grpSpPr>
                      <wps:wsp>
                        <wps:cNvPr id="247" name="Graphic 247"/>
                        <wps:cNvSpPr/>
                        <wps:spPr>
                          <a:xfrm>
                            <a:off x="699107" y="2530"/>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6"/>
                                </a:lnTo>
                                <a:lnTo>
                                  <a:pt x="30910" y="168823"/>
                                </a:lnTo>
                                <a:lnTo>
                                  <a:pt x="50610" y="172800"/>
                                </a:lnTo>
                                <a:lnTo>
                                  <a:pt x="813398" y="172800"/>
                                </a:lnTo>
                                <a:lnTo>
                                  <a:pt x="833098" y="168823"/>
                                </a:lnTo>
                                <a:lnTo>
                                  <a:pt x="849185" y="157976"/>
                                </a:lnTo>
                                <a:lnTo>
                                  <a:pt x="860031" y="141889"/>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48" name="Graphic 248"/>
                        <wps:cNvSpPr/>
                        <wps:spPr>
                          <a:xfrm>
                            <a:off x="699107" y="2530"/>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6"/>
                                </a:lnTo>
                                <a:lnTo>
                                  <a:pt x="30910" y="168823"/>
                                </a:lnTo>
                                <a:lnTo>
                                  <a:pt x="50610" y="172800"/>
                                </a:lnTo>
                                <a:lnTo>
                                  <a:pt x="813398" y="172800"/>
                                </a:lnTo>
                                <a:lnTo>
                                  <a:pt x="833098" y="168823"/>
                                </a:lnTo>
                                <a:lnTo>
                                  <a:pt x="849185" y="157976"/>
                                </a:lnTo>
                                <a:lnTo>
                                  <a:pt x="860031" y="141889"/>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49" name="Graphic 249"/>
                        <wps:cNvSpPr/>
                        <wps:spPr>
                          <a:xfrm>
                            <a:off x="699107" y="306393"/>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50" name="Graphic 250"/>
                        <wps:cNvSpPr/>
                        <wps:spPr>
                          <a:xfrm>
                            <a:off x="699107" y="306393"/>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51" name="Graphic 251"/>
                        <wps:cNvSpPr/>
                        <wps:spPr>
                          <a:xfrm>
                            <a:off x="699107" y="610256"/>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813398" y="172800"/>
                                </a:lnTo>
                                <a:lnTo>
                                  <a:pt x="833098" y="168823"/>
                                </a:lnTo>
                                <a:lnTo>
                                  <a:pt x="849185" y="157977"/>
                                </a:lnTo>
                                <a:lnTo>
                                  <a:pt x="860031" y="141890"/>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52" name="Graphic 252"/>
                        <wps:cNvSpPr/>
                        <wps:spPr>
                          <a:xfrm>
                            <a:off x="699107" y="610256"/>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813398" y="172800"/>
                                </a:lnTo>
                                <a:lnTo>
                                  <a:pt x="833098" y="168823"/>
                                </a:lnTo>
                                <a:lnTo>
                                  <a:pt x="849185" y="157977"/>
                                </a:lnTo>
                                <a:lnTo>
                                  <a:pt x="860031" y="141890"/>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53" name="Graphic 253"/>
                        <wps:cNvSpPr/>
                        <wps:spPr>
                          <a:xfrm>
                            <a:off x="641315" y="914119"/>
                            <a:ext cx="979805" cy="173355"/>
                          </a:xfrm>
                          <a:custGeom>
                            <a:avLst/>
                            <a:gdLst/>
                            <a:ahLst/>
                            <a:cxnLst/>
                            <a:rect l="l" t="t" r="r" b="b"/>
                            <a:pathLst>
                              <a:path w="979805" h="173355">
                                <a:moveTo>
                                  <a:pt x="928981"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928981" y="172800"/>
                                </a:lnTo>
                                <a:lnTo>
                                  <a:pt x="948681" y="168823"/>
                                </a:lnTo>
                                <a:lnTo>
                                  <a:pt x="964769" y="157977"/>
                                </a:lnTo>
                                <a:lnTo>
                                  <a:pt x="975615" y="141889"/>
                                </a:lnTo>
                                <a:lnTo>
                                  <a:pt x="979592" y="122189"/>
                                </a:lnTo>
                                <a:lnTo>
                                  <a:pt x="979592" y="50610"/>
                                </a:lnTo>
                                <a:lnTo>
                                  <a:pt x="975615" y="30910"/>
                                </a:lnTo>
                                <a:lnTo>
                                  <a:pt x="964769" y="14823"/>
                                </a:lnTo>
                                <a:lnTo>
                                  <a:pt x="948681" y="3977"/>
                                </a:lnTo>
                                <a:lnTo>
                                  <a:pt x="928981" y="0"/>
                                </a:lnTo>
                                <a:close/>
                              </a:path>
                            </a:pathLst>
                          </a:custGeom>
                          <a:solidFill>
                            <a:srgbClr val="FFFDEC"/>
                          </a:solidFill>
                        </wps:spPr>
                        <wps:bodyPr wrap="square" lIns="0" tIns="0" rIns="0" bIns="0" rtlCol="0">
                          <a:noAutofit/>
                        </wps:bodyPr>
                      </wps:wsp>
                      <wps:wsp>
                        <wps:cNvPr id="254" name="Graphic 254"/>
                        <wps:cNvSpPr/>
                        <wps:spPr>
                          <a:xfrm>
                            <a:off x="641315" y="914119"/>
                            <a:ext cx="979805" cy="173355"/>
                          </a:xfrm>
                          <a:custGeom>
                            <a:avLst/>
                            <a:gdLst/>
                            <a:ahLst/>
                            <a:cxnLst/>
                            <a:rect l="l" t="t" r="r" b="b"/>
                            <a:pathLst>
                              <a:path w="979805" h="173355">
                                <a:moveTo>
                                  <a:pt x="928981"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928981" y="172800"/>
                                </a:lnTo>
                                <a:lnTo>
                                  <a:pt x="948681" y="168823"/>
                                </a:lnTo>
                                <a:lnTo>
                                  <a:pt x="964769" y="157977"/>
                                </a:lnTo>
                                <a:lnTo>
                                  <a:pt x="975615" y="141889"/>
                                </a:lnTo>
                                <a:lnTo>
                                  <a:pt x="979592" y="122189"/>
                                </a:lnTo>
                                <a:lnTo>
                                  <a:pt x="979592" y="50610"/>
                                </a:lnTo>
                                <a:lnTo>
                                  <a:pt x="975615" y="30910"/>
                                </a:lnTo>
                                <a:lnTo>
                                  <a:pt x="964769" y="14823"/>
                                </a:lnTo>
                                <a:lnTo>
                                  <a:pt x="948681" y="3977"/>
                                </a:lnTo>
                                <a:lnTo>
                                  <a:pt x="928981" y="0"/>
                                </a:lnTo>
                                <a:close/>
                              </a:path>
                            </a:pathLst>
                          </a:custGeom>
                          <a:ln w="5060">
                            <a:solidFill>
                              <a:srgbClr val="000000"/>
                            </a:solidFill>
                            <a:prstDash val="solid"/>
                          </a:ln>
                        </wps:spPr>
                        <wps:bodyPr wrap="square" lIns="0" tIns="0" rIns="0" bIns="0" rtlCol="0">
                          <a:noAutofit/>
                        </wps:bodyPr>
                      </wps:wsp>
                      <wps:wsp>
                        <wps:cNvPr id="255" name="Graphic 255"/>
                        <wps:cNvSpPr/>
                        <wps:spPr>
                          <a:xfrm>
                            <a:off x="699107" y="1217982"/>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56" name="Graphic 256"/>
                        <wps:cNvSpPr/>
                        <wps:spPr>
                          <a:xfrm>
                            <a:off x="699107" y="1217982"/>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57" name="Graphic 257"/>
                        <wps:cNvSpPr/>
                        <wps:spPr>
                          <a:xfrm>
                            <a:off x="699107" y="1521845"/>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58" name="Graphic 258"/>
                        <wps:cNvSpPr/>
                        <wps:spPr>
                          <a:xfrm>
                            <a:off x="699107" y="1521845"/>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59" name="Graphic 259"/>
                        <wps:cNvSpPr/>
                        <wps:spPr>
                          <a:xfrm>
                            <a:off x="754607" y="1826756"/>
                            <a:ext cx="753110" cy="341630"/>
                          </a:xfrm>
                          <a:custGeom>
                            <a:avLst/>
                            <a:gdLst/>
                            <a:ahLst/>
                            <a:cxnLst/>
                            <a:rect l="l" t="t" r="r" b="b"/>
                            <a:pathLst>
                              <a:path w="753110" h="341630">
                                <a:moveTo>
                                  <a:pt x="376503" y="0"/>
                                </a:moveTo>
                                <a:lnTo>
                                  <a:pt x="0" y="170565"/>
                                </a:lnTo>
                                <a:lnTo>
                                  <a:pt x="376503" y="341131"/>
                                </a:lnTo>
                                <a:lnTo>
                                  <a:pt x="753007" y="170565"/>
                                </a:lnTo>
                                <a:lnTo>
                                  <a:pt x="376503" y="0"/>
                                </a:lnTo>
                                <a:close/>
                              </a:path>
                            </a:pathLst>
                          </a:custGeom>
                          <a:solidFill>
                            <a:srgbClr val="FFF4EA"/>
                          </a:solidFill>
                        </wps:spPr>
                        <wps:bodyPr wrap="square" lIns="0" tIns="0" rIns="0" bIns="0" rtlCol="0">
                          <a:noAutofit/>
                        </wps:bodyPr>
                      </wps:wsp>
                      <wps:wsp>
                        <wps:cNvPr id="260" name="Graphic 260"/>
                        <wps:cNvSpPr/>
                        <wps:spPr>
                          <a:xfrm>
                            <a:off x="754607" y="1826756"/>
                            <a:ext cx="753110" cy="341630"/>
                          </a:xfrm>
                          <a:custGeom>
                            <a:avLst/>
                            <a:gdLst/>
                            <a:ahLst/>
                            <a:cxnLst/>
                            <a:rect l="l" t="t" r="r" b="b"/>
                            <a:pathLst>
                              <a:path w="753110" h="341630">
                                <a:moveTo>
                                  <a:pt x="753007" y="170565"/>
                                </a:moveTo>
                                <a:lnTo>
                                  <a:pt x="376503" y="0"/>
                                </a:lnTo>
                                <a:lnTo>
                                  <a:pt x="0" y="170565"/>
                                </a:lnTo>
                                <a:lnTo>
                                  <a:pt x="376503" y="341131"/>
                                </a:lnTo>
                                <a:lnTo>
                                  <a:pt x="753007" y="170565"/>
                                </a:lnTo>
                                <a:close/>
                              </a:path>
                            </a:pathLst>
                          </a:custGeom>
                          <a:ln w="5060">
                            <a:solidFill>
                              <a:srgbClr val="000000"/>
                            </a:solidFill>
                            <a:prstDash val="solid"/>
                          </a:ln>
                        </wps:spPr>
                        <wps:bodyPr wrap="square" lIns="0" tIns="0" rIns="0" bIns="0" rtlCol="0">
                          <a:noAutofit/>
                        </wps:bodyPr>
                      </wps:wsp>
                      <wps:wsp>
                        <wps:cNvPr id="261" name="Graphic 261"/>
                        <wps:cNvSpPr/>
                        <wps:spPr>
                          <a:xfrm>
                            <a:off x="2530" y="2302928"/>
                            <a:ext cx="864235" cy="245745"/>
                          </a:xfrm>
                          <a:custGeom>
                            <a:avLst/>
                            <a:gdLst/>
                            <a:ahLst/>
                            <a:cxnLst/>
                            <a:rect l="l" t="t" r="r" b="b"/>
                            <a:pathLst>
                              <a:path w="864235" h="245745">
                                <a:moveTo>
                                  <a:pt x="813397" y="0"/>
                                </a:moveTo>
                                <a:lnTo>
                                  <a:pt x="50610" y="0"/>
                                </a:lnTo>
                                <a:lnTo>
                                  <a:pt x="30910" y="3977"/>
                                </a:lnTo>
                                <a:lnTo>
                                  <a:pt x="14823" y="14823"/>
                                </a:lnTo>
                                <a:lnTo>
                                  <a:pt x="3977" y="30910"/>
                                </a:lnTo>
                                <a:lnTo>
                                  <a:pt x="0" y="50610"/>
                                </a:lnTo>
                                <a:lnTo>
                                  <a:pt x="0" y="195001"/>
                                </a:lnTo>
                                <a:lnTo>
                                  <a:pt x="3977" y="214702"/>
                                </a:lnTo>
                                <a:lnTo>
                                  <a:pt x="14823" y="230789"/>
                                </a:lnTo>
                                <a:lnTo>
                                  <a:pt x="30910" y="241635"/>
                                </a:lnTo>
                                <a:lnTo>
                                  <a:pt x="50610" y="245612"/>
                                </a:lnTo>
                                <a:lnTo>
                                  <a:pt x="813397" y="245612"/>
                                </a:lnTo>
                                <a:lnTo>
                                  <a:pt x="833098" y="241635"/>
                                </a:lnTo>
                                <a:lnTo>
                                  <a:pt x="849185" y="230789"/>
                                </a:lnTo>
                                <a:lnTo>
                                  <a:pt x="860031" y="214702"/>
                                </a:lnTo>
                                <a:lnTo>
                                  <a:pt x="864008" y="195001"/>
                                </a:lnTo>
                                <a:lnTo>
                                  <a:pt x="864008" y="50610"/>
                                </a:lnTo>
                                <a:lnTo>
                                  <a:pt x="860031" y="30910"/>
                                </a:lnTo>
                                <a:lnTo>
                                  <a:pt x="849185" y="14823"/>
                                </a:lnTo>
                                <a:lnTo>
                                  <a:pt x="833098" y="3977"/>
                                </a:lnTo>
                                <a:lnTo>
                                  <a:pt x="813397" y="0"/>
                                </a:lnTo>
                                <a:close/>
                              </a:path>
                            </a:pathLst>
                          </a:custGeom>
                          <a:solidFill>
                            <a:srgbClr val="FFFDEC"/>
                          </a:solidFill>
                        </wps:spPr>
                        <wps:bodyPr wrap="square" lIns="0" tIns="0" rIns="0" bIns="0" rtlCol="0">
                          <a:noAutofit/>
                        </wps:bodyPr>
                      </wps:wsp>
                      <wps:wsp>
                        <wps:cNvPr id="262" name="Graphic 262"/>
                        <wps:cNvSpPr/>
                        <wps:spPr>
                          <a:xfrm>
                            <a:off x="2530" y="2302928"/>
                            <a:ext cx="864235" cy="245745"/>
                          </a:xfrm>
                          <a:custGeom>
                            <a:avLst/>
                            <a:gdLst/>
                            <a:ahLst/>
                            <a:cxnLst/>
                            <a:rect l="l" t="t" r="r" b="b"/>
                            <a:pathLst>
                              <a:path w="864235" h="245745">
                                <a:moveTo>
                                  <a:pt x="813397" y="0"/>
                                </a:moveTo>
                                <a:lnTo>
                                  <a:pt x="50610" y="0"/>
                                </a:lnTo>
                                <a:lnTo>
                                  <a:pt x="30910" y="3977"/>
                                </a:lnTo>
                                <a:lnTo>
                                  <a:pt x="14823" y="14823"/>
                                </a:lnTo>
                                <a:lnTo>
                                  <a:pt x="3977" y="30910"/>
                                </a:lnTo>
                                <a:lnTo>
                                  <a:pt x="0" y="50610"/>
                                </a:lnTo>
                                <a:lnTo>
                                  <a:pt x="0" y="195001"/>
                                </a:lnTo>
                                <a:lnTo>
                                  <a:pt x="3977" y="214702"/>
                                </a:lnTo>
                                <a:lnTo>
                                  <a:pt x="14823" y="230789"/>
                                </a:lnTo>
                                <a:lnTo>
                                  <a:pt x="30910" y="241635"/>
                                </a:lnTo>
                                <a:lnTo>
                                  <a:pt x="50610" y="245612"/>
                                </a:lnTo>
                                <a:lnTo>
                                  <a:pt x="813397" y="245612"/>
                                </a:lnTo>
                                <a:lnTo>
                                  <a:pt x="833098" y="241635"/>
                                </a:lnTo>
                                <a:lnTo>
                                  <a:pt x="849185" y="230789"/>
                                </a:lnTo>
                                <a:lnTo>
                                  <a:pt x="860031" y="214702"/>
                                </a:lnTo>
                                <a:lnTo>
                                  <a:pt x="864008" y="195001"/>
                                </a:lnTo>
                                <a:lnTo>
                                  <a:pt x="864008" y="50610"/>
                                </a:lnTo>
                                <a:lnTo>
                                  <a:pt x="860031" y="30910"/>
                                </a:lnTo>
                                <a:lnTo>
                                  <a:pt x="849185" y="14823"/>
                                </a:lnTo>
                                <a:lnTo>
                                  <a:pt x="833098" y="3977"/>
                                </a:lnTo>
                                <a:lnTo>
                                  <a:pt x="813397" y="0"/>
                                </a:lnTo>
                                <a:close/>
                              </a:path>
                            </a:pathLst>
                          </a:custGeom>
                          <a:ln w="5060">
                            <a:solidFill>
                              <a:srgbClr val="000000"/>
                            </a:solidFill>
                            <a:prstDash val="solid"/>
                          </a:ln>
                        </wps:spPr>
                        <wps:bodyPr wrap="square" lIns="0" tIns="0" rIns="0" bIns="0" rtlCol="0">
                          <a:noAutofit/>
                        </wps:bodyPr>
                      </wps:wsp>
                      <wps:wsp>
                        <wps:cNvPr id="263" name="Graphic 263"/>
                        <wps:cNvSpPr/>
                        <wps:spPr>
                          <a:xfrm>
                            <a:off x="1395683" y="2302928"/>
                            <a:ext cx="864235" cy="247015"/>
                          </a:xfrm>
                          <a:custGeom>
                            <a:avLst/>
                            <a:gdLst/>
                            <a:ahLst/>
                            <a:cxnLst/>
                            <a:rect l="l" t="t" r="r" b="b"/>
                            <a:pathLst>
                              <a:path w="864235" h="247015">
                                <a:moveTo>
                                  <a:pt x="813398" y="0"/>
                                </a:moveTo>
                                <a:lnTo>
                                  <a:pt x="50610" y="0"/>
                                </a:lnTo>
                                <a:lnTo>
                                  <a:pt x="30910" y="3977"/>
                                </a:lnTo>
                                <a:lnTo>
                                  <a:pt x="14823" y="14823"/>
                                </a:lnTo>
                                <a:lnTo>
                                  <a:pt x="3977" y="30910"/>
                                </a:lnTo>
                                <a:lnTo>
                                  <a:pt x="0" y="50610"/>
                                </a:lnTo>
                                <a:lnTo>
                                  <a:pt x="0" y="195886"/>
                                </a:lnTo>
                                <a:lnTo>
                                  <a:pt x="3977" y="215587"/>
                                </a:lnTo>
                                <a:lnTo>
                                  <a:pt x="14823" y="231674"/>
                                </a:lnTo>
                                <a:lnTo>
                                  <a:pt x="30910" y="242520"/>
                                </a:lnTo>
                                <a:lnTo>
                                  <a:pt x="50610" y="246497"/>
                                </a:lnTo>
                                <a:lnTo>
                                  <a:pt x="813398" y="246497"/>
                                </a:lnTo>
                                <a:lnTo>
                                  <a:pt x="833098" y="242520"/>
                                </a:lnTo>
                                <a:lnTo>
                                  <a:pt x="849185" y="231674"/>
                                </a:lnTo>
                                <a:lnTo>
                                  <a:pt x="860031" y="215587"/>
                                </a:lnTo>
                                <a:lnTo>
                                  <a:pt x="864008" y="195886"/>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64" name="Graphic 264"/>
                        <wps:cNvSpPr/>
                        <wps:spPr>
                          <a:xfrm>
                            <a:off x="1395683" y="2302928"/>
                            <a:ext cx="864235" cy="247015"/>
                          </a:xfrm>
                          <a:custGeom>
                            <a:avLst/>
                            <a:gdLst/>
                            <a:ahLst/>
                            <a:cxnLst/>
                            <a:rect l="l" t="t" r="r" b="b"/>
                            <a:pathLst>
                              <a:path w="864235" h="247015">
                                <a:moveTo>
                                  <a:pt x="813398" y="0"/>
                                </a:moveTo>
                                <a:lnTo>
                                  <a:pt x="50610" y="0"/>
                                </a:lnTo>
                                <a:lnTo>
                                  <a:pt x="30910" y="3977"/>
                                </a:lnTo>
                                <a:lnTo>
                                  <a:pt x="14823" y="14823"/>
                                </a:lnTo>
                                <a:lnTo>
                                  <a:pt x="3977" y="30910"/>
                                </a:lnTo>
                                <a:lnTo>
                                  <a:pt x="0" y="50610"/>
                                </a:lnTo>
                                <a:lnTo>
                                  <a:pt x="0" y="195886"/>
                                </a:lnTo>
                                <a:lnTo>
                                  <a:pt x="3977" y="215587"/>
                                </a:lnTo>
                                <a:lnTo>
                                  <a:pt x="14823" y="231674"/>
                                </a:lnTo>
                                <a:lnTo>
                                  <a:pt x="30910" y="242520"/>
                                </a:lnTo>
                                <a:lnTo>
                                  <a:pt x="50610" y="246497"/>
                                </a:lnTo>
                                <a:lnTo>
                                  <a:pt x="813398" y="246497"/>
                                </a:lnTo>
                                <a:lnTo>
                                  <a:pt x="833098" y="242520"/>
                                </a:lnTo>
                                <a:lnTo>
                                  <a:pt x="849185" y="231674"/>
                                </a:lnTo>
                                <a:lnTo>
                                  <a:pt x="860031" y="215587"/>
                                </a:lnTo>
                                <a:lnTo>
                                  <a:pt x="864008" y="195886"/>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65" name="Graphic 265"/>
                        <wps:cNvSpPr/>
                        <wps:spPr>
                          <a:xfrm>
                            <a:off x="2530" y="2679603"/>
                            <a:ext cx="864235" cy="173355"/>
                          </a:xfrm>
                          <a:custGeom>
                            <a:avLst/>
                            <a:gdLst/>
                            <a:ahLst/>
                            <a:cxnLst/>
                            <a:rect l="l" t="t" r="r" b="b"/>
                            <a:pathLst>
                              <a:path w="864235" h="173355">
                                <a:moveTo>
                                  <a:pt x="813397"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813397" y="172800"/>
                                </a:lnTo>
                                <a:lnTo>
                                  <a:pt x="833098" y="168823"/>
                                </a:lnTo>
                                <a:lnTo>
                                  <a:pt x="849185" y="157977"/>
                                </a:lnTo>
                                <a:lnTo>
                                  <a:pt x="860031" y="141890"/>
                                </a:lnTo>
                                <a:lnTo>
                                  <a:pt x="864008" y="122189"/>
                                </a:lnTo>
                                <a:lnTo>
                                  <a:pt x="864008" y="50610"/>
                                </a:lnTo>
                                <a:lnTo>
                                  <a:pt x="860031" y="30910"/>
                                </a:lnTo>
                                <a:lnTo>
                                  <a:pt x="849185" y="14823"/>
                                </a:lnTo>
                                <a:lnTo>
                                  <a:pt x="833098" y="3977"/>
                                </a:lnTo>
                                <a:lnTo>
                                  <a:pt x="813397" y="0"/>
                                </a:lnTo>
                                <a:close/>
                              </a:path>
                            </a:pathLst>
                          </a:custGeom>
                          <a:solidFill>
                            <a:srgbClr val="FFFDEC"/>
                          </a:solidFill>
                        </wps:spPr>
                        <wps:bodyPr wrap="square" lIns="0" tIns="0" rIns="0" bIns="0" rtlCol="0">
                          <a:noAutofit/>
                        </wps:bodyPr>
                      </wps:wsp>
                      <wps:wsp>
                        <wps:cNvPr id="266" name="Graphic 266"/>
                        <wps:cNvSpPr/>
                        <wps:spPr>
                          <a:xfrm>
                            <a:off x="2530" y="2679603"/>
                            <a:ext cx="864235" cy="173355"/>
                          </a:xfrm>
                          <a:custGeom>
                            <a:avLst/>
                            <a:gdLst/>
                            <a:ahLst/>
                            <a:cxnLst/>
                            <a:rect l="l" t="t" r="r" b="b"/>
                            <a:pathLst>
                              <a:path w="864235" h="173355">
                                <a:moveTo>
                                  <a:pt x="813397"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813397" y="172800"/>
                                </a:lnTo>
                                <a:lnTo>
                                  <a:pt x="833098" y="168823"/>
                                </a:lnTo>
                                <a:lnTo>
                                  <a:pt x="849185" y="157977"/>
                                </a:lnTo>
                                <a:lnTo>
                                  <a:pt x="860031" y="141890"/>
                                </a:lnTo>
                                <a:lnTo>
                                  <a:pt x="864008" y="122189"/>
                                </a:lnTo>
                                <a:lnTo>
                                  <a:pt x="864008" y="50610"/>
                                </a:lnTo>
                                <a:lnTo>
                                  <a:pt x="860031" y="30910"/>
                                </a:lnTo>
                                <a:lnTo>
                                  <a:pt x="849185" y="14823"/>
                                </a:lnTo>
                                <a:lnTo>
                                  <a:pt x="833098" y="3977"/>
                                </a:lnTo>
                                <a:lnTo>
                                  <a:pt x="813397" y="0"/>
                                </a:lnTo>
                                <a:close/>
                              </a:path>
                            </a:pathLst>
                          </a:custGeom>
                          <a:ln w="5060">
                            <a:solidFill>
                              <a:srgbClr val="000000"/>
                            </a:solidFill>
                            <a:prstDash val="solid"/>
                          </a:ln>
                        </wps:spPr>
                        <wps:bodyPr wrap="square" lIns="0" tIns="0" rIns="0" bIns="0" rtlCol="0">
                          <a:noAutofit/>
                        </wps:bodyPr>
                      </wps:wsp>
                      <wps:wsp>
                        <wps:cNvPr id="267" name="Graphic 267"/>
                        <wps:cNvSpPr/>
                        <wps:spPr>
                          <a:xfrm>
                            <a:off x="1395683" y="2680488"/>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68" name="Graphic 268"/>
                        <wps:cNvSpPr/>
                        <wps:spPr>
                          <a:xfrm>
                            <a:off x="1395683" y="2680488"/>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69" name="Graphic 269"/>
                        <wps:cNvSpPr/>
                        <wps:spPr>
                          <a:xfrm>
                            <a:off x="699107" y="2642003"/>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813398" y="172800"/>
                                </a:lnTo>
                                <a:lnTo>
                                  <a:pt x="833098" y="168823"/>
                                </a:lnTo>
                                <a:lnTo>
                                  <a:pt x="849185" y="157977"/>
                                </a:lnTo>
                                <a:lnTo>
                                  <a:pt x="860031" y="141890"/>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70" name="Graphic 270"/>
                        <wps:cNvSpPr/>
                        <wps:spPr>
                          <a:xfrm>
                            <a:off x="699107" y="2642003"/>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90"/>
                                </a:lnTo>
                                <a:lnTo>
                                  <a:pt x="14823" y="157977"/>
                                </a:lnTo>
                                <a:lnTo>
                                  <a:pt x="30910" y="168823"/>
                                </a:lnTo>
                                <a:lnTo>
                                  <a:pt x="50610" y="172800"/>
                                </a:lnTo>
                                <a:lnTo>
                                  <a:pt x="813398" y="172800"/>
                                </a:lnTo>
                                <a:lnTo>
                                  <a:pt x="833098" y="168823"/>
                                </a:lnTo>
                                <a:lnTo>
                                  <a:pt x="849185" y="157977"/>
                                </a:lnTo>
                                <a:lnTo>
                                  <a:pt x="860031" y="141890"/>
                                </a:lnTo>
                                <a:lnTo>
                                  <a:pt x="864008" y="122189"/>
                                </a:lnTo>
                                <a:lnTo>
                                  <a:pt x="864008" y="50610"/>
                                </a:lnTo>
                                <a:lnTo>
                                  <a:pt x="860031" y="30910"/>
                                </a:lnTo>
                                <a:lnTo>
                                  <a:pt x="849185" y="14823"/>
                                </a:lnTo>
                                <a:lnTo>
                                  <a:pt x="833098" y="3977"/>
                                </a:lnTo>
                                <a:lnTo>
                                  <a:pt x="813398" y="0"/>
                                </a:lnTo>
                                <a:close/>
                              </a:path>
                            </a:pathLst>
                          </a:custGeom>
                          <a:ln w="5060">
                            <a:solidFill>
                              <a:srgbClr val="000000"/>
                            </a:solidFill>
                            <a:prstDash val="solid"/>
                          </a:ln>
                        </wps:spPr>
                        <wps:bodyPr wrap="square" lIns="0" tIns="0" rIns="0" bIns="0" rtlCol="0">
                          <a:noAutofit/>
                        </wps:bodyPr>
                      </wps:wsp>
                      <wps:wsp>
                        <wps:cNvPr id="271" name="Graphic 271"/>
                        <wps:cNvSpPr/>
                        <wps:spPr>
                          <a:xfrm>
                            <a:off x="699107" y="2945866"/>
                            <a:ext cx="864235" cy="173355"/>
                          </a:xfrm>
                          <a:custGeom>
                            <a:avLst/>
                            <a:gdLst/>
                            <a:ahLst/>
                            <a:cxnLst/>
                            <a:rect l="l" t="t" r="r" b="b"/>
                            <a:pathLst>
                              <a:path w="864235" h="173355">
                                <a:moveTo>
                                  <a:pt x="813398" y="0"/>
                                </a:moveTo>
                                <a:lnTo>
                                  <a:pt x="50610" y="0"/>
                                </a:lnTo>
                                <a:lnTo>
                                  <a:pt x="30910" y="3977"/>
                                </a:lnTo>
                                <a:lnTo>
                                  <a:pt x="14823" y="14823"/>
                                </a:lnTo>
                                <a:lnTo>
                                  <a:pt x="3977" y="30910"/>
                                </a:lnTo>
                                <a:lnTo>
                                  <a:pt x="0" y="50610"/>
                                </a:lnTo>
                                <a:lnTo>
                                  <a:pt x="0" y="122189"/>
                                </a:lnTo>
                                <a:lnTo>
                                  <a:pt x="3977" y="141889"/>
                                </a:lnTo>
                                <a:lnTo>
                                  <a:pt x="14823" y="157977"/>
                                </a:lnTo>
                                <a:lnTo>
                                  <a:pt x="30910" y="168823"/>
                                </a:lnTo>
                                <a:lnTo>
                                  <a:pt x="50610" y="172800"/>
                                </a:lnTo>
                                <a:lnTo>
                                  <a:pt x="813398" y="172800"/>
                                </a:lnTo>
                                <a:lnTo>
                                  <a:pt x="833098" y="168823"/>
                                </a:lnTo>
                                <a:lnTo>
                                  <a:pt x="849185" y="157977"/>
                                </a:lnTo>
                                <a:lnTo>
                                  <a:pt x="860031" y="141889"/>
                                </a:lnTo>
                                <a:lnTo>
                                  <a:pt x="864008" y="122189"/>
                                </a:lnTo>
                                <a:lnTo>
                                  <a:pt x="864008" y="50610"/>
                                </a:lnTo>
                                <a:lnTo>
                                  <a:pt x="860031" y="30910"/>
                                </a:lnTo>
                                <a:lnTo>
                                  <a:pt x="849185" y="14823"/>
                                </a:lnTo>
                                <a:lnTo>
                                  <a:pt x="833098" y="3977"/>
                                </a:lnTo>
                                <a:lnTo>
                                  <a:pt x="813398" y="0"/>
                                </a:lnTo>
                                <a:close/>
                              </a:path>
                            </a:pathLst>
                          </a:custGeom>
                          <a:solidFill>
                            <a:srgbClr val="FFFDEC"/>
                          </a:solidFill>
                        </wps:spPr>
                        <wps:bodyPr wrap="square" lIns="0" tIns="0" rIns="0" bIns="0" rtlCol="0">
                          <a:noAutofit/>
                        </wps:bodyPr>
                      </wps:wsp>
                      <wps:wsp>
                        <wps:cNvPr id="272" name="Graphic 272"/>
                        <wps:cNvSpPr/>
                        <wps:spPr>
                          <a:xfrm>
                            <a:off x="699107" y="177861"/>
                            <a:ext cx="864235" cy="2941320"/>
                          </a:xfrm>
                          <a:custGeom>
                            <a:avLst/>
                            <a:gdLst/>
                            <a:ahLst/>
                            <a:cxnLst/>
                            <a:rect l="l" t="t" r="r" b="b"/>
                            <a:pathLst>
                              <a:path w="864235" h="2941320">
                                <a:moveTo>
                                  <a:pt x="813398" y="2768005"/>
                                </a:moveTo>
                                <a:lnTo>
                                  <a:pt x="50610" y="2768005"/>
                                </a:lnTo>
                                <a:lnTo>
                                  <a:pt x="30910" y="2771982"/>
                                </a:lnTo>
                                <a:lnTo>
                                  <a:pt x="14823" y="2782828"/>
                                </a:lnTo>
                                <a:lnTo>
                                  <a:pt x="3977" y="2798915"/>
                                </a:lnTo>
                                <a:lnTo>
                                  <a:pt x="0" y="2818616"/>
                                </a:lnTo>
                                <a:lnTo>
                                  <a:pt x="0" y="2890195"/>
                                </a:lnTo>
                                <a:lnTo>
                                  <a:pt x="3977" y="2909895"/>
                                </a:lnTo>
                                <a:lnTo>
                                  <a:pt x="14823" y="2925982"/>
                                </a:lnTo>
                                <a:lnTo>
                                  <a:pt x="30910" y="2936828"/>
                                </a:lnTo>
                                <a:lnTo>
                                  <a:pt x="50610" y="2940805"/>
                                </a:lnTo>
                                <a:lnTo>
                                  <a:pt x="813398" y="2940805"/>
                                </a:lnTo>
                                <a:lnTo>
                                  <a:pt x="833098" y="2936828"/>
                                </a:lnTo>
                                <a:lnTo>
                                  <a:pt x="849185" y="2925982"/>
                                </a:lnTo>
                                <a:lnTo>
                                  <a:pt x="860031" y="2909895"/>
                                </a:lnTo>
                                <a:lnTo>
                                  <a:pt x="864008" y="2890195"/>
                                </a:lnTo>
                                <a:lnTo>
                                  <a:pt x="864008" y="2818616"/>
                                </a:lnTo>
                                <a:lnTo>
                                  <a:pt x="860031" y="2798915"/>
                                </a:lnTo>
                                <a:lnTo>
                                  <a:pt x="849185" y="2782828"/>
                                </a:lnTo>
                                <a:lnTo>
                                  <a:pt x="833098" y="2771982"/>
                                </a:lnTo>
                                <a:lnTo>
                                  <a:pt x="813398" y="2768005"/>
                                </a:lnTo>
                                <a:close/>
                              </a:path>
                              <a:path w="864235" h="2941320">
                                <a:moveTo>
                                  <a:pt x="432004" y="0"/>
                                </a:moveTo>
                                <a:lnTo>
                                  <a:pt x="432004" y="67799"/>
                                </a:lnTo>
                              </a:path>
                            </a:pathLst>
                          </a:custGeom>
                          <a:ln w="5060">
                            <a:solidFill>
                              <a:srgbClr val="000000"/>
                            </a:solidFill>
                            <a:prstDash val="solid"/>
                          </a:ln>
                        </wps:spPr>
                        <wps:bodyPr wrap="square" lIns="0" tIns="0" rIns="0" bIns="0" rtlCol="0">
                          <a:noAutofit/>
                        </wps:bodyPr>
                      </wps:wsp>
                      <wps:wsp>
                        <wps:cNvPr id="273" name="Graphic 273"/>
                        <wps:cNvSpPr/>
                        <wps:spPr>
                          <a:xfrm>
                            <a:off x="1112742" y="24566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74" name="Graphic 274"/>
                        <wps:cNvSpPr/>
                        <wps:spPr>
                          <a:xfrm>
                            <a:off x="1112742" y="24566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75" name="Graphic 275"/>
                        <wps:cNvSpPr/>
                        <wps:spPr>
                          <a:xfrm>
                            <a:off x="1131111" y="481724"/>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76" name="Graphic 276"/>
                        <wps:cNvSpPr/>
                        <wps:spPr>
                          <a:xfrm>
                            <a:off x="1112742" y="54952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77" name="Graphic 277"/>
                        <wps:cNvSpPr/>
                        <wps:spPr>
                          <a:xfrm>
                            <a:off x="1112742" y="54952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78" name="Graphic 278"/>
                        <wps:cNvSpPr/>
                        <wps:spPr>
                          <a:xfrm>
                            <a:off x="1131111" y="785587"/>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79" name="Graphic 279"/>
                        <wps:cNvSpPr/>
                        <wps:spPr>
                          <a:xfrm>
                            <a:off x="1112742" y="853386"/>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80" name="Graphic 280"/>
                        <wps:cNvSpPr/>
                        <wps:spPr>
                          <a:xfrm>
                            <a:off x="1112742" y="853386"/>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81" name="Graphic 281"/>
                        <wps:cNvSpPr/>
                        <wps:spPr>
                          <a:xfrm>
                            <a:off x="1131111" y="1089450"/>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82" name="Graphic 282"/>
                        <wps:cNvSpPr/>
                        <wps:spPr>
                          <a:xfrm>
                            <a:off x="1112742" y="1157249"/>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83" name="Graphic 283"/>
                        <wps:cNvSpPr/>
                        <wps:spPr>
                          <a:xfrm>
                            <a:off x="1112742" y="1157249"/>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84" name="Graphic 284"/>
                        <wps:cNvSpPr/>
                        <wps:spPr>
                          <a:xfrm>
                            <a:off x="1131111" y="1393313"/>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85" name="Graphic 285"/>
                        <wps:cNvSpPr/>
                        <wps:spPr>
                          <a:xfrm>
                            <a:off x="1112742" y="1461112"/>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86" name="Graphic 286"/>
                        <wps:cNvSpPr/>
                        <wps:spPr>
                          <a:xfrm>
                            <a:off x="1112742" y="1461112"/>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87" name="Graphic 287"/>
                        <wps:cNvSpPr/>
                        <wps:spPr>
                          <a:xfrm>
                            <a:off x="1131111" y="1697176"/>
                            <a:ext cx="1270" cy="67945"/>
                          </a:xfrm>
                          <a:custGeom>
                            <a:avLst/>
                            <a:gdLst/>
                            <a:ahLst/>
                            <a:cxnLst/>
                            <a:rect l="l" t="t" r="r" b="b"/>
                            <a:pathLst>
                              <a:path h="67945">
                                <a:moveTo>
                                  <a:pt x="0" y="0"/>
                                </a:moveTo>
                                <a:lnTo>
                                  <a:pt x="0" y="67796"/>
                                </a:lnTo>
                              </a:path>
                            </a:pathLst>
                          </a:custGeom>
                          <a:ln w="5060">
                            <a:solidFill>
                              <a:srgbClr val="000000"/>
                            </a:solidFill>
                            <a:prstDash val="solid"/>
                          </a:ln>
                        </wps:spPr>
                        <wps:bodyPr wrap="square" lIns="0" tIns="0" rIns="0" bIns="0" rtlCol="0">
                          <a:noAutofit/>
                        </wps:bodyPr>
                      </wps:wsp>
                      <wps:wsp>
                        <wps:cNvPr id="288" name="Graphic 288"/>
                        <wps:cNvSpPr/>
                        <wps:spPr>
                          <a:xfrm>
                            <a:off x="1112742" y="176497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89" name="Graphic 289"/>
                        <wps:cNvSpPr/>
                        <wps:spPr>
                          <a:xfrm>
                            <a:off x="1112742" y="176497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90" name="Graphic 290"/>
                        <wps:cNvSpPr/>
                        <wps:spPr>
                          <a:xfrm>
                            <a:off x="687843" y="2097115"/>
                            <a:ext cx="281305" cy="173355"/>
                          </a:xfrm>
                          <a:custGeom>
                            <a:avLst/>
                            <a:gdLst/>
                            <a:ahLst/>
                            <a:cxnLst/>
                            <a:rect l="l" t="t" r="r" b="b"/>
                            <a:pathLst>
                              <a:path w="281305" h="173355">
                                <a:moveTo>
                                  <a:pt x="280987" y="0"/>
                                </a:moveTo>
                                <a:lnTo>
                                  <a:pt x="0" y="172795"/>
                                </a:lnTo>
                              </a:path>
                            </a:pathLst>
                          </a:custGeom>
                          <a:ln w="5060">
                            <a:solidFill>
                              <a:srgbClr val="000000"/>
                            </a:solidFill>
                            <a:prstDash val="solid"/>
                          </a:ln>
                        </wps:spPr>
                        <wps:bodyPr wrap="square" lIns="0" tIns="0" rIns="0" bIns="0" rtlCol="0">
                          <a:noAutofit/>
                        </wps:bodyPr>
                      </wps:wsp>
                      <wps:wsp>
                        <wps:cNvPr id="291" name="Graphic 291"/>
                        <wps:cNvSpPr/>
                        <wps:spPr>
                          <a:xfrm>
                            <a:off x="647155" y="2254264"/>
                            <a:ext cx="50800" cy="41275"/>
                          </a:xfrm>
                          <a:custGeom>
                            <a:avLst/>
                            <a:gdLst/>
                            <a:ahLst/>
                            <a:cxnLst/>
                            <a:rect l="l" t="t" r="r" b="b"/>
                            <a:pathLst>
                              <a:path w="50800" h="41275">
                                <a:moveTo>
                                  <a:pt x="50309" y="31292"/>
                                </a:moveTo>
                                <a:lnTo>
                                  <a:pt x="31066" y="0"/>
                                </a:lnTo>
                                <a:lnTo>
                                  <a:pt x="22968" y="12483"/>
                                </a:lnTo>
                                <a:lnTo>
                                  <a:pt x="13711" y="24709"/>
                                </a:lnTo>
                                <a:lnTo>
                                  <a:pt x="5365" y="34747"/>
                                </a:lnTo>
                                <a:lnTo>
                                  <a:pt x="0" y="40667"/>
                                </a:lnTo>
                                <a:lnTo>
                                  <a:pt x="7704" y="38550"/>
                                </a:lnTo>
                                <a:lnTo>
                                  <a:pt x="20428" y="35631"/>
                                </a:lnTo>
                                <a:lnTo>
                                  <a:pt x="35515" y="32886"/>
                                </a:lnTo>
                                <a:lnTo>
                                  <a:pt x="50309" y="31292"/>
                                </a:lnTo>
                                <a:close/>
                              </a:path>
                            </a:pathLst>
                          </a:custGeom>
                          <a:solidFill>
                            <a:srgbClr val="000000"/>
                          </a:solidFill>
                        </wps:spPr>
                        <wps:bodyPr wrap="square" lIns="0" tIns="0" rIns="0" bIns="0" rtlCol="0">
                          <a:noAutofit/>
                        </wps:bodyPr>
                      </wps:wsp>
                      <wps:wsp>
                        <wps:cNvPr id="292" name="Graphic 292"/>
                        <wps:cNvSpPr/>
                        <wps:spPr>
                          <a:xfrm>
                            <a:off x="647155" y="2254264"/>
                            <a:ext cx="50800" cy="41275"/>
                          </a:xfrm>
                          <a:custGeom>
                            <a:avLst/>
                            <a:gdLst/>
                            <a:ahLst/>
                            <a:cxnLst/>
                            <a:rect l="l" t="t" r="r" b="b"/>
                            <a:pathLst>
                              <a:path w="50800" h="41275">
                                <a:moveTo>
                                  <a:pt x="0" y="40667"/>
                                </a:moveTo>
                                <a:lnTo>
                                  <a:pt x="7704" y="38550"/>
                                </a:lnTo>
                                <a:lnTo>
                                  <a:pt x="20428" y="35631"/>
                                </a:lnTo>
                                <a:lnTo>
                                  <a:pt x="35515" y="32886"/>
                                </a:lnTo>
                                <a:lnTo>
                                  <a:pt x="50309" y="31292"/>
                                </a:lnTo>
                                <a:lnTo>
                                  <a:pt x="31066" y="0"/>
                                </a:lnTo>
                                <a:lnTo>
                                  <a:pt x="22968" y="12483"/>
                                </a:lnTo>
                                <a:lnTo>
                                  <a:pt x="13711" y="24709"/>
                                </a:lnTo>
                                <a:lnTo>
                                  <a:pt x="5365" y="34747"/>
                                </a:lnTo>
                                <a:lnTo>
                                  <a:pt x="0" y="40667"/>
                                </a:lnTo>
                                <a:close/>
                              </a:path>
                            </a:pathLst>
                          </a:custGeom>
                          <a:ln w="5060">
                            <a:solidFill>
                              <a:srgbClr val="000000"/>
                            </a:solidFill>
                            <a:prstDash val="solid"/>
                          </a:ln>
                        </wps:spPr>
                        <wps:bodyPr wrap="square" lIns="0" tIns="0" rIns="0" bIns="0" rtlCol="0">
                          <a:noAutofit/>
                        </wps:bodyPr>
                      </wps:wsp>
                      <wps:wsp>
                        <wps:cNvPr id="293" name="Graphic 293"/>
                        <wps:cNvSpPr/>
                        <wps:spPr>
                          <a:xfrm>
                            <a:off x="1293291" y="2097158"/>
                            <a:ext cx="280670" cy="173355"/>
                          </a:xfrm>
                          <a:custGeom>
                            <a:avLst/>
                            <a:gdLst/>
                            <a:ahLst/>
                            <a:cxnLst/>
                            <a:rect l="l" t="t" r="r" b="b"/>
                            <a:pathLst>
                              <a:path w="280670" h="173355">
                                <a:moveTo>
                                  <a:pt x="0" y="0"/>
                                </a:moveTo>
                                <a:lnTo>
                                  <a:pt x="280594" y="172729"/>
                                </a:lnTo>
                              </a:path>
                            </a:pathLst>
                          </a:custGeom>
                          <a:ln w="5060">
                            <a:solidFill>
                              <a:srgbClr val="000000"/>
                            </a:solidFill>
                            <a:prstDash val="solid"/>
                          </a:ln>
                        </wps:spPr>
                        <wps:bodyPr wrap="square" lIns="0" tIns="0" rIns="0" bIns="0" rtlCol="0">
                          <a:noAutofit/>
                        </wps:bodyPr>
                      </wps:wsp>
                      <wps:wsp>
                        <wps:cNvPr id="294" name="Graphic 294"/>
                        <wps:cNvSpPr/>
                        <wps:spPr>
                          <a:xfrm>
                            <a:off x="1564256" y="2254245"/>
                            <a:ext cx="50800" cy="41275"/>
                          </a:xfrm>
                          <a:custGeom>
                            <a:avLst/>
                            <a:gdLst/>
                            <a:ahLst/>
                            <a:cxnLst/>
                            <a:rect l="l" t="t" r="r" b="b"/>
                            <a:pathLst>
                              <a:path w="50800" h="41275">
                                <a:moveTo>
                                  <a:pt x="19258" y="0"/>
                                </a:moveTo>
                                <a:lnTo>
                                  <a:pt x="0" y="31283"/>
                                </a:lnTo>
                                <a:lnTo>
                                  <a:pt x="14793" y="32884"/>
                                </a:lnTo>
                                <a:lnTo>
                                  <a:pt x="29879" y="35636"/>
                                </a:lnTo>
                                <a:lnTo>
                                  <a:pt x="42601" y="38561"/>
                                </a:lnTo>
                                <a:lnTo>
                                  <a:pt x="50305" y="40682"/>
                                </a:lnTo>
                                <a:lnTo>
                                  <a:pt x="44942" y="34759"/>
                                </a:lnTo>
                                <a:lnTo>
                                  <a:pt x="36601" y="24717"/>
                                </a:lnTo>
                                <a:lnTo>
                                  <a:pt x="27349" y="12487"/>
                                </a:lnTo>
                                <a:lnTo>
                                  <a:pt x="19258" y="0"/>
                                </a:lnTo>
                                <a:close/>
                              </a:path>
                            </a:pathLst>
                          </a:custGeom>
                          <a:solidFill>
                            <a:srgbClr val="000000"/>
                          </a:solidFill>
                        </wps:spPr>
                        <wps:bodyPr wrap="square" lIns="0" tIns="0" rIns="0" bIns="0" rtlCol="0">
                          <a:noAutofit/>
                        </wps:bodyPr>
                      </wps:wsp>
                      <wps:wsp>
                        <wps:cNvPr id="295" name="Graphic 295"/>
                        <wps:cNvSpPr/>
                        <wps:spPr>
                          <a:xfrm>
                            <a:off x="1564256" y="2254245"/>
                            <a:ext cx="50800" cy="41275"/>
                          </a:xfrm>
                          <a:custGeom>
                            <a:avLst/>
                            <a:gdLst/>
                            <a:ahLst/>
                            <a:cxnLst/>
                            <a:rect l="l" t="t" r="r" b="b"/>
                            <a:pathLst>
                              <a:path w="50800" h="41275">
                                <a:moveTo>
                                  <a:pt x="50305" y="40682"/>
                                </a:moveTo>
                                <a:lnTo>
                                  <a:pt x="44942" y="34759"/>
                                </a:lnTo>
                                <a:lnTo>
                                  <a:pt x="36601" y="24717"/>
                                </a:lnTo>
                                <a:lnTo>
                                  <a:pt x="27349" y="12487"/>
                                </a:lnTo>
                                <a:lnTo>
                                  <a:pt x="19258" y="0"/>
                                </a:lnTo>
                                <a:lnTo>
                                  <a:pt x="0" y="31283"/>
                                </a:lnTo>
                                <a:lnTo>
                                  <a:pt x="14793" y="32884"/>
                                </a:lnTo>
                                <a:lnTo>
                                  <a:pt x="29879" y="35636"/>
                                </a:lnTo>
                                <a:lnTo>
                                  <a:pt x="42601" y="38561"/>
                                </a:lnTo>
                                <a:lnTo>
                                  <a:pt x="50305" y="40682"/>
                                </a:lnTo>
                                <a:close/>
                              </a:path>
                            </a:pathLst>
                          </a:custGeom>
                          <a:ln w="5060">
                            <a:solidFill>
                              <a:srgbClr val="000000"/>
                            </a:solidFill>
                            <a:prstDash val="solid"/>
                          </a:ln>
                        </wps:spPr>
                        <wps:bodyPr wrap="square" lIns="0" tIns="0" rIns="0" bIns="0" rtlCol="0">
                          <a:noAutofit/>
                        </wps:bodyPr>
                      </wps:wsp>
                      <wps:wsp>
                        <wps:cNvPr id="296" name="Graphic 296"/>
                        <wps:cNvSpPr/>
                        <wps:spPr>
                          <a:xfrm>
                            <a:off x="434534" y="2551071"/>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297" name="Graphic 297"/>
                        <wps:cNvSpPr/>
                        <wps:spPr>
                          <a:xfrm>
                            <a:off x="416165" y="2618870"/>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298" name="Graphic 298"/>
                        <wps:cNvSpPr/>
                        <wps:spPr>
                          <a:xfrm>
                            <a:off x="416165" y="2618870"/>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299" name="Graphic 299"/>
                        <wps:cNvSpPr/>
                        <wps:spPr>
                          <a:xfrm>
                            <a:off x="1827688" y="2551956"/>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300" name="Graphic 300"/>
                        <wps:cNvSpPr/>
                        <wps:spPr>
                          <a:xfrm>
                            <a:off x="1809319" y="2619755"/>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301" name="Graphic 301"/>
                        <wps:cNvSpPr/>
                        <wps:spPr>
                          <a:xfrm>
                            <a:off x="1809319" y="2619755"/>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pic:pic xmlns:pic="http://schemas.openxmlformats.org/drawingml/2006/picture">
                        <pic:nvPicPr>
                          <pic:cNvPr id="302" name="Image 302"/>
                          <pic:cNvPicPr/>
                        </pic:nvPicPr>
                        <pic:blipFill>
                          <a:blip r:embed="rId9" cstate="print"/>
                          <a:stretch>
                            <a:fillRect/>
                          </a:stretch>
                        </pic:blipFill>
                        <pic:spPr>
                          <a:xfrm>
                            <a:off x="432004" y="2707504"/>
                            <a:ext cx="256669" cy="149960"/>
                          </a:xfrm>
                          <a:prstGeom prst="rect">
                            <a:avLst/>
                          </a:prstGeom>
                        </pic:spPr>
                      </pic:pic>
                      <pic:pic xmlns:pic="http://schemas.openxmlformats.org/drawingml/2006/picture">
                        <pic:nvPicPr>
                          <pic:cNvPr id="303" name="Image 303"/>
                          <pic:cNvPicPr/>
                        </pic:nvPicPr>
                        <pic:blipFill>
                          <a:blip r:embed="rId10" cstate="print"/>
                          <a:stretch>
                            <a:fillRect/>
                          </a:stretch>
                        </pic:blipFill>
                        <pic:spPr>
                          <a:xfrm>
                            <a:off x="1573549" y="2707504"/>
                            <a:ext cx="256669" cy="150845"/>
                          </a:xfrm>
                          <a:prstGeom prst="rect">
                            <a:avLst/>
                          </a:prstGeom>
                        </pic:spPr>
                      </pic:pic>
                      <wps:wsp>
                        <wps:cNvPr id="304" name="Graphic 304"/>
                        <wps:cNvSpPr/>
                        <wps:spPr>
                          <a:xfrm>
                            <a:off x="1131111" y="2817334"/>
                            <a:ext cx="1270" cy="67945"/>
                          </a:xfrm>
                          <a:custGeom>
                            <a:avLst/>
                            <a:gdLst/>
                            <a:ahLst/>
                            <a:cxnLst/>
                            <a:rect l="l" t="t" r="r" b="b"/>
                            <a:pathLst>
                              <a:path h="67945">
                                <a:moveTo>
                                  <a:pt x="0" y="0"/>
                                </a:moveTo>
                                <a:lnTo>
                                  <a:pt x="0" y="67799"/>
                                </a:lnTo>
                              </a:path>
                            </a:pathLst>
                          </a:custGeom>
                          <a:ln w="5060">
                            <a:solidFill>
                              <a:srgbClr val="000000"/>
                            </a:solidFill>
                            <a:prstDash val="solid"/>
                          </a:ln>
                        </wps:spPr>
                        <wps:bodyPr wrap="square" lIns="0" tIns="0" rIns="0" bIns="0" rtlCol="0">
                          <a:noAutofit/>
                        </wps:bodyPr>
                      </wps:wsp>
                      <wps:wsp>
                        <wps:cNvPr id="305" name="Graphic 305"/>
                        <wps:cNvSpPr/>
                        <wps:spPr>
                          <a:xfrm>
                            <a:off x="1112742" y="2885133"/>
                            <a:ext cx="36830" cy="48260"/>
                          </a:xfrm>
                          <a:custGeom>
                            <a:avLst/>
                            <a:gdLst/>
                            <a:ahLst/>
                            <a:cxnLst/>
                            <a:rect l="l" t="t" r="r" b="b"/>
                            <a:pathLst>
                              <a:path w="36830" h="48260">
                                <a:moveTo>
                                  <a:pt x="36738" y="0"/>
                                </a:moveTo>
                                <a:lnTo>
                                  <a:pt x="0" y="0"/>
                                </a:lnTo>
                                <a:lnTo>
                                  <a:pt x="6392" y="13438"/>
                                </a:lnTo>
                                <a:lnTo>
                                  <a:pt x="11957" y="27728"/>
                                </a:lnTo>
                                <a:lnTo>
                                  <a:pt x="16136" y="40096"/>
                                </a:lnTo>
                                <a:lnTo>
                                  <a:pt x="18369" y="47768"/>
                                </a:lnTo>
                                <a:lnTo>
                                  <a:pt x="20601" y="40096"/>
                                </a:lnTo>
                                <a:lnTo>
                                  <a:pt x="24780" y="27728"/>
                                </a:lnTo>
                                <a:lnTo>
                                  <a:pt x="30345" y="13438"/>
                                </a:lnTo>
                                <a:lnTo>
                                  <a:pt x="36738" y="0"/>
                                </a:lnTo>
                                <a:close/>
                              </a:path>
                            </a:pathLst>
                          </a:custGeom>
                          <a:solidFill>
                            <a:srgbClr val="000000"/>
                          </a:solidFill>
                        </wps:spPr>
                        <wps:bodyPr wrap="square" lIns="0" tIns="0" rIns="0" bIns="0" rtlCol="0">
                          <a:noAutofit/>
                        </wps:bodyPr>
                      </wps:wsp>
                      <wps:wsp>
                        <wps:cNvPr id="306" name="Graphic 306"/>
                        <wps:cNvSpPr/>
                        <wps:spPr>
                          <a:xfrm>
                            <a:off x="1112742" y="2885133"/>
                            <a:ext cx="36830" cy="48260"/>
                          </a:xfrm>
                          <a:custGeom>
                            <a:avLst/>
                            <a:gdLst/>
                            <a:ahLst/>
                            <a:cxnLst/>
                            <a:rect l="l" t="t" r="r" b="b"/>
                            <a:pathLst>
                              <a:path w="36830" h="48260">
                                <a:moveTo>
                                  <a:pt x="18369" y="47768"/>
                                </a:moveTo>
                                <a:lnTo>
                                  <a:pt x="20601" y="40096"/>
                                </a:lnTo>
                                <a:lnTo>
                                  <a:pt x="24780" y="27728"/>
                                </a:lnTo>
                                <a:lnTo>
                                  <a:pt x="30345" y="13438"/>
                                </a:lnTo>
                                <a:lnTo>
                                  <a:pt x="36738" y="0"/>
                                </a:lnTo>
                                <a:lnTo>
                                  <a:pt x="0" y="0"/>
                                </a:lnTo>
                                <a:lnTo>
                                  <a:pt x="6392" y="13438"/>
                                </a:lnTo>
                                <a:lnTo>
                                  <a:pt x="11957" y="27728"/>
                                </a:lnTo>
                                <a:lnTo>
                                  <a:pt x="16136" y="40096"/>
                                </a:lnTo>
                                <a:lnTo>
                                  <a:pt x="18369" y="47768"/>
                                </a:lnTo>
                                <a:close/>
                              </a:path>
                            </a:pathLst>
                          </a:custGeom>
                          <a:ln w="5060">
                            <a:solidFill>
                              <a:srgbClr val="000000"/>
                            </a:solidFill>
                            <a:prstDash val="solid"/>
                          </a:ln>
                        </wps:spPr>
                        <wps:bodyPr wrap="square" lIns="0" tIns="0" rIns="0" bIns="0" rtlCol="0">
                          <a:noAutofit/>
                        </wps:bodyPr>
                      </wps:wsp>
                      <wps:wsp>
                        <wps:cNvPr id="307" name="Textbox 307"/>
                        <wps:cNvSpPr txBox="1"/>
                        <wps:spPr>
                          <a:xfrm>
                            <a:off x="683487" y="36672"/>
                            <a:ext cx="908050" cy="1626235"/>
                          </a:xfrm>
                          <a:prstGeom prst="rect">
                            <a:avLst/>
                          </a:prstGeom>
                        </wps:spPr>
                        <wps:txbx>
                          <w:txbxContent>
                            <w:p w14:paraId="28568C56">
                              <w:pPr>
                                <w:spacing w:before="0" w:line="712" w:lineRule="auto"/>
                                <w:ind w:left="86" w:right="104" w:firstLine="0"/>
                                <w:jc w:val="center"/>
                                <w:rPr>
                                  <w:sz w:val="14"/>
                                </w:rPr>
                              </w:pPr>
                              <w:r>
                                <w:rPr>
                                  <w:spacing w:val="-2"/>
                                  <w:sz w:val="14"/>
                                </w:rPr>
                                <w:t>LOGIN</w:t>
                              </w:r>
                              <w:r>
                                <w:rPr>
                                  <w:spacing w:val="40"/>
                                  <w:sz w:val="14"/>
                                </w:rPr>
                                <w:t xml:space="preserve"> </w:t>
                              </w:r>
                              <w:r>
                                <w:rPr>
                                  <w:spacing w:val="-2"/>
                                  <w:sz w:val="14"/>
                                </w:rPr>
                                <w:t>DASHBOARD</w:t>
                              </w:r>
                              <w:r>
                                <w:rPr>
                                  <w:spacing w:val="40"/>
                                  <w:sz w:val="14"/>
                                </w:rPr>
                                <w:t xml:space="preserve"> </w:t>
                              </w:r>
                              <w:r>
                                <w:rPr>
                                  <w:sz w:val="14"/>
                                </w:rPr>
                                <w:t>SELECT</w:t>
                              </w:r>
                              <w:r>
                                <w:rPr>
                                  <w:spacing w:val="7"/>
                                  <w:sz w:val="14"/>
                                </w:rPr>
                                <w:t xml:space="preserve"> </w:t>
                              </w:r>
                              <w:r>
                                <w:rPr>
                                  <w:spacing w:val="-4"/>
                                  <w:sz w:val="14"/>
                                </w:rPr>
                                <w:t>ROLE</w:t>
                              </w:r>
                            </w:p>
                            <w:p w14:paraId="6EDB1BCE">
                              <w:pPr>
                                <w:spacing w:before="0" w:line="712" w:lineRule="auto"/>
                                <w:ind w:left="0" w:right="18" w:firstLine="0"/>
                                <w:jc w:val="center"/>
                                <w:rPr>
                                  <w:sz w:val="14"/>
                                </w:rPr>
                              </w:pPr>
                              <w:r>
                                <w:rPr>
                                  <w:spacing w:val="-2"/>
                                  <w:sz w:val="14"/>
                                </w:rPr>
                                <w:t>OPTIONAL</w:t>
                              </w:r>
                              <w:r>
                                <w:rPr>
                                  <w:spacing w:val="-4"/>
                                  <w:sz w:val="14"/>
                                </w:rPr>
                                <w:t xml:space="preserve"> </w:t>
                              </w:r>
                              <w:r>
                                <w:rPr>
                                  <w:spacing w:val="-2"/>
                                  <w:sz w:val="14"/>
                                </w:rPr>
                                <w:t>PRACTICE</w:t>
                              </w:r>
                              <w:r>
                                <w:rPr>
                                  <w:spacing w:val="40"/>
                                  <w:sz w:val="14"/>
                                </w:rPr>
                                <w:t xml:space="preserve"> </w:t>
                              </w:r>
                              <w:r>
                                <w:rPr>
                                  <w:spacing w:val="-2"/>
                                  <w:sz w:val="14"/>
                                </w:rPr>
                                <w:t>ASSESSMENT</w:t>
                              </w:r>
                            </w:p>
                            <w:p w14:paraId="26F0749D">
                              <w:pPr>
                                <w:spacing w:before="0"/>
                                <w:ind w:left="447" w:right="0" w:firstLine="0"/>
                                <w:jc w:val="left"/>
                                <w:rPr>
                                  <w:sz w:val="14"/>
                                </w:rPr>
                              </w:pPr>
                              <w:r>
                                <w:rPr>
                                  <w:spacing w:val="-2"/>
                                  <w:sz w:val="14"/>
                                </w:rPr>
                                <w:t>RESULT</w:t>
                              </w:r>
                            </w:p>
                          </w:txbxContent>
                        </wps:txbx>
                        <wps:bodyPr wrap="square" lIns="0" tIns="0" rIns="0" bIns="0" rtlCol="0">
                          <a:noAutofit/>
                        </wps:bodyPr>
                      </wps:wsp>
                      <wps:wsp>
                        <wps:cNvPr id="308" name="Textbox 308"/>
                        <wps:cNvSpPr txBox="1"/>
                        <wps:spPr>
                          <a:xfrm>
                            <a:off x="877543" y="1937557"/>
                            <a:ext cx="520065" cy="107314"/>
                          </a:xfrm>
                          <a:prstGeom prst="rect">
                            <a:avLst/>
                          </a:prstGeom>
                        </wps:spPr>
                        <wps:txbx>
                          <w:txbxContent>
                            <w:p w14:paraId="4F5E7B28">
                              <w:pPr>
                                <w:spacing w:before="0" w:line="159" w:lineRule="exact"/>
                                <w:ind w:left="0" w:right="0" w:firstLine="0"/>
                                <w:jc w:val="left"/>
                                <w:rPr>
                                  <w:sz w:val="14"/>
                                </w:rPr>
                              </w:pPr>
                              <w:r>
                                <w:rPr>
                                  <w:spacing w:val="-2"/>
                                  <w:sz w:val="14"/>
                                </w:rPr>
                                <w:t>QUALIFIED?</w:t>
                              </w:r>
                            </w:p>
                          </w:txbxContent>
                        </wps:txbx>
                        <wps:bodyPr wrap="square" lIns="0" tIns="0" rIns="0" bIns="0" rtlCol="0">
                          <a:noAutofit/>
                        </wps:bodyPr>
                      </wps:wsp>
                      <wps:wsp>
                        <wps:cNvPr id="309" name="Textbox 309"/>
                        <wps:cNvSpPr txBox="1"/>
                        <wps:spPr>
                          <a:xfrm>
                            <a:off x="681544" y="2160545"/>
                            <a:ext cx="90170" cy="76835"/>
                          </a:xfrm>
                          <a:prstGeom prst="rect">
                            <a:avLst/>
                          </a:prstGeom>
                        </wps:spPr>
                        <wps:txbx>
                          <w:txbxContent>
                            <w:p w14:paraId="02C6316B">
                              <w:pPr>
                                <w:spacing w:before="0" w:line="114" w:lineRule="exact"/>
                                <w:ind w:left="0" w:right="0" w:firstLine="0"/>
                                <w:jc w:val="left"/>
                                <w:rPr>
                                  <w:sz w:val="10"/>
                                </w:rPr>
                              </w:pPr>
                              <w:r>
                                <w:rPr>
                                  <w:spacing w:val="-5"/>
                                  <w:sz w:val="10"/>
                                </w:rPr>
                                <w:t>No</w:t>
                              </w:r>
                            </w:p>
                          </w:txbxContent>
                        </wps:txbx>
                        <wps:bodyPr wrap="square" lIns="0" tIns="0" rIns="0" bIns="0" rtlCol="0">
                          <a:noAutofit/>
                        </wps:bodyPr>
                      </wps:wsp>
                      <wps:wsp>
                        <wps:cNvPr id="310" name="Textbox 310"/>
                        <wps:cNvSpPr txBox="1"/>
                        <wps:spPr>
                          <a:xfrm>
                            <a:off x="1503069" y="2160570"/>
                            <a:ext cx="104775" cy="76835"/>
                          </a:xfrm>
                          <a:prstGeom prst="rect">
                            <a:avLst/>
                          </a:prstGeom>
                        </wps:spPr>
                        <wps:txbx>
                          <w:txbxContent>
                            <w:p w14:paraId="4EC71720">
                              <w:pPr>
                                <w:spacing w:before="0" w:line="114" w:lineRule="exact"/>
                                <w:ind w:left="0" w:right="0" w:firstLine="0"/>
                                <w:jc w:val="left"/>
                                <w:rPr>
                                  <w:sz w:val="10"/>
                                </w:rPr>
                              </w:pPr>
                              <w:r>
                                <w:rPr>
                                  <w:spacing w:val="-5"/>
                                  <w:sz w:val="10"/>
                                </w:rPr>
                                <w:t>Yes</w:t>
                              </w:r>
                            </w:p>
                          </w:txbxContent>
                        </wps:txbx>
                        <wps:bodyPr wrap="square" lIns="0" tIns="0" rIns="0" bIns="0" rtlCol="0">
                          <a:noAutofit/>
                        </wps:bodyPr>
                      </wps:wsp>
                      <wps:wsp>
                        <wps:cNvPr id="311" name="Textbox 311"/>
                        <wps:cNvSpPr txBox="1"/>
                        <wps:spPr>
                          <a:xfrm>
                            <a:off x="178675" y="2323282"/>
                            <a:ext cx="524510" cy="208279"/>
                          </a:xfrm>
                          <a:prstGeom prst="rect">
                            <a:avLst/>
                          </a:prstGeom>
                        </wps:spPr>
                        <wps:txbx>
                          <w:txbxContent>
                            <w:p w14:paraId="11B47F38">
                              <w:pPr>
                                <w:spacing w:before="0"/>
                                <w:ind w:left="0" w:right="18" w:firstLine="57"/>
                                <w:jc w:val="left"/>
                                <w:rPr>
                                  <w:sz w:val="14"/>
                                </w:rPr>
                              </w:pPr>
                              <w:r>
                                <w:rPr>
                                  <w:spacing w:val="-2"/>
                                  <w:sz w:val="14"/>
                                </w:rPr>
                                <w:t>ADAPTIVE</w:t>
                              </w:r>
                              <w:r>
                                <w:rPr>
                                  <w:spacing w:val="40"/>
                                  <w:sz w:val="14"/>
                                </w:rPr>
                                <w:t xml:space="preserve"> </w:t>
                              </w:r>
                              <w:r>
                                <w:rPr>
                                  <w:spacing w:val="-4"/>
                                  <w:sz w:val="14"/>
                                </w:rPr>
                                <w:t>REATTEMPT</w:t>
                              </w:r>
                            </w:p>
                          </w:txbxContent>
                        </wps:txbx>
                        <wps:bodyPr wrap="square" lIns="0" tIns="0" rIns="0" bIns="0" rtlCol="0">
                          <a:noAutofit/>
                        </wps:bodyPr>
                      </wps:wsp>
                      <wps:wsp>
                        <wps:cNvPr id="312" name="Textbox 312"/>
                        <wps:cNvSpPr txBox="1"/>
                        <wps:spPr>
                          <a:xfrm>
                            <a:off x="1585263" y="2323282"/>
                            <a:ext cx="497840" cy="208279"/>
                          </a:xfrm>
                          <a:prstGeom prst="rect">
                            <a:avLst/>
                          </a:prstGeom>
                        </wps:spPr>
                        <wps:txbx>
                          <w:txbxContent>
                            <w:p w14:paraId="77E0CF85">
                              <w:pPr>
                                <w:spacing w:before="0"/>
                                <w:ind w:left="0" w:right="19" w:firstLine="186"/>
                                <w:jc w:val="left"/>
                                <w:rPr>
                                  <w:sz w:val="14"/>
                                </w:rPr>
                              </w:pPr>
                              <w:r>
                                <w:rPr>
                                  <w:sz w:val="14"/>
                                </w:rPr>
                                <w:t>AI HR</w:t>
                              </w:r>
                              <w:r>
                                <w:rPr>
                                  <w:spacing w:val="40"/>
                                  <w:sz w:val="14"/>
                                </w:rPr>
                                <w:t xml:space="preserve"> </w:t>
                              </w:r>
                              <w:r>
                                <w:rPr>
                                  <w:spacing w:val="-4"/>
                                  <w:sz w:val="14"/>
                                </w:rPr>
                                <w:t>INTERVIEW</w:t>
                              </w:r>
                            </w:p>
                          </w:txbxContent>
                        </wps:txbx>
                        <wps:bodyPr wrap="square" lIns="0" tIns="0" rIns="0" bIns="0" rtlCol="0">
                          <a:noAutofit/>
                        </wps:bodyPr>
                      </wps:wsp>
                      <wps:wsp>
                        <wps:cNvPr id="313" name="Textbox 313"/>
                        <wps:cNvSpPr txBox="1"/>
                        <wps:spPr>
                          <a:xfrm>
                            <a:off x="271308" y="2713718"/>
                            <a:ext cx="339725" cy="107314"/>
                          </a:xfrm>
                          <a:prstGeom prst="rect">
                            <a:avLst/>
                          </a:prstGeom>
                        </wps:spPr>
                        <wps:txbx>
                          <w:txbxContent>
                            <w:p w14:paraId="18645CF8">
                              <w:pPr>
                                <w:spacing w:before="0" w:line="159" w:lineRule="exact"/>
                                <w:ind w:left="0" w:right="0" w:firstLine="0"/>
                                <w:jc w:val="left"/>
                                <w:rPr>
                                  <w:sz w:val="14"/>
                                </w:rPr>
                              </w:pPr>
                              <w:r>
                                <w:rPr>
                                  <w:spacing w:val="-2"/>
                                  <w:sz w:val="14"/>
                                </w:rPr>
                                <w:t>RESULT</w:t>
                              </w:r>
                            </w:p>
                          </w:txbxContent>
                        </wps:txbx>
                        <wps:bodyPr wrap="square" lIns="0" tIns="0" rIns="0" bIns="0" rtlCol="0">
                          <a:noAutofit/>
                        </wps:bodyPr>
                      </wps:wsp>
                      <wps:wsp>
                        <wps:cNvPr id="314" name="Textbox 314"/>
                        <wps:cNvSpPr txBox="1"/>
                        <wps:spPr>
                          <a:xfrm>
                            <a:off x="908937" y="2676113"/>
                            <a:ext cx="457200" cy="107314"/>
                          </a:xfrm>
                          <a:prstGeom prst="rect">
                            <a:avLst/>
                          </a:prstGeom>
                        </wps:spPr>
                        <wps:txbx>
                          <w:txbxContent>
                            <w:p w14:paraId="113A214D">
                              <w:pPr>
                                <w:spacing w:before="0" w:line="159" w:lineRule="exact"/>
                                <w:ind w:left="0" w:right="0" w:firstLine="0"/>
                                <w:jc w:val="left"/>
                                <w:rPr>
                                  <w:sz w:val="14"/>
                                </w:rPr>
                              </w:pPr>
                              <w:r>
                                <w:rPr>
                                  <w:spacing w:val="-2"/>
                                  <w:sz w:val="14"/>
                                </w:rPr>
                                <w:t>PROGRESS</w:t>
                              </w:r>
                            </w:p>
                          </w:txbxContent>
                        </wps:txbx>
                        <wps:bodyPr wrap="square" lIns="0" tIns="0" rIns="0" bIns="0" rtlCol="0">
                          <a:noAutofit/>
                        </wps:bodyPr>
                      </wps:wsp>
                      <wps:wsp>
                        <wps:cNvPr id="315" name="Textbox 315"/>
                        <wps:cNvSpPr txBox="1"/>
                        <wps:spPr>
                          <a:xfrm>
                            <a:off x="1552586" y="2714594"/>
                            <a:ext cx="563245" cy="107314"/>
                          </a:xfrm>
                          <a:prstGeom prst="rect">
                            <a:avLst/>
                          </a:prstGeom>
                        </wps:spPr>
                        <wps:txbx>
                          <w:txbxContent>
                            <w:p w14:paraId="40FFA15C">
                              <w:pPr>
                                <w:spacing w:before="0" w:line="159" w:lineRule="exact"/>
                                <w:ind w:left="0" w:right="0" w:firstLine="0"/>
                                <w:jc w:val="left"/>
                                <w:rPr>
                                  <w:sz w:val="14"/>
                                </w:rPr>
                              </w:pPr>
                              <w:r>
                                <w:rPr>
                                  <w:spacing w:val="-5"/>
                                  <w:sz w:val="14"/>
                                </w:rPr>
                                <w:t>EVALUATION</w:t>
                              </w:r>
                            </w:p>
                          </w:txbxContent>
                        </wps:txbx>
                        <wps:bodyPr wrap="square" lIns="0" tIns="0" rIns="0" bIns="0" rtlCol="0">
                          <a:noAutofit/>
                        </wps:bodyPr>
                      </wps:wsp>
                      <wps:wsp>
                        <wps:cNvPr id="316" name="Textbox 316"/>
                        <wps:cNvSpPr txBox="1"/>
                        <wps:spPr>
                          <a:xfrm>
                            <a:off x="887550" y="2979973"/>
                            <a:ext cx="500380" cy="107314"/>
                          </a:xfrm>
                          <a:prstGeom prst="rect">
                            <a:avLst/>
                          </a:prstGeom>
                        </wps:spPr>
                        <wps:txbx>
                          <w:txbxContent>
                            <w:p w14:paraId="56D3351B">
                              <w:pPr>
                                <w:spacing w:before="0" w:line="159" w:lineRule="exact"/>
                                <w:ind w:left="0" w:right="0" w:firstLine="0"/>
                                <w:jc w:val="left"/>
                                <w:rPr>
                                  <w:sz w:val="14"/>
                                </w:rPr>
                              </w:pPr>
                              <w:r>
                                <w:rPr>
                                  <w:spacing w:val="-2"/>
                                  <w:sz w:val="14"/>
                                </w:rPr>
                                <w:t>READINESS</w:t>
                              </w:r>
                            </w:p>
                          </w:txbxContent>
                        </wps:txbx>
                        <wps:bodyPr wrap="square" lIns="0" tIns="0" rIns="0" bIns="0" rtlCol="0">
                          <a:noAutofit/>
                        </wps:bodyPr>
                      </wps:wsp>
                    </wpg:wgp>
                  </a:graphicData>
                </a:graphic>
              </wp:anchor>
            </w:drawing>
          </mc:Choice>
          <mc:Fallback>
            <w:pict>
              <v:group id="_x0000_s1026" o:spid="_x0000_s1026" o:spt="203" style="position:absolute;left:0pt;margin-left:348.4pt;margin-top:-170.85pt;height:245.8pt;width:178.15pt;mso-position-horizontal-relative:page;z-index:251663360;mso-width-relative:page;mso-height-relative:page;" coordsize="2262505,3121660" o:gfxdata="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">
                <o:lock v:ext="edit" aspectratio="f"/>
                <v:shape id="Graphic 247" o:spid="_x0000_s1026" o:spt="100" style="position:absolute;left:699107;top:2530;height:173355;width:864235;" fillcolor="#FFFDEC" filled="t" stroked="f" coordsize="864235,173355" o:gfxdata="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ixRDvQAA&#10;ANwAAAAPAAAAAAAAAAEAIAAAACIAAABkcnMvZG93bnJldi54bWxQSwECFAAUAAAACACHTuJAMy8F&#10;njsAAAA5AAAAEAAAAAAAAAABACAAAAAMAQAAZHJzL3NoYXBleG1sLnhtbFBLBQYAAAAABgAGAFsB&#10;AAC2AwAAAAA=&#10;" path="m813398,0l50610,0,30910,3977,14823,14823,3977,30910,0,50610,0,122189,3977,141889,14823,157976,30910,168823,50610,172800,813398,172800,833098,168823,849185,157976,860031,141889,864008,122189,864008,50610,860031,30910,849185,14823,833098,3977,813398,0xe">
                  <v:fill on="t" focussize="0,0"/>
                  <v:stroke on="f"/>
                  <v:imagedata o:title=""/>
                  <o:lock v:ext="edit" aspectratio="f"/>
                  <v:textbox inset="0mm,0mm,0mm,0mm"/>
                </v:shape>
                <v:shape id="Graphic 248" o:spid="_x0000_s1026" o:spt="100" style="position:absolute;left:699107;top:2530;height:173355;width:864235;" filled="f" stroked="t" coordsize="864235,173355" o:gfxdata="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BlQm8AAAA&#10;3AAAAA8AAAAAAAAAAQAgAAAAIgAAAGRycy9kb3ducmV2LnhtbFBLAQIUABQAAAAIAIdO4kAzLwWe&#10;OwAAADkAAAAQAAAAAAAAAAEAIAAAAAsBAABkcnMvc2hhcGV4bWwueG1sUEsFBgAAAAAGAAYAWwEA&#10;ALUDAAAAAA==&#10;" path="m813398,0l50610,0,30910,3977,14823,14823,3977,30910,0,50610,0,122189,3977,141889,14823,157976,30910,168823,50610,172800,813398,172800,833098,168823,849185,157976,860031,141889,864008,122189,864008,50610,860031,30910,849185,14823,833098,3977,813398,0xe">
                  <v:fill on="f" focussize="0,0"/>
                  <v:stroke weight="0.398425196850394pt" color="#000000" joinstyle="round"/>
                  <v:imagedata o:title=""/>
                  <o:lock v:ext="edit" aspectratio="f"/>
                  <v:textbox inset="0mm,0mm,0mm,0mm"/>
                </v:shape>
                <v:shape id="Graphic 249" o:spid="_x0000_s1026" o:spt="100" style="position:absolute;left:699107;top:306393;height:173355;width:864235;" fillcolor="#FFFDEC" filled="t" stroked="f" coordsize="864235,173355" o:gfxdata="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WCWqvQAA&#10;ANwAAAAPAAAAAAAAAAEAIAAAACIAAABkcnMvZG93bnJldi54bWxQSwECFAAUAAAACACHTuJAMy8F&#10;njsAAAA5AAAAEAAAAAAAAAABACAAAAAMAQAAZHJzL3NoYXBleG1sLnhtbFBLBQYAAAAABgAGAFsB&#10;AAC2AwAAAAA=&#10;" path="m813398,0l50610,0,30910,3977,14823,14823,3977,30910,0,50610,0,122189,3977,141889,14823,157977,30910,168823,50610,172800,813398,172800,833098,168823,849185,157977,860031,141889,864008,122189,864008,50610,860031,30910,849185,14823,833098,3977,813398,0xe">
                  <v:fill on="t" focussize="0,0"/>
                  <v:stroke on="f"/>
                  <v:imagedata o:title=""/>
                  <o:lock v:ext="edit" aspectratio="f"/>
                  <v:textbox inset="0mm,0mm,0mm,0mm"/>
                </v:shape>
                <v:shape id="Graphic 250" o:spid="_x0000_s1026" o:spt="100" style="position:absolute;left:699107;top:306393;height:173355;width:864235;" filled="f" stroked="t" coordsize="864235,173355" o:gfxdata="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uD9K8AAAA&#10;3AAAAA8AAAAAAAAAAQAgAAAAIgAAAGRycy9kb3ducmV2LnhtbFBLAQIUABQAAAAIAIdO4kAzLwWe&#10;OwAAADkAAAAQAAAAAAAAAAEAIAAAAAsBAABkcnMvc2hhcGV4bWwueG1sUEsFBgAAAAAGAAYAWwEA&#10;ALUDAAAAAA==&#10;" path="m813398,0l50610,0,30910,3977,14823,14823,3977,30910,0,50610,0,122189,3977,141889,14823,157977,30910,168823,50610,172800,813398,172800,833098,168823,849185,157977,860031,141889,864008,122189,864008,50610,860031,30910,849185,14823,833098,3977,813398,0xe">
                  <v:fill on="f" focussize="0,0"/>
                  <v:stroke weight="0.398425196850394pt" color="#000000" joinstyle="round"/>
                  <v:imagedata o:title=""/>
                  <o:lock v:ext="edit" aspectratio="f"/>
                  <v:textbox inset="0mm,0mm,0mm,0mm"/>
                </v:shape>
                <v:shape id="Graphic 251" o:spid="_x0000_s1026" o:spt="100" style="position:absolute;left:699107;top:610256;height:173355;width:864235;" fillcolor="#FFFDEC" filled="t" stroked="f" coordsize="864235,173355" o:gfxdata="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v3G8AAAA&#10;3AAAAA8AAAAAAAAAAQAgAAAAIgAAAGRycy9kb3ducmV2LnhtbFBLAQIUABQAAAAIAIdO4kAzLwWe&#10;OwAAADkAAAAQAAAAAAAAAAEAIAAAAAsBAABkcnMvc2hhcGV4bWwueG1sUEsFBgAAAAAGAAYAWwEA&#10;ALUDAAAAAA==&#10;" path="m813398,0l50610,0,30910,3977,14823,14823,3977,30910,0,50610,0,122189,3977,141890,14823,157977,30910,168823,50610,172800,813398,172800,833098,168823,849185,157977,860031,141890,864008,122189,864008,50610,860031,30910,849185,14823,833098,3977,813398,0xe">
                  <v:fill on="t" focussize="0,0"/>
                  <v:stroke on="f"/>
                  <v:imagedata o:title=""/>
                  <o:lock v:ext="edit" aspectratio="f"/>
                  <v:textbox inset="0mm,0mm,0mm,0mm"/>
                </v:shape>
                <v:shape id="Graphic 252" o:spid="_x0000_s1026" o:spt="100" style="position:absolute;left:699107;top:610256;height:173355;width:864235;" filled="f" stroked="t" coordsize="864235,173355" o:gfxdata="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TA0Pr4A&#10;AADcAAAADwAAAAAAAAABACAAAAAiAAAAZHJzL2Rvd25yZXYueG1sUEsBAhQAFAAAAAgAh07iQDMv&#10;BZ47AAAAOQAAABAAAAAAAAAAAQAgAAAADQEAAGRycy9zaGFwZXhtbC54bWxQSwUGAAAAAAYABgBb&#10;AQAAtwMAAAAA&#10;" path="m813398,0l50610,0,30910,3977,14823,14823,3977,30910,0,50610,0,122189,3977,141890,14823,157977,30910,168823,50610,172800,813398,172800,833098,168823,849185,157977,860031,141890,864008,122189,864008,50610,860031,30910,849185,14823,833098,3977,813398,0xe">
                  <v:fill on="f" focussize="0,0"/>
                  <v:stroke weight="0.398425196850394pt" color="#000000" joinstyle="round"/>
                  <v:imagedata o:title=""/>
                  <o:lock v:ext="edit" aspectratio="f"/>
                  <v:textbox inset="0mm,0mm,0mm,0mm"/>
                </v:shape>
                <v:shape id="Graphic 253" o:spid="_x0000_s1026" o:spt="100" style="position:absolute;left:641315;top:914119;height:173355;width:979805;" fillcolor="#FFFDEC" filled="t" stroked="f" coordsize="979805,173355" o:gfxdata="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X44q/&#10;AAAA3AAAAA8AAAAAAAAAAQAgAAAAIgAAAGRycy9kb3ducmV2LnhtbFBLAQIUABQAAAAIAIdO4kAz&#10;LwWeOwAAADkAAAAQAAAAAAAAAAEAIAAAAA4BAABkcnMvc2hhcGV4bWwueG1sUEsFBgAAAAAGAAYA&#10;WwEAALgDAAAAAA==&#10;" path="m928981,0l50610,0,30910,3977,14823,14823,3977,30910,0,50610,0,122189,3977,141889,14823,157977,30910,168823,50610,172800,928981,172800,948681,168823,964769,157977,975615,141889,979592,122189,979592,50610,975615,30910,964769,14823,948681,3977,928981,0xe">
                  <v:fill on="t" focussize="0,0"/>
                  <v:stroke on="f"/>
                  <v:imagedata o:title=""/>
                  <o:lock v:ext="edit" aspectratio="f"/>
                  <v:textbox inset="0mm,0mm,0mm,0mm"/>
                </v:shape>
                <v:shape id="Graphic 254" o:spid="_x0000_s1026" o:spt="100" style="position:absolute;left:641315;top:914119;height:173355;width:979805;" filled="f" stroked="t" coordsize="979805,173355" o:gfxdata="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5zL4A&#10;AADcAAAADwAAAAAAAAABACAAAAAiAAAAZHJzL2Rvd25yZXYueG1sUEsBAhQAFAAAAAgAh07iQDMv&#10;BZ47AAAAOQAAABAAAAAAAAAAAQAgAAAADQEAAGRycy9zaGFwZXhtbC54bWxQSwUGAAAAAAYABgBb&#10;AQAAtwMAAAAA&#10;" path="m928981,0l50610,0,30910,3977,14823,14823,3977,30910,0,50610,0,122189,3977,141889,14823,157977,30910,168823,50610,172800,928981,172800,948681,168823,964769,157977,975615,141889,979592,122189,979592,50610,975615,30910,964769,14823,948681,3977,928981,0xe">
                  <v:fill on="f" focussize="0,0"/>
                  <v:stroke weight="0.398425196850394pt" color="#000000" joinstyle="round"/>
                  <v:imagedata o:title=""/>
                  <o:lock v:ext="edit" aspectratio="f"/>
                  <v:textbox inset="0mm,0mm,0mm,0mm"/>
                </v:shape>
                <v:shape id="Graphic 255" o:spid="_x0000_s1026" o:spt="100" style="position:absolute;left:699107;top:1217982;height:173355;width:864235;" fillcolor="#FFFDEC" filled="t" stroked="f" coordsize="864235,173355" o:gfxdata="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zLlyvQAA&#10;ANwAAAAPAAAAAAAAAAEAIAAAACIAAABkcnMvZG93bnJldi54bWxQSwECFAAUAAAACACHTuJAMy8F&#10;njsAAAA5AAAAEAAAAAAAAAABACAAAAAMAQAAZHJzL3NoYXBleG1sLnhtbFBLBQYAAAAABgAGAFsB&#10;AAC2AwAAAAA=&#10;" path="m813398,0l50610,0,30910,3977,14823,14823,3977,30910,0,50610,0,122189,3977,141889,14823,157977,30910,168823,50610,172800,813398,172800,833098,168823,849185,157977,860031,141889,864008,122189,864008,50610,860031,30910,849185,14823,833098,3977,813398,0xe">
                  <v:fill on="t" focussize="0,0"/>
                  <v:stroke on="f"/>
                  <v:imagedata o:title=""/>
                  <o:lock v:ext="edit" aspectratio="f"/>
                  <v:textbox inset="0mm,0mm,0mm,0mm"/>
                </v:shape>
                <v:shape id="Graphic 256" o:spid="_x0000_s1026" o:spt="100" style="position:absolute;left:699107;top:1217982;height:173355;width:864235;" filled="f" stroked="t" coordsize="864235,173355" o:gfxdata="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LMj2/&#10;AAAA3AAAAA8AAAAAAAAAAQAgAAAAIgAAAGRycy9kb3ducmV2LnhtbFBLAQIUABQAAAAIAIdO4kAz&#10;LwWeOwAAADkAAAAQAAAAAAAAAAEAIAAAAA4BAABkcnMvc2hhcGV4bWwueG1sUEsFBgAAAAAGAAYA&#10;WwEAALgDAAAAAA==&#10;" path="m813398,0l50610,0,30910,3977,14823,14823,3977,30910,0,50610,0,122189,3977,141889,14823,157977,30910,168823,50610,172800,813398,172800,833098,168823,849185,157977,860031,141889,864008,122189,864008,50610,860031,30910,849185,14823,833098,3977,813398,0xe">
                  <v:fill on="f" focussize="0,0"/>
                  <v:stroke weight="0.398425196850394pt" color="#000000" joinstyle="round"/>
                  <v:imagedata o:title=""/>
                  <o:lock v:ext="edit" aspectratio="f"/>
                  <v:textbox inset="0mm,0mm,0mm,0mm"/>
                </v:shape>
                <v:shape id="Graphic 257" o:spid="_x0000_s1026" o:spt="100" style="position:absolute;left:699107;top:1521845;height:173355;width:864235;" fillcolor="#FFFDEC" filled="t" stroked="f" coordsize="864235,173355" o:gfxdata="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oKevQAA&#10;ANwAAAAPAAAAAAAAAAEAIAAAACIAAABkcnMvZG93bnJldi54bWxQSwECFAAUAAAACACHTuJAMy8F&#10;njsAAAA5AAAAEAAAAAAAAAABACAAAAAMAQAAZHJzL3NoYXBleG1sLnhtbFBLBQYAAAAABgAGAFsB&#10;AAC2AwAAAAA=&#10;" path="m813398,0l50610,0,30910,3977,14823,14823,3977,30910,0,50610,0,122189,3977,141889,14823,157977,30910,168823,50610,172800,813398,172800,833098,168823,849185,157977,860031,141889,864008,122189,864008,50610,860031,30910,849185,14823,833098,3977,813398,0xe">
                  <v:fill on="t" focussize="0,0"/>
                  <v:stroke on="f"/>
                  <v:imagedata o:title=""/>
                  <o:lock v:ext="edit" aspectratio="f"/>
                  <v:textbox inset="0mm,0mm,0mm,0mm"/>
                </v:shape>
                <v:shape id="Graphic 258" o:spid="_x0000_s1026" o:spt="100" style="position:absolute;left:699107;top:1521845;height:173355;width:864235;" filled="f" stroked="t" coordsize="864235,173355" o:gfxdata="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YA9S8AAAA&#10;3AAAAA8AAAAAAAAAAQAgAAAAIgAAAGRycy9kb3ducmV2LnhtbFBLAQIUABQAAAAIAIdO4kAzLwWe&#10;OwAAADkAAAAQAAAAAAAAAAEAIAAAAAsBAABkcnMvc2hhcGV4bWwueG1sUEsFBgAAAAAGAAYAWwEA&#10;ALUDAAAAAA==&#10;" path="m813398,0l50610,0,30910,3977,14823,14823,3977,30910,0,50610,0,122189,3977,141889,14823,157977,30910,168823,50610,172800,813398,172800,833098,168823,849185,157977,860031,141889,864008,122189,864008,50610,860031,30910,849185,14823,833098,3977,813398,0xe">
                  <v:fill on="f" focussize="0,0"/>
                  <v:stroke weight="0.398425196850394pt" color="#000000" joinstyle="round"/>
                  <v:imagedata o:title=""/>
                  <o:lock v:ext="edit" aspectratio="f"/>
                  <v:textbox inset="0mm,0mm,0mm,0mm"/>
                </v:shape>
                <v:shape id="Graphic 259" o:spid="_x0000_s1026" o:spt="100" style="position:absolute;left:754607;top:1826756;height:341630;width:753110;" fillcolor="#FFF4EA" filled="t" stroked="f" coordsize="753110,341630" o:gfxdata="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ptAL4A&#10;AADcAAAADwAAAAAAAAABACAAAAAiAAAAZHJzL2Rvd25yZXYueG1sUEsBAhQAFAAAAAgAh07iQDMv&#10;BZ47AAAAOQAAABAAAAAAAAAAAQAgAAAADQEAAGRycy9zaGFwZXhtbC54bWxQSwUGAAAAAAYABgBb&#10;AQAAtwMAAAAA&#10;" path="m376503,0l0,170565,376503,341131,753007,170565,376503,0xe">
                  <v:fill on="t" focussize="0,0"/>
                  <v:stroke on="f"/>
                  <v:imagedata o:title=""/>
                  <o:lock v:ext="edit" aspectratio="f"/>
                  <v:textbox inset="0mm,0mm,0mm,0mm"/>
                </v:shape>
                <v:shape id="Graphic 260" o:spid="_x0000_s1026" o:spt="100" style="position:absolute;left:754607;top:1826756;height:341630;width:753110;" filled="f" stroked="t" coordsize="753110,341630" o:gfxdata="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VnP3ugAAANwA&#10;AAAPAAAAAAAAAAEAIAAAACIAAABkcnMvZG93bnJldi54bWxQSwECFAAUAAAACACHTuJAMy8FnjsA&#10;AAA5AAAAEAAAAAAAAAABACAAAAAJAQAAZHJzL3NoYXBleG1sLnhtbFBLBQYAAAAABgAGAFsBAACz&#10;AwAAAAA=&#10;" path="m753007,170565l376503,0,0,170565,376503,341131,753007,170565xe">
                  <v:fill on="f" focussize="0,0"/>
                  <v:stroke weight="0.398425196850394pt" color="#000000" joinstyle="round"/>
                  <v:imagedata o:title=""/>
                  <o:lock v:ext="edit" aspectratio="f"/>
                  <v:textbox inset="0mm,0mm,0mm,0mm"/>
                </v:shape>
                <v:shape id="Graphic 261" o:spid="_x0000_s1026" o:spt="100" style="position:absolute;left:2530;top:2302928;height:245745;width:864235;" fillcolor="#FFFDEC" filled="t" stroked="f" coordsize="864235,245745" o:gfxdata="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wLbFvQAA&#10;ANwAAAAPAAAAAAAAAAEAIAAAACIAAABkcnMvZG93bnJldi54bWxQSwECFAAUAAAACACHTuJAMy8F&#10;njsAAAA5AAAAEAAAAAAAAAABACAAAAAMAQAAZHJzL3NoYXBleG1sLnhtbFBLBQYAAAAABgAGAFsB&#10;AAC2AwAAAAA=&#10;" path="m813397,0l50610,0,30910,3977,14823,14823,3977,30910,0,50610,0,195001,3977,214702,14823,230789,30910,241635,50610,245612,813397,245612,833098,241635,849185,230789,860031,214702,864008,195001,864008,50610,860031,30910,849185,14823,833098,3977,813397,0xe">
                  <v:fill on="t" focussize="0,0"/>
                  <v:stroke on="f"/>
                  <v:imagedata o:title=""/>
                  <o:lock v:ext="edit" aspectratio="f"/>
                  <v:textbox inset="0mm,0mm,0mm,0mm"/>
                </v:shape>
                <v:shape id="Graphic 262" o:spid="_x0000_s1026" o:spt="100" style="position:absolute;left:2530;top:2302928;height:245745;width:864235;" filled="f" stroked="t" coordsize="864235,245745" o:gfxdata="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BAFvQAA&#10;ANwAAAAPAAAAAAAAAAEAIAAAACIAAABkcnMvZG93bnJldi54bWxQSwECFAAUAAAACACHTuJAMy8F&#10;njsAAAA5AAAAEAAAAAAAAAABACAAAAAMAQAAZHJzL3NoYXBleG1sLnhtbFBLBQYAAAAABgAGAFsB&#10;AAC2AwAAAAA=&#10;" path="m813397,0l50610,0,30910,3977,14823,14823,3977,30910,0,50610,0,195001,3977,214702,14823,230789,30910,241635,50610,245612,813397,245612,833098,241635,849185,230789,860031,214702,864008,195001,864008,50610,860031,30910,849185,14823,833098,3977,813397,0xe">
                  <v:fill on="f" focussize="0,0"/>
                  <v:stroke weight="0.398425196850394pt" color="#000000" joinstyle="round"/>
                  <v:imagedata o:title=""/>
                  <o:lock v:ext="edit" aspectratio="f"/>
                  <v:textbox inset="0mm,0mm,0mm,0mm"/>
                </v:shape>
                <v:shape id="Graphic 263" o:spid="_x0000_s1026" o:spt="100" style="position:absolute;left:1395683;top:2302928;height:247015;width:864235;" fillcolor="#FFFDEC" filled="t" stroked="f" coordsize="864235,247015" o:gfxdata="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ghu/&#10;AAAA3AAAAA8AAAAAAAAAAQAgAAAAIgAAAGRycy9kb3ducmV2LnhtbFBLAQIUABQAAAAIAIdO4kAz&#10;LwWeOwAAADkAAAAQAAAAAAAAAAEAIAAAAA4BAABkcnMvc2hhcGV4bWwueG1sUEsFBgAAAAAGAAYA&#10;WwEAALgDAAAAAA==&#10;" path="m813398,0l50610,0,30910,3977,14823,14823,3977,30910,0,50610,0,195886,3977,215587,14823,231674,30910,242520,50610,246497,813398,246497,833098,242520,849185,231674,860031,215587,864008,195886,864008,50610,860031,30910,849185,14823,833098,3977,813398,0xe">
                  <v:fill on="t" focussize="0,0"/>
                  <v:stroke on="f"/>
                  <v:imagedata o:title=""/>
                  <o:lock v:ext="edit" aspectratio="f"/>
                  <v:textbox inset="0mm,0mm,0mm,0mm"/>
                </v:shape>
                <v:shape id="Graphic 264" o:spid="_x0000_s1026" o:spt="100" style="position:absolute;left:1395683;top:2302928;height:247015;width:864235;" filled="f" stroked="t" coordsize="864235,247015" o:gfxdata="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wN1G7sAAADc&#10;AAAADwAAAAAAAAABACAAAAAiAAAAZHJzL2Rvd25yZXYueG1sUEsBAhQAFAAAAAgAh07iQDMvBZ47&#10;AAAAOQAAABAAAAAAAAAAAQAgAAAACgEAAGRycy9zaGFwZXhtbC54bWxQSwUGAAAAAAYABgBbAQAA&#10;tAMAAAAA&#10;" path="m813398,0l50610,0,30910,3977,14823,14823,3977,30910,0,50610,0,195886,3977,215587,14823,231674,30910,242520,50610,246497,813398,246497,833098,242520,849185,231674,860031,215587,864008,195886,864008,50610,860031,30910,849185,14823,833098,3977,813398,0xe">
                  <v:fill on="f" focussize="0,0"/>
                  <v:stroke weight="0.398425196850394pt" color="#000000" joinstyle="round"/>
                  <v:imagedata o:title=""/>
                  <o:lock v:ext="edit" aspectratio="f"/>
                  <v:textbox inset="0mm,0mm,0mm,0mm"/>
                </v:shape>
                <v:shape id="Graphic 265" o:spid="_x0000_s1026" o:spt="100" style="position:absolute;left:2530;top:2679603;height:173355;width:864235;" fillcolor="#FFFDEC" filled="t" stroked="f" coordsize="864235,173355" o:gfxdata="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oHPPvQAA&#10;ANwAAAAPAAAAAAAAAAEAIAAAACIAAABkcnMvZG93bnJldi54bWxQSwECFAAUAAAACACHTuJAMy8F&#10;njsAAAA5AAAAEAAAAAAAAAABACAAAAAMAQAAZHJzL3NoYXBleG1sLnhtbFBLBQYAAAAABgAGAFsB&#10;AAC2AwAAAAA=&#10;" path="m813397,0l50610,0,30910,3977,14823,14823,3977,30910,0,50610,0,122189,3977,141890,14823,157977,30910,168823,50610,172800,813397,172800,833098,168823,849185,157977,860031,141890,864008,122189,864008,50610,860031,30910,849185,14823,833098,3977,813397,0xe">
                  <v:fill on="t" focussize="0,0"/>
                  <v:stroke on="f"/>
                  <v:imagedata o:title=""/>
                  <o:lock v:ext="edit" aspectratio="f"/>
                  <v:textbox inset="0mm,0mm,0mm,0mm"/>
                </v:shape>
                <v:shape id="Graphic 266" o:spid="_x0000_s1026" o:spt="100" style="position:absolute;left:2530;top:2679603;height:173355;width:864235;" filled="f" stroked="t" coordsize="864235,173355" o:gfxdata="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iAvQAA&#10;ANwAAAAPAAAAAAAAAAEAIAAAACIAAABkcnMvZG93bnJldi54bWxQSwECFAAUAAAACACHTuJAMy8F&#10;njsAAAA5AAAAEAAAAAAAAAABACAAAAAMAQAAZHJzL3NoYXBleG1sLnhtbFBLBQYAAAAABgAGAFsB&#10;AAC2AwAAAAA=&#10;" path="m813397,0l50610,0,30910,3977,14823,14823,3977,30910,0,50610,0,122189,3977,141890,14823,157977,30910,168823,50610,172800,813397,172800,833098,168823,849185,157977,860031,141890,864008,122189,864008,50610,860031,30910,849185,14823,833098,3977,813397,0xe">
                  <v:fill on="f" focussize="0,0"/>
                  <v:stroke weight="0.398425196850394pt" color="#000000" joinstyle="round"/>
                  <v:imagedata o:title=""/>
                  <o:lock v:ext="edit" aspectratio="f"/>
                  <v:textbox inset="0mm,0mm,0mm,0mm"/>
                </v:shape>
                <v:shape id="Graphic 267" o:spid="_x0000_s1026" o:spt="100" style="position:absolute;left:1395683;top:2680488;height:173355;width:864235;" fillcolor="#FFFDEC" filled="t" stroked="f" coordsize="864235,173355" o:gfxdata="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PkgjvQAA&#10;ANwAAAAPAAAAAAAAAAEAIAAAACIAAABkcnMvZG93bnJldi54bWxQSwECFAAUAAAACACHTuJAMy8F&#10;njsAAAA5AAAAEAAAAAAAAAABACAAAAAMAQAAZHJzL3NoYXBleG1sLnhtbFBLBQYAAAAABgAGAFsB&#10;AAC2AwAAAAA=&#10;" path="m813398,0l50610,0,30910,3977,14823,14823,3977,30910,0,50610,0,122189,3977,141889,14823,157977,30910,168823,50610,172800,813398,172800,833098,168823,849185,157977,860031,141889,864008,122189,864008,50610,860031,30910,849185,14823,833098,3977,813398,0xe">
                  <v:fill on="t" focussize="0,0"/>
                  <v:stroke on="f"/>
                  <v:imagedata o:title=""/>
                  <o:lock v:ext="edit" aspectratio="f"/>
                  <v:textbox inset="0mm,0mm,0mm,0mm"/>
                </v:shape>
                <v:shape id="Graphic 268" o:spid="_x0000_s1026" o:spt="100" style="position:absolute;left:1395683;top:2680488;height:173355;width:864235;" filled="f" stroked="t" coordsize="864235,173355" o:gfxdata="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60yWm5AAAA3AAA&#10;AA8AAAAAAAAAAQAgAAAAIgAAAGRycy9kb3ducmV2LnhtbFBLAQIUABQAAAAIAIdO4kAzLwWeOwAA&#10;ADkAAAAQAAAAAAAAAAEAIAAAAAgBAABkcnMvc2hhcGV4bWwueG1sUEsFBgAAAAAGAAYAWwEAALID&#10;AAAAAA==&#10;" path="m813398,0l50610,0,30910,3977,14823,14823,3977,30910,0,50610,0,122189,3977,141889,14823,157977,30910,168823,50610,172800,813398,172800,833098,168823,849185,157977,860031,141889,864008,122189,864008,50610,860031,30910,849185,14823,833098,3977,813398,0xe">
                  <v:fill on="f" focussize="0,0"/>
                  <v:stroke weight="0.398425196850394pt" color="#000000" joinstyle="round"/>
                  <v:imagedata o:title=""/>
                  <o:lock v:ext="edit" aspectratio="f"/>
                  <v:textbox inset="0mm,0mm,0mm,0mm"/>
                </v:shape>
                <v:shape id="Graphic 269" o:spid="_x0000_s1026" o:spt="100" style="position:absolute;left:699107;top:2642003;height:173355;width:864235;" fillcolor="#FFFDEC" filled="t" stroked="f" coordsize="864235,173355" o:gfxdata="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7XnKvQAA&#10;ANwAAAAPAAAAAAAAAAEAIAAAACIAAABkcnMvZG93bnJldi54bWxQSwECFAAUAAAACACHTuJAMy8F&#10;njsAAAA5AAAAEAAAAAAAAAABACAAAAAMAQAAZHJzL3NoYXBleG1sLnhtbFBLBQYAAAAABgAGAFsB&#10;AAC2AwAAAAA=&#10;" path="m813398,0l50610,0,30910,3977,14823,14823,3977,30910,0,50610,0,122189,3977,141890,14823,157977,30910,168823,50610,172800,813398,172800,833098,168823,849185,157977,860031,141890,864008,122189,864008,50610,860031,30910,849185,14823,833098,3977,813398,0xe">
                  <v:fill on="t" focussize="0,0"/>
                  <v:stroke on="f"/>
                  <v:imagedata o:title=""/>
                  <o:lock v:ext="edit" aspectratio="f"/>
                  <v:textbox inset="0mm,0mm,0mm,0mm"/>
                </v:shape>
                <v:shape id="Graphic 270" o:spid="_x0000_s1026" o:spt="100" style="position:absolute;left:699107;top:2642003;height:173355;width:864235;" filled="f" stroked="t" coordsize="864235,173355" o:gfxdata="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bU7K5AAAA3AAA&#10;AA8AAAAAAAAAAQAgAAAAIgAAAGRycy9kb3ducmV2LnhtbFBLAQIUABQAAAAIAIdO4kAzLwWeOwAA&#10;ADkAAAAQAAAAAAAAAAEAIAAAAAgBAABkcnMvc2hhcGV4bWwueG1sUEsFBgAAAAAGAAYAWwEAALID&#10;AAAAAA==&#10;" path="m813398,0l50610,0,30910,3977,14823,14823,3977,30910,0,50610,0,122189,3977,141890,14823,157977,30910,168823,50610,172800,813398,172800,833098,168823,849185,157977,860031,141890,864008,122189,864008,50610,860031,30910,849185,14823,833098,3977,813398,0xe">
                  <v:fill on="f" focussize="0,0"/>
                  <v:stroke weight="0.398425196850394pt" color="#000000" joinstyle="round"/>
                  <v:imagedata o:title=""/>
                  <o:lock v:ext="edit" aspectratio="f"/>
                  <v:textbox inset="0mm,0mm,0mm,0mm"/>
                </v:shape>
                <v:shape id="Graphic 271" o:spid="_x0000_s1026" o:spt="100" style="position:absolute;left:699107;top:2945866;height:173355;width:864235;" fillcolor="#FFFDEC" filled="t" stroked="f" coordsize="864235,173355" o:gfxdata="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C4xG8AAAA&#10;3AAAAA8AAAAAAAAAAQAgAAAAIgAAAGRycy9kb3ducmV2LnhtbFBLAQIUABQAAAAIAIdO4kAzLwWe&#10;OwAAADkAAAAQAAAAAAAAAAEAIAAAAAsBAABkcnMvc2hhcGV4bWwueG1sUEsFBgAAAAAGAAYAWwEA&#10;ALUDAAAAAA==&#10;" path="m813398,0l50610,0,30910,3977,14823,14823,3977,30910,0,50610,0,122189,3977,141889,14823,157977,30910,168823,50610,172800,813398,172800,833098,168823,849185,157977,860031,141889,864008,122189,864008,50610,860031,30910,849185,14823,833098,3977,813398,0xe">
                  <v:fill on="t" focussize="0,0"/>
                  <v:stroke on="f"/>
                  <v:imagedata o:title=""/>
                  <o:lock v:ext="edit" aspectratio="f"/>
                  <v:textbox inset="0mm,0mm,0mm,0mm"/>
                </v:shape>
                <v:shape id="Graphic 272" o:spid="_x0000_s1026" o:spt="100" style="position:absolute;left:699107;top:177861;height:2941320;width:864235;" filled="f" stroked="t" coordsize="864235,2941320" o:gfxdata="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RD8&#10;RsEAAADcAAAADwAAAAAAAAABACAAAAAiAAAAZHJzL2Rvd25yZXYueG1sUEsBAhQAFAAAAAgAh07i&#10;QDMvBZ47AAAAOQAAABAAAAAAAAAAAQAgAAAAEAEAAGRycy9zaGFwZXhtbC54bWxQSwUGAAAAAAYA&#10;BgBbAQAAugMAAAAA&#10;" path="m813398,2768005l50610,2768005,30910,2771982,14823,2782828,3977,2798915,0,2818616,0,2890195,3977,2909895,14823,2925982,30910,2936828,50610,2940805,813398,2940805,833098,2936828,849185,2925982,860031,2909895,864008,2890195,864008,2818616,860031,2798915,849185,2782828,833098,2771982,813398,2768005xem432004,0l432004,67799e">
                  <v:fill on="f" focussize="0,0"/>
                  <v:stroke weight="0.398425196850394pt" color="#000000" joinstyle="round"/>
                  <v:imagedata o:title=""/>
                  <o:lock v:ext="edit" aspectratio="f"/>
                  <v:textbox inset="0mm,0mm,0mm,0mm"/>
                </v:shape>
                <v:shape id="Graphic 273" o:spid="_x0000_s1026" o:spt="100" style="position:absolute;left:1112742;top:245660;height:48260;width:36830;" fillcolor="#000000" filled="t" stroked="f" coordsize="36830,48260" o:gfxdata="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BDT8vQAA&#10;ANw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274" o:spid="_x0000_s1026" o:spt="100" style="position:absolute;left:1112742;top:245660;height:48260;width:36830;" filled="f" stroked="t" coordsize="36830,48260" o:gfxdata="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BavG/&#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75" o:spid="_x0000_s1026" o:spt="100" style="position:absolute;left:1131111;top:481724;height:67945;width:1270;" filled="f" stroked="t" coordsize="1,67945" o:gfxdata="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SFD+8AAAA&#10;3AAAAA8AAAAAAAAAAQAgAAAAIgAAAGRycy9kb3ducmV2LnhtbFBLAQIUABQAAAAIAIdO4kAzLwWe&#10;OwAAADkAAAAQAAAAAAAAAAEAIAAAAAsBAABkcnMvc2hhcGV4bWwueG1sUEsFBgAAAAAGAAYAWwEA&#10;ALUDAAAAAA==&#10;" path="m0,0l0,67799e">
                  <v:fill on="f" focussize="0,0"/>
                  <v:stroke weight="0.398425196850394pt" color="#000000" joinstyle="round"/>
                  <v:imagedata o:title=""/>
                  <o:lock v:ext="edit" aspectratio="f"/>
                  <v:textbox inset="0mm,0mm,0mm,0mm"/>
                </v:shape>
                <v:shape id="Graphic 276" o:spid="_x0000_s1026" o:spt="100" style="position:absolute;left:1112742;top:549523;height:48260;width:36830;" fillcolor="#000000" filled="t" stroked="f" coordsize="36830,48260" o:gfxdata="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3OXZL4A&#10;AADc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277" o:spid="_x0000_s1026" o:spt="100" style="position:absolute;left:1112742;top:549523;height:48260;width:36830;" filled="f" stroked="t" coordsize="36830,48260" o:gfxdata="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T9Ia/&#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78" o:spid="_x0000_s1026" o:spt="100" style="position:absolute;left:1131111;top:785587;height:67945;width:1270;" filled="f" stroked="t" coordsize="1,67945" o:gfxdata="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9O7obgAAADcAAAA&#10;DwAAAAAAAAABACAAAAAiAAAAZHJzL2Rvd25yZXYueG1sUEsBAhQAFAAAAAgAh07iQDMvBZ47AAAA&#10;OQAAABAAAAAAAAAAAQAgAAAABwEAAGRycy9zaGFwZXhtbC54bWxQSwUGAAAAAAYABgBbAQAAsQMA&#10;AAAA&#10;" path="m0,0l0,67799e">
                  <v:fill on="f" focussize="0,0"/>
                  <v:stroke weight="0.398425196850394pt" color="#000000" joinstyle="round"/>
                  <v:imagedata o:title=""/>
                  <o:lock v:ext="edit" aspectratio="f"/>
                  <v:textbox inset="0mm,0mm,0mm,0mm"/>
                </v:shape>
                <v:shape id="Graphic 279" o:spid="_x0000_s1026" o:spt="100" style="position:absolute;left:1112742;top:853386;height:48260;width:36830;" fillcolor="#000000" filled="t" stroked="f" coordsize="36830,48260" o:gfxdata="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wDFr4A&#10;AADc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280" o:spid="_x0000_s1026" o:spt="100" style="position:absolute;left:1112742;top:853386;height:48260;width:36830;" filled="f" stroked="t" coordsize="36830,48260" o:gfxdata="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8c1bsAAADc&#10;AAAADwAAAAAAAAABACAAAAAiAAAAZHJzL2Rvd25yZXYueG1sUEsBAhQAFAAAAAgAh07iQDMvBZ47&#10;AAAAOQAAABAAAAAAAAAAAQAgAAAACgEAAGRycy9zaGFwZXhtbC54bWxQSwUGAAAAAAYABgBbAQAA&#10;tAM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81" o:spid="_x0000_s1026" o:spt="100" style="position:absolute;left:1131111;top:1089450;height:67945;width:1270;" filled="f" stroked="t" coordsize="1,67945" o:gfxdata="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xiG7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82" o:spid="_x0000_s1026" o:spt="100" style="position:absolute;left:1112742;top:1157249;height:48260;width:36830;" fillcolor="#000000" filled="t" stroked="f" coordsize="36830,48260" o:gfxdata="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3hQL4A&#10;AADc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283" o:spid="_x0000_s1026" o:spt="100" style="position:absolute;left:1112742;top:1157249;height:48260;width:36830;" filled="f" stroked="t" coordsize="36830,48260" o:gfxdata="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YKivQAA&#10;ANwAAAAPAAAAAAAAAAEAIAAAACIAAABkcnMvZG93bnJldi54bWxQSwECFAAUAAAACACHTuJAMy8F&#10;njsAAAA5AAAAEAAAAAAAAAABACAAAAAMAQAAZHJzL3NoYXBleG1sLnhtbFBLBQYAAAAABgAGAFsB&#10;AAC2Aw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84" o:spid="_x0000_s1026" o:spt="100" style="position:absolute;left:1131111;top:1393313;height:67945;width:1270;" filled="f" stroked="t" coordsize="1,67945" o:gfxdata="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0vBg7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85" o:spid="_x0000_s1026" o:spt="100" style="position:absolute;left:1112742;top:1461112;height:48260;width:36830;" fillcolor="#000000" filled="t" stroked="f" coordsize="36830,48260" o:gfxdata="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0eTS/&#10;AAAA3AAAAA8AAAAAAAAAAQAgAAAAIgAAAGRycy9kb3ducmV2LnhtbFBLAQIUABQAAAAIAIdO4kAz&#10;LwWeOwAAADkAAAAQAAAAAAAAAAEAIAAAAA4BAABkcnMvc2hhcGV4bWwueG1sUEsFBgAAAAAGAAYA&#10;WwEAALgDAAAAAA==&#10;" path="m36738,0l0,0,6392,13438,11957,27728,16136,40096,18369,47768,20601,40096,24780,27728,30345,13438,36738,0xe">
                  <v:fill on="t" focussize="0,0"/>
                  <v:stroke on="f"/>
                  <v:imagedata o:title=""/>
                  <o:lock v:ext="edit" aspectratio="f"/>
                  <v:textbox inset="0mm,0mm,0mm,0mm"/>
                </v:shape>
                <v:shape id="Graphic 286" o:spid="_x0000_s1026" o:spt="100" style="position:absolute;left:1112742;top:1461112;height:48260;width:36830;" filled="f" stroked="t" coordsize="36830,48260" o:gfxdata="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KITq/&#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87" o:spid="_x0000_s1026" o:spt="100" style="position:absolute;left:1131111;top:1697176;height:67945;width:1270;" filled="f" stroked="t" coordsize="1,67945" o:gfxdata="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5lf9LsAAADc&#10;AAAADwAAAAAAAAABACAAAAAiAAAAZHJzL2Rvd25yZXYueG1sUEsBAhQAFAAAAAgAh07iQDMvBZ47&#10;AAAAOQAAABAAAAAAAAAAAQAgAAAACgEAAGRycy9zaGFwZXhtbC54bWxQSwUGAAAAAAYABgBbAQAA&#10;tAMAAAAA&#10;" path="m0,0l0,67796e">
                  <v:fill on="f" focussize="0,0"/>
                  <v:stroke weight="0.398425196850394pt" color="#000000" joinstyle="round"/>
                  <v:imagedata o:title=""/>
                  <o:lock v:ext="edit" aspectratio="f"/>
                  <v:textbox inset="0mm,0mm,0mm,0mm"/>
                </v:shape>
                <v:shape id="Graphic 288" o:spid="_x0000_s1026" o:spt="100" style="position:absolute;left:1112742;top:1764973;height:48260;width:36830;" fillcolor="#000000" filled="t" stroked="f" coordsize="36830,48260" o:gfxdata="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cddaqtwAAANwAAAAP&#10;AAAAAAAAAAEAIAAAACIAAABkcnMvZG93bnJldi54bWxQSwECFAAUAAAACACHTuJAMy8FnjsAAAA5&#10;AAAAEAAAAAAAAAABACAAAAAGAQAAZHJzL3NoYXBleG1sLnhtbFBLBQYAAAAABgAGAFsBAACwAwAA&#10;AAA=&#10;" path="m36738,0l0,0,6392,13438,11957,27728,16136,40096,18369,47768,20601,40096,24780,27728,30345,13438,36738,0xe">
                  <v:fill on="t" focussize="0,0"/>
                  <v:stroke on="f"/>
                  <v:imagedata o:title=""/>
                  <o:lock v:ext="edit" aspectratio="f"/>
                  <v:textbox inset="0mm,0mm,0mm,0mm"/>
                </v:shape>
                <v:shape id="Graphic 289" o:spid="_x0000_s1026" o:spt="100" style="position:absolute;left:1112742;top:1764973;height:48260;width:36830;" filled="f" stroked="t" coordsize="36830,48260" o:gfxdata="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VtUi/&#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90" o:spid="_x0000_s1026" o:spt="100" style="position:absolute;left:687843;top:2097115;height:173355;width:281305;" filled="f" stroked="t" coordsize="281305,173355" o:gfxdata="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agg28AAAA&#10;3AAAAA8AAAAAAAAAAQAgAAAAIgAAAGRycy9kb3ducmV2LnhtbFBLAQIUABQAAAAIAIdO4kAzLwWe&#10;OwAAADkAAAAQAAAAAAAAAAEAIAAAAAsBAABkcnMvc2hhcGV4bWwueG1sUEsFBgAAAAAGAAYAWwEA&#10;ALUDAAAAAA==&#10;" path="m280987,0l0,172795e">
                  <v:fill on="f" focussize="0,0"/>
                  <v:stroke weight="0.398425196850394pt" color="#000000" joinstyle="round"/>
                  <v:imagedata o:title=""/>
                  <o:lock v:ext="edit" aspectratio="f"/>
                  <v:textbox inset="0mm,0mm,0mm,0mm"/>
                </v:shape>
                <v:shape id="Graphic 291" o:spid="_x0000_s1026" o:spt="100" style="position:absolute;left:647155;top:2254264;height:41275;width:50800;" fillcolor="#000000" filled="t" stroked="f" coordsize="50800,41275" o:gfxdata="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w0ZJugAAANwA&#10;AAAPAAAAAAAAAAEAIAAAACIAAABkcnMvZG93bnJldi54bWxQSwECFAAUAAAACACHTuJAMy8FnjsA&#10;AAA5AAAAEAAAAAAAAAABACAAAAAJAQAAZHJzL3NoYXBleG1sLnhtbFBLBQYAAAAABgAGAFsBAACz&#10;AwAAAAA=&#10;" path="m50309,31292l31066,0,22968,12483,13711,24709,5365,34747,0,40667,7704,38550,20428,35631,35515,32886,50309,31292xe">
                  <v:fill on="t" focussize="0,0"/>
                  <v:stroke on="f"/>
                  <v:imagedata o:title=""/>
                  <o:lock v:ext="edit" aspectratio="f"/>
                  <v:textbox inset="0mm,0mm,0mm,0mm"/>
                </v:shape>
                <v:shape id="Graphic 292" o:spid="_x0000_s1026" o:spt="100" style="position:absolute;left:647155;top:2254264;height:41275;width:50800;" filled="f" stroked="t" coordsize="50800,41275" o:gfxdata="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edCG8AAAA&#10;3AAAAA8AAAAAAAAAAQAgAAAAIgAAAGRycy9kb3ducmV2LnhtbFBLAQIUABQAAAAIAIdO4kAzLwWe&#10;OwAAADkAAAAQAAAAAAAAAAEAIAAAAAsBAABkcnMvc2hhcGV4bWwueG1sUEsFBgAAAAAGAAYAWwEA&#10;ALUDAAAAAA==&#10;" path="m0,40667l7704,38550,20428,35631,35515,32886,50309,31292,31066,0,22968,12483,13711,24709,5365,34747,0,40667xe">
                  <v:fill on="f" focussize="0,0"/>
                  <v:stroke weight="0.398425196850394pt" color="#000000" joinstyle="round"/>
                  <v:imagedata o:title=""/>
                  <o:lock v:ext="edit" aspectratio="f"/>
                  <v:textbox inset="0mm,0mm,0mm,0mm"/>
                </v:shape>
                <v:shape id="Graphic 293" o:spid="_x0000_s1026" o:spt="100" style="position:absolute;left:1293291;top:2097158;height:173355;width:280670;" filled="f" stroked="t" coordsize="280670,173355" o:gfxdata="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HTcw&#10;wAAAANwAAAAPAAAAAAAAAAEAIAAAACIAAABkcnMvZG93bnJldi54bWxQSwECFAAUAAAACACHTuJA&#10;My8FnjsAAAA5AAAAEAAAAAAAAAABACAAAAAPAQAAZHJzL3NoYXBleG1sLnhtbFBLBQYAAAAABgAG&#10;AFsBAAC5AwAAAAA=&#10;" path="m0,0l280594,172729e">
                  <v:fill on="f" focussize="0,0"/>
                  <v:stroke weight="0.398425196850394pt" color="#000000" joinstyle="round"/>
                  <v:imagedata o:title=""/>
                  <o:lock v:ext="edit" aspectratio="f"/>
                  <v:textbox inset="0mm,0mm,0mm,0mm"/>
                </v:shape>
                <v:shape id="Graphic 294" o:spid="_x0000_s1026" o:spt="100" style="position:absolute;left:1564256;top:2254245;height:41275;width:50800;" fillcolor="#000000" filled="t" stroked="f" coordsize="50800,41275" o:gfxdata="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tOXRugAAANwA&#10;AAAPAAAAAAAAAAEAIAAAACIAAABkcnMvZG93bnJldi54bWxQSwECFAAUAAAACACHTuJAMy8FnjsA&#10;AAA5AAAAEAAAAAAAAAABACAAAAAJAQAAZHJzL3NoYXBleG1sLnhtbFBLBQYAAAAABgAGAFsBAACz&#10;AwAAAAA=&#10;" path="m19258,0l0,31283,14793,32884,29879,35636,42601,38561,50305,40682,44942,34759,36601,24717,27349,12487,19258,0xe">
                  <v:fill on="t" focussize="0,0"/>
                  <v:stroke on="f"/>
                  <v:imagedata o:title=""/>
                  <o:lock v:ext="edit" aspectratio="f"/>
                  <v:textbox inset="0mm,0mm,0mm,0mm"/>
                </v:shape>
                <v:shape id="Graphic 295" o:spid="_x0000_s1026" o:spt="100" style="position:absolute;left:1564256;top:2254245;height:41275;width:50800;" filled="f" stroked="t" coordsize="50800,41275" o:gfxdata="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t+xVvQAA&#10;ANwAAAAPAAAAAAAAAAEAIAAAACIAAABkcnMvZG93bnJldi54bWxQSwECFAAUAAAACACHTuJAMy8F&#10;njsAAAA5AAAAEAAAAAAAAAABACAAAAAMAQAAZHJzL3NoYXBleG1sLnhtbFBLBQYAAAAABgAGAFsB&#10;AAC2AwAAAAA=&#10;" path="m50305,40682l44942,34759,36601,24717,27349,12487,19258,0,0,31283,14793,32884,29879,35636,42601,38561,50305,40682xe">
                  <v:fill on="f" focussize="0,0"/>
                  <v:stroke weight="0.398425196850394pt" color="#000000" joinstyle="round"/>
                  <v:imagedata o:title=""/>
                  <o:lock v:ext="edit" aspectratio="f"/>
                  <v:textbox inset="0mm,0mm,0mm,0mm"/>
                </v:shape>
                <v:shape id="Graphic 296" o:spid="_x0000_s1026" o:spt="100" style="position:absolute;left:434534;top:2551071;height:67945;width:1270;" filled="f" stroked="t" coordsize="1,67945" o:gfxdata="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Qxssr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297" o:spid="_x0000_s1026" o:spt="100" style="position:absolute;left:416165;top:2618870;height:48260;width:36830;" fillcolor="#000000" filled="t" stroked="f" coordsize="36830,48260" o:gfxdata="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PUBb4A&#10;AADcAAAADwAAAAAAAAABACAAAAAiAAAAZHJzL2Rvd25yZXYueG1sUEsBAhQAFAAAAAgAh07iQDMv&#10;BZ47AAAAOQAAABAAAAAAAAAAAQAgAAAADQEAAGRycy9zaGFwZXhtbC54bWxQSwUGAAAAAAYABgBb&#10;AQAAtwMAAAAA&#10;" path="m36738,0l0,0,6392,13438,11957,27728,16136,40096,18369,47768,20601,40096,24780,27728,30345,13438,36738,0xe">
                  <v:fill on="t" focussize="0,0"/>
                  <v:stroke on="f"/>
                  <v:imagedata o:title=""/>
                  <o:lock v:ext="edit" aspectratio="f"/>
                  <v:textbox inset="0mm,0mm,0mm,0mm"/>
                </v:shape>
                <v:shape id="Graphic 298" o:spid="_x0000_s1026" o:spt="100" style="position:absolute;left:416165;top:2618870;height:48260;width:36830;" filled="f" stroked="t" coordsize="36830,48260" o:gfxdata="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Ahg68AAAA&#10;3AAAAA8AAAAAAAAAAQAgAAAAIgAAAGRycy9kb3ducmV2LnhtbFBLAQIUABQAAAAIAIdO4kAzLwWe&#10;OwAAADkAAAAQAAAAAAAAAAEAIAAAAAsBAABkcnMvc2hhcGV4bWwueG1sUEsFBgAAAAAGAAYAWwEA&#10;ALUDAAAAAA==&#10;" path="m18369,47768l20601,40096,24780,27728,30345,13438,36738,0,0,0,6392,13438,11957,27728,16136,40096,18369,47768xe">
                  <v:fill on="f" focussize="0,0"/>
                  <v:stroke weight="0.398425196850394pt" color="#000000" joinstyle="round"/>
                  <v:imagedata o:title=""/>
                  <o:lock v:ext="edit" aspectratio="f"/>
                  <v:textbox inset="0mm,0mm,0mm,0mm"/>
                </v:shape>
                <v:shape id="Graphic 299" o:spid="_x0000_s1026" o:spt="100" style="position:absolute;left:1827688;top:2551956;height:67945;width:1270;" filled="f" stroked="t" coordsize="1,67945" o:gfxdata="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P4wL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300" o:spid="_x0000_s1026" o:spt="100" style="position:absolute;left:1809319;top:2619755;height:48260;width:36830;" fillcolor="#000000" filled="t" stroked="f" coordsize="36830,48260" o:gfxdata="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x1mu8AAAA&#10;3AAAAA8AAAAAAAAAAQAgAAAAIgAAAGRycy9kb3ducmV2LnhtbFBLAQIUABQAAAAIAIdO4kAzLwWe&#10;OwAAADkAAAAQAAAAAAAAAAEAIAAAAAsBAABkcnMvc2hhcGV4bWwueG1sUEsFBgAAAAAGAAYAWwEA&#10;ALUDAAAAAA==&#10;" path="m36738,0l0,0,6392,13438,11957,27728,16136,40096,18369,47768,20601,40096,24780,27728,30345,13438,36738,0xe">
                  <v:fill on="t" focussize="0,0"/>
                  <v:stroke on="f"/>
                  <v:imagedata o:title=""/>
                  <o:lock v:ext="edit" aspectratio="f"/>
                  <v:textbox inset="0mm,0mm,0mm,0mm"/>
                </v:shape>
                <v:shape id="Graphic 301" o:spid="_x0000_s1026" o:spt="100" style="position:absolute;left:1809319;top:2619755;height:48260;width:36830;" filled="f" stroked="t" coordsize="36830,48260" o:gfxdata="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RtYm/&#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Image 302" o:spid="_x0000_s1026" o:spt="75" type="#_x0000_t75" style="position:absolute;left:432004;top:2707504;height:149960;width:256669;" filled="f" o:preferrelative="t" stroked="f" coordsize="21600,21600" o:gfxdata="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Emt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303" o:spid="_x0000_s1026" o:spt="75" type="#_x0000_t75" style="position:absolute;left:1573549;top:2707504;height:150845;width:256669;" filled="f" o:preferrelative="t" stroked="f" coordsize="21600,21600" o:gfxdata="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CHMG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304" o:spid="_x0000_s1026" o:spt="100" style="position:absolute;left:1131111;top:2817334;height:67945;width:1270;" filled="f" stroked="t" coordsize="1,67945" o:gfxdata="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HnNRLsAAADc&#10;AAAADwAAAAAAAAABACAAAAAiAAAAZHJzL2Rvd25yZXYueG1sUEsBAhQAFAAAAAgAh07iQDMvBZ47&#10;AAAAOQAAABAAAAAAAAAAAQAgAAAACgEAAGRycy9zaGFwZXhtbC54bWxQSwUGAAAAAAYABgBbAQAA&#10;tAMAAAAA&#10;" path="m0,0l0,67799e">
                  <v:fill on="f" focussize="0,0"/>
                  <v:stroke weight="0.398425196850394pt" color="#000000" joinstyle="round"/>
                  <v:imagedata o:title=""/>
                  <o:lock v:ext="edit" aspectratio="f"/>
                  <v:textbox inset="0mm,0mm,0mm,0mm"/>
                </v:shape>
                <v:shape id="Graphic 305" o:spid="_x0000_s1026" o:spt="100" style="position:absolute;left:1112742;top:2885133;height:48260;width:36830;" fillcolor="#000000" filled="t" stroked="f" coordsize="36830,48260" o:gfxdata="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RnXzvQAA&#10;ANwAAAAPAAAAAAAAAAEAIAAAACIAAABkcnMvZG93bnJldi54bWxQSwECFAAUAAAACACHTuJAMy8F&#10;njsAAAA5AAAAEAAAAAAAAAABACAAAAAMAQAAZHJzL3NoYXBleG1sLnhtbFBLBQYAAAAABgAGAFsB&#10;AAC2AwAAAAA=&#10;" path="m36738,0l0,0,6392,13438,11957,27728,16136,40096,18369,47768,20601,40096,24780,27728,30345,13438,36738,0xe">
                  <v:fill on="t" focussize="0,0"/>
                  <v:stroke on="f"/>
                  <v:imagedata o:title=""/>
                  <o:lock v:ext="edit" aspectratio="f"/>
                  <v:textbox inset="0mm,0mm,0mm,0mm"/>
                </v:shape>
                <v:shape id="Graphic 306" o:spid="_x0000_s1026" o:spt="100" style="position:absolute;left:1112742;top:2885133;height:48260;width:36830;" filled="f" stroked="t" coordsize="36830,48260" o:gfxdata="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4Lf2/&#10;AAAA3AAAAA8AAAAAAAAAAQAgAAAAIgAAAGRycy9kb3ducmV2LnhtbFBLAQIUABQAAAAIAIdO4kAz&#10;LwWeOwAAADkAAAAQAAAAAAAAAAEAIAAAAA4BAABkcnMvc2hhcGV4bWwueG1sUEsFBgAAAAAGAAYA&#10;WwEAALgDAAAAAA==&#10;" path="m18369,47768l20601,40096,24780,27728,30345,13438,36738,0,0,0,6392,13438,11957,27728,16136,40096,18369,47768xe">
                  <v:fill on="f" focussize="0,0"/>
                  <v:stroke weight="0.398425196850394pt" color="#000000" joinstyle="round"/>
                  <v:imagedata o:title=""/>
                  <o:lock v:ext="edit" aspectratio="f"/>
                  <v:textbox inset="0mm,0mm,0mm,0mm"/>
                </v:shape>
                <v:shape id="Textbox 307" o:spid="_x0000_s1026" o:spt="202" type="#_x0000_t202" style="position:absolute;left:683487;top:36672;height:1626235;width:908050;" filled="f" stroked="f" coordsize="21600,21600" o:gfxdata="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toP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568C56">
                        <w:pPr>
                          <w:spacing w:before="0" w:line="712" w:lineRule="auto"/>
                          <w:ind w:left="86" w:right="104" w:firstLine="0"/>
                          <w:jc w:val="center"/>
                          <w:rPr>
                            <w:sz w:val="14"/>
                          </w:rPr>
                        </w:pPr>
                        <w:r>
                          <w:rPr>
                            <w:spacing w:val="-2"/>
                            <w:sz w:val="14"/>
                          </w:rPr>
                          <w:t>LOGIN</w:t>
                        </w:r>
                        <w:r>
                          <w:rPr>
                            <w:spacing w:val="40"/>
                            <w:sz w:val="14"/>
                          </w:rPr>
                          <w:t xml:space="preserve"> </w:t>
                        </w:r>
                        <w:r>
                          <w:rPr>
                            <w:spacing w:val="-2"/>
                            <w:sz w:val="14"/>
                          </w:rPr>
                          <w:t>DASHBOARD</w:t>
                        </w:r>
                        <w:r>
                          <w:rPr>
                            <w:spacing w:val="40"/>
                            <w:sz w:val="14"/>
                          </w:rPr>
                          <w:t xml:space="preserve"> </w:t>
                        </w:r>
                        <w:r>
                          <w:rPr>
                            <w:sz w:val="14"/>
                          </w:rPr>
                          <w:t>SELECT</w:t>
                        </w:r>
                        <w:r>
                          <w:rPr>
                            <w:spacing w:val="7"/>
                            <w:sz w:val="14"/>
                          </w:rPr>
                          <w:t xml:space="preserve"> </w:t>
                        </w:r>
                        <w:r>
                          <w:rPr>
                            <w:spacing w:val="-4"/>
                            <w:sz w:val="14"/>
                          </w:rPr>
                          <w:t>ROLE</w:t>
                        </w:r>
                      </w:p>
                      <w:p w14:paraId="6EDB1BCE">
                        <w:pPr>
                          <w:spacing w:before="0" w:line="712" w:lineRule="auto"/>
                          <w:ind w:left="0" w:right="18" w:firstLine="0"/>
                          <w:jc w:val="center"/>
                          <w:rPr>
                            <w:sz w:val="14"/>
                          </w:rPr>
                        </w:pPr>
                        <w:r>
                          <w:rPr>
                            <w:spacing w:val="-2"/>
                            <w:sz w:val="14"/>
                          </w:rPr>
                          <w:t>OPTIONAL</w:t>
                        </w:r>
                        <w:r>
                          <w:rPr>
                            <w:spacing w:val="-4"/>
                            <w:sz w:val="14"/>
                          </w:rPr>
                          <w:t xml:space="preserve"> </w:t>
                        </w:r>
                        <w:r>
                          <w:rPr>
                            <w:spacing w:val="-2"/>
                            <w:sz w:val="14"/>
                          </w:rPr>
                          <w:t>PRACTICE</w:t>
                        </w:r>
                        <w:r>
                          <w:rPr>
                            <w:spacing w:val="40"/>
                            <w:sz w:val="14"/>
                          </w:rPr>
                          <w:t xml:space="preserve"> </w:t>
                        </w:r>
                        <w:r>
                          <w:rPr>
                            <w:spacing w:val="-2"/>
                            <w:sz w:val="14"/>
                          </w:rPr>
                          <w:t>ASSESSMENT</w:t>
                        </w:r>
                      </w:p>
                      <w:p w14:paraId="26F0749D">
                        <w:pPr>
                          <w:spacing w:before="0"/>
                          <w:ind w:left="447" w:right="0" w:firstLine="0"/>
                          <w:jc w:val="left"/>
                          <w:rPr>
                            <w:sz w:val="14"/>
                          </w:rPr>
                        </w:pPr>
                        <w:r>
                          <w:rPr>
                            <w:spacing w:val="-2"/>
                            <w:sz w:val="14"/>
                          </w:rPr>
                          <w:t>RESULT</w:t>
                        </w:r>
                      </w:p>
                    </w:txbxContent>
                  </v:textbox>
                </v:shape>
                <v:shape id="Textbox 308" o:spid="_x0000_s1026" o:spt="202" type="#_x0000_t202" style="position:absolute;left:877543;top:1937557;height:107314;width:520065;" filled="f" stroked="f" coordsize="21600,21600" o:gfxdata="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DI0h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F5E7B28">
                        <w:pPr>
                          <w:spacing w:before="0" w:line="159" w:lineRule="exact"/>
                          <w:ind w:left="0" w:right="0" w:firstLine="0"/>
                          <w:jc w:val="left"/>
                          <w:rPr>
                            <w:sz w:val="14"/>
                          </w:rPr>
                        </w:pPr>
                        <w:r>
                          <w:rPr>
                            <w:spacing w:val="-2"/>
                            <w:sz w:val="14"/>
                          </w:rPr>
                          <w:t>QUALIFIED?</w:t>
                        </w:r>
                      </w:p>
                    </w:txbxContent>
                  </v:textbox>
                </v:shape>
                <v:shape id="Textbox 309" o:spid="_x0000_s1026" o:spt="202" type="#_x0000_t202" style="position:absolute;left:681544;top:2160545;height:76835;width:90170;" filled="f" stroked="f" coordsize="21600,21600" o:gfxdata="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36R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2C6316B">
                        <w:pPr>
                          <w:spacing w:before="0" w:line="114" w:lineRule="exact"/>
                          <w:ind w:left="0" w:right="0" w:firstLine="0"/>
                          <w:jc w:val="left"/>
                          <w:rPr>
                            <w:sz w:val="10"/>
                          </w:rPr>
                        </w:pPr>
                        <w:r>
                          <w:rPr>
                            <w:spacing w:val="-5"/>
                            <w:sz w:val="10"/>
                          </w:rPr>
                          <w:t>No</w:t>
                        </w:r>
                      </w:p>
                    </w:txbxContent>
                  </v:textbox>
                </v:shape>
                <v:shape id="Textbox 310" o:spid="_x0000_s1026" o:spt="202" type="#_x0000_t202" style="position:absolute;left:1503069;top:2160570;height:76835;width:104775;" filled="f" stroked="f" coordsize="21600,21600" o:gfxdata="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52uX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EC71720">
                        <w:pPr>
                          <w:spacing w:before="0" w:line="114" w:lineRule="exact"/>
                          <w:ind w:left="0" w:right="0" w:firstLine="0"/>
                          <w:jc w:val="left"/>
                          <w:rPr>
                            <w:sz w:val="10"/>
                          </w:rPr>
                        </w:pPr>
                        <w:r>
                          <w:rPr>
                            <w:spacing w:val="-5"/>
                            <w:sz w:val="10"/>
                          </w:rPr>
                          <w:t>Yes</w:t>
                        </w:r>
                      </w:p>
                    </w:txbxContent>
                  </v:textbox>
                </v:shape>
                <v:shape id="Textbox 311" o:spid="_x0000_s1026" o:spt="202" type="#_x0000_t202" style="position:absolute;left:178675;top:2323282;height:208279;width:524510;" filled="f" stroked="f" coordsize="21600,21600" o:gfxdata="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ELx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1B47F38">
                        <w:pPr>
                          <w:spacing w:before="0"/>
                          <w:ind w:left="0" w:right="18" w:firstLine="57"/>
                          <w:jc w:val="left"/>
                          <w:rPr>
                            <w:sz w:val="14"/>
                          </w:rPr>
                        </w:pPr>
                        <w:r>
                          <w:rPr>
                            <w:spacing w:val="-2"/>
                            <w:sz w:val="14"/>
                          </w:rPr>
                          <w:t>ADAPTIVE</w:t>
                        </w:r>
                        <w:r>
                          <w:rPr>
                            <w:spacing w:val="40"/>
                            <w:sz w:val="14"/>
                          </w:rPr>
                          <w:t xml:space="preserve"> </w:t>
                        </w:r>
                        <w:r>
                          <w:rPr>
                            <w:spacing w:val="-4"/>
                            <w:sz w:val="14"/>
                          </w:rPr>
                          <w:t>REATTEMPT</w:t>
                        </w:r>
                      </w:p>
                    </w:txbxContent>
                  </v:textbox>
                </v:shape>
                <v:shape id="Textbox 312" o:spid="_x0000_s1026" o:spt="202" type="#_x0000_t202" style="position:absolute;left:1585263;top:2323282;height:208279;width:497840;" filled="f" stroked="f" coordsize="21600,21600" o:gfxdata="UEsDBAoAAAAAAIdO4kAAAAAAAAAAAAAAAAAEAAAAZHJzL1BLAwQUAAAACACHTuJAEAOVsr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qbZB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OVs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E0CF85">
                        <w:pPr>
                          <w:spacing w:before="0"/>
                          <w:ind w:left="0" w:right="19" w:firstLine="186"/>
                          <w:jc w:val="left"/>
                          <w:rPr>
                            <w:sz w:val="14"/>
                          </w:rPr>
                        </w:pPr>
                        <w:r>
                          <w:rPr>
                            <w:sz w:val="14"/>
                          </w:rPr>
                          <w:t>AI HR</w:t>
                        </w:r>
                        <w:r>
                          <w:rPr>
                            <w:spacing w:val="40"/>
                            <w:sz w:val="14"/>
                          </w:rPr>
                          <w:t xml:space="preserve"> </w:t>
                        </w:r>
                        <w:r>
                          <w:rPr>
                            <w:spacing w:val="-4"/>
                            <w:sz w:val="14"/>
                          </w:rPr>
                          <w:t>INTERVIEW</w:t>
                        </w:r>
                      </w:p>
                    </w:txbxContent>
                  </v:textbox>
                </v:shape>
                <v:shape id="Textbox 313" o:spid="_x0000_s1026" o:spt="202" type="#_x0000_t202" style="position:absolute;left:271308;top:2713718;height:107314;width:339725;" filled="f" stroked="f" coordsize="21600,21600" o:gfxdata="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8w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645CF8">
                        <w:pPr>
                          <w:spacing w:before="0" w:line="159" w:lineRule="exact"/>
                          <w:ind w:left="0" w:right="0" w:firstLine="0"/>
                          <w:jc w:val="left"/>
                          <w:rPr>
                            <w:sz w:val="14"/>
                          </w:rPr>
                        </w:pPr>
                        <w:r>
                          <w:rPr>
                            <w:spacing w:val="-2"/>
                            <w:sz w:val="14"/>
                          </w:rPr>
                          <w:t>RESULT</w:t>
                        </w:r>
                      </w:p>
                    </w:txbxContent>
                  </v:textbox>
                </v:shape>
                <v:shape id="Textbox 314" o:spid="_x0000_s1026" o:spt="202" type="#_x0000_t202" style="position:absolute;left:908937;top:2676113;height:107314;width:457200;" filled="f" stroked="f" coordsize="21600,21600" o:gfxdata="UEsDBAoAAAAAAIdO4kAAAAAAAAAAAAAAAAAEAAAAZHJzL1BLAwQUAAAACACHTuJA8KaoXb8AAADc&#10;AAAADwAAAGRycy9kb3ducmV2LnhtbEWPT2sCMRTE74V+h/AKvdVkWxG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mqF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13A214D">
                        <w:pPr>
                          <w:spacing w:before="0" w:line="159" w:lineRule="exact"/>
                          <w:ind w:left="0" w:right="0" w:firstLine="0"/>
                          <w:jc w:val="left"/>
                          <w:rPr>
                            <w:sz w:val="14"/>
                          </w:rPr>
                        </w:pPr>
                        <w:r>
                          <w:rPr>
                            <w:spacing w:val="-2"/>
                            <w:sz w:val="14"/>
                          </w:rPr>
                          <w:t>PROGRESS</w:t>
                        </w:r>
                      </w:p>
                    </w:txbxContent>
                  </v:textbox>
                </v:shape>
                <v:shape id="Textbox 315" o:spid="_x0000_s1026" o:spt="202" type="#_x0000_t202" style="position:absolute;left:1552586;top:2714594;height:107314;width:563245;"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0FFA15C">
                        <w:pPr>
                          <w:spacing w:before="0" w:line="159" w:lineRule="exact"/>
                          <w:ind w:left="0" w:right="0" w:firstLine="0"/>
                          <w:jc w:val="left"/>
                          <w:rPr>
                            <w:sz w:val="14"/>
                          </w:rPr>
                        </w:pPr>
                        <w:r>
                          <w:rPr>
                            <w:spacing w:val="-5"/>
                            <w:sz w:val="14"/>
                          </w:rPr>
                          <w:t>EVALUATION</w:t>
                        </w:r>
                      </w:p>
                    </w:txbxContent>
                  </v:textbox>
                </v:shape>
                <v:shape id="Textbox 316" o:spid="_x0000_s1026" o:spt="202" type="#_x0000_t202" style="position:absolute;left:887550;top:2979973;height:107314;width:500380;" filled="f" stroked="f" coordsize="21600,21600" o:gfxdata="UEsDBAoAAAAAAIdO4kAAAAAAAAAAAAAAAAAEAAAAZHJzL1BLAwQUAAAACACHTuJAbziTsb8AAADc&#10;AAAADwAAAGRycy9kb3ducmV2LnhtbEWPzWrDMBCE74G+g9hCb4nkF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4k7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D3351B">
                        <w:pPr>
                          <w:spacing w:before="0" w:line="159" w:lineRule="exact"/>
                          <w:ind w:left="0" w:right="0" w:firstLine="0"/>
                          <w:jc w:val="left"/>
                          <w:rPr>
                            <w:sz w:val="14"/>
                          </w:rPr>
                        </w:pPr>
                        <w:r>
                          <w:rPr>
                            <w:spacing w:val="-2"/>
                            <w:sz w:val="14"/>
                          </w:rPr>
                          <w:t>READINESS</w:t>
                        </w:r>
                      </w:p>
                    </w:txbxContent>
                  </v:textbox>
                </v:shape>
              </v:group>
            </w:pict>
          </mc:Fallback>
        </mc:AlternateContent>
      </w:r>
      <w:r>
        <w:rPr>
          <w:spacing w:val="31"/>
          <w:sz w:val="20"/>
        </w:rPr>
        <w:t xml:space="preserve"> </w:t>
      </w:r>
    </w:p>
    <w:p w14:paraId="736A9935">
      <w:pPr>
        <w:spacing w:after="0" w:line="241" w:lineRule="exact"/>
        <w:jc w:val="left"/>
        <w:rPr>
          <w:sz w:val="20"/>
        </w:rPr>
        <w:sectPr>
          <w:type w:val="continuous"/>
          <w:pgSz w:w="12240" w:h="15840"/>
          <w:pgMar w:top="900" w:right="720" w:bottom="280" w:left="720" w:header="720" w:footer="720" w:gutter="0"/>
          <w:cols w:space="720" w:num="1"/>
        </w:sectPr>
      </w:pPr>
    </w:p>
    <w:p w14:paraId="7ADC3DC7">
      <w:pPr>
        <w:pStyle w:val="5"/>
        <w:spacing w:line="229" w:lineRule="exact"/>
      </w:pPr>
    </w:p>
    <w:p w14:paraId="119C0669">
      <w:pPr>
        <w:pStyle w:val="9"/>
        <w:numPr>
          <w:ilvl w:val="0"/>
          <w:numId w:val="3"/>
        </w:numPr>
        <w:tabs>
          <w:tab w:val="left" w:pos="1347"/>
        </w:tabs>
        <w:spacing w:before="138" w:after="0" w:line="240" w:lineRule="auto"/>
        <w:ind w:left="1347" w:right="0" w:hanging="517"/>
        <w:jc w:val="left"/>
        <w:rPr>
          <w:smallCaps/>
          <w:sz w:val="20"/>
        </w:rPr>
      </w:pPr>
      <w:r>
        <w:rPr>
          <w:smallCaps/>
          <w:sz w:val="20"/>
        </w:rPr>
        <w:t>Algorithm and System Workflow</w:t>
      </w:r>
    </w:p>
    <w:p w14:paraId="66A5D9FE">
      <w:pPr>
        <w:pStyle w:val="5"/>
        <w:spacing w:before="74" w:line="249" w:lineRule="auto"/>
        <w:ind w:left="259" w:firstLine="199"/>
        <w:rPr>
          <w:rFonts w:hint="default"/>
        </w:rPr>
      </w:pPr>
      <w:r>
        <w:rPr>
          <w:rFonts w:hint="default"/>
        </w:rPr>
        <w:t>Algorithm 1 shows the end-, to-end assessment and AI interview workflow.</w:t>
      </w:r>
    </w:p>
    <w:p w14:paraId="7CEF177A">
      <w:pPr>
        <w:pStyle w:val="5"/>
        <w:widowControl w:val="0"/>
        <w:autoSpaceDE w:val="0"/>
        <w:autoSpaceDN w:val="0"/>
        <w:spacing w:before="0" w:after="0" w:line="249" w:lineRule="auto"/>
        <w:ind w:left="259" w:right="31" w:firstLine="199"/>
        <w:jc w:val="both"/>
        <w:rPr>
          <w:rFonts w:hint="default"/>
          <w:lang w:val="en-US" w:eastAsia="en-US"/>
        </w:rPr>
      </w:pPr>
      <w:r>
        <w:rPr>
          <w:rFonts w:hint="default"/>
          <w:lang w:val="en-US" w:eastAsia="en-US"/>
        </w:rPr>
        <w:t>Fig. 7 Shows the adaptive-assessment feedback loop by itself. Fig. 8 Shows the student-facing journey starting from login and going through readiness.</w:t>
      </w:r>
    </w:p>
    <w:p w14:paraId="5F2147F8">
      <w:pPr>
        <w:pStyle w:val="5"/>
        <w:widowControl w:val="0"/>
        <w:autoSpaceDE w:val="0"/>
        <w:autoSpaceDN w:val="0"/>
        <w:spacing w:before="0" w:after="0" w:line="249" w:lineRule="auto"/>
        <w:ind w:left="259" w:right="31" w:firstLine="199"/>
        <w:jc w:val="both"/>
        <w:rPr>
          <w:rFonts w:hint="default"/>
          <w:lang w:val="en-US" w:eastAsia="en-US"/>
        </w:rPr>
      </w:pPr>
    </w:p>
    <w:p w14:paraId="22999725">
      <w:pPr>
        <w:pStyle w:val="9"/>
        <w:numPr>
          <w:ilvl w:val="0"/>
          <w:numId w:val="3"/>
        </w:numPr>
        <w:tabs>
          <w:tab w:val="left" w:pos="2129"/>
        </w:tabs>
        <w:spacing w:before="138" w:after="0" w:line="240" w:lineRule="auto"/>
        <w:ind w:left="2129" w:right="0" w:hanging="367"/>
        <w:jc w:val="left"/>
        <w:rPr>
          <w:smallCaps/>
          <w:sz w:val="20"/>
        </w:rPr>
      </w:pPr>
      <w:r>
        <w:rPr>
          <w:smallCaps/>
          <w:sz w:val="20"/>
        </w:rPr>
        <w:t>Database Design</w:t>
      </w:r>
    </w:p>
    <w:p w14:paraId="3A67777E">
      <w:pPr>
        <w:pStyle w:val="5"/>
        <w:tabs>
          <w:tab w:val="left" w:pos="1609"/>
          <w:tab w:val="left" w:pos="3078"/>
          <w:tab w:val="left" w:pos="3317"/>
        </w:tabs>
        <w:spacing w:before="78" w:line="235" w:lineRule="auto"/>
        <w:ind w:left="259" w:firstLine="199"/>
        <w:jc w:val="both"/>
      </w:pPr>
      <w:r>
        <w:rPr>
          <w:rFonts w:hint="default"/>
        </w:rPr>
        <w:t>The relational schema contains the entities profiles, roles, skills, topics, questions, question_options, practice_attempts, assessment_attempts, assessment_answers, coding_submissions, interview_attempts, interview_answers, interview_feedback and activity_sessions. Each profile is linked to a selected role to zero or more practice_attempts and assessment_attempts and to interview_attempts; each assessment_attempt is linked to assessment_answers to a score and, to derived weak_topics.</w:t>
      </w:r>
      <w:r>
        <w:t>.</w:t>
      </w:r>
    </w:p>
    <w:p w14:paraId="0A290A2D">
      <w:pPr>
        <w:pStyle w:val="5"/>
        <w:rPr>
          <w:sz w:val="16"/>
        </w:rPr>
      </w:pPr>
      <w:r>
        <w:br w:type="column"/>
      </w:r>
    </w:p>
    <w:p w14:paraId="05D3A8E7">
      <w:pPr>
        <w:pStyle w:val="5"/>
        <w:rPr>
          <w:sz w:val="16"/>
        </w:rPr>
      </w:pPr>
    </w:p>
    <w:p w14:paraId="6128A5C6">
      <w:pPr>
        <w:pStyle w:val="5"/>
        <w:rPr>
          <w:sz w:val="16"/>
        </w:rPr>
      </w:pPr>
    </w:p>
    <w:p w14:paraId="641281E9">
      <w:pPr>
        <w:pStyle w:val="5"/>
        <w:rPr>
          <w:sz w:val="16"/>
        </w:rPr>
      </w:pPr>
    </w:p>
    <w:p w14:paraId="30A75BC5">
      <w:pPr>
        <w:pStyle w:val="5"/>
        <w:rPr>
          <w:sz w:val="16"/>
        </w:rPr>
      </w:pPr>
    </w:p>
    <w:p w14:paraId="2E2E063C">
      <w:pPr>
        <w:pStyle w:val="5"/>
        <w:rPr>
          <w:sz w:val="16"/>
        </w:rPr>
      </w:pPr>
    </w:p>
    <w:p w14:paraId="13B79F82">
      <w:pPr>
        <w:pStyle w:val="5"/>
        <w:spacing w:before="118"/>
        <w:rPr>
          <w:sz w:val="16"/>
        </w:rPr>
      </w:pPr>
    </w:p>
    <w:p w14:paraId="12274C49">
      <w:pPr>
        <w:spacing w:before="0"/>
        <w:ind w:left="584" w:right="0" w:firstLine="0"/>
        <w:jc w:val="left"/>
        <w:rPr>
          <w:sz w:val="16"/>
        </w:rPr>
      </w:pPr>
      <w:r>
        <w:rPr>
          <w:sz w:val="16"/>
        </w:rPr>
        <w:t>Fig. 8. Complete student user journey from login to placement readiness.</w:t>
      </w:r>
    </w:p>
    <w:p w14:paraId="0D9A394F">
      <w:pPr>
        <w:spacing w:before="0"/>
        <w:ind w:left="584" w:right="0" w:firstLine="0"/>
        <w:jc w:val="left"/>
        <w:rPr>
          <w:sz w:val="16"/>
        </w:rPr>
      </w:pPr>
    </w:p>
    <w:p w14:paraId="0EEF9D85">
      <w:pPr>
        <w:pStyle w:val="5"/>
        <w:spacing w:before="5" w:line="188" w:lineRule="exact"/>
        <w:ind w:left="458"/>
        <w:rPr>
          <w:rFonts w:hint="default"/>
          <w:lang w:val="en-US" w:eastAsia="en-US"/>
        </w:rPr>
      </w:pPr>
      <w:r>
        <w:rPr>
          <w:rFonts w:hint="default"/>
          <w:lang w:val="en-US" w:eastAsia="en-US"/>
        </w:rPr>
        <w:t>An assessment attempt record is conceptually represented as</w:t>
      </w:r>
    </w:p>
    <w:p w14:paraId="7382D332">
      <w:pPr>
        <w:tabs>
          <w:tab w:val="left" w:pos="3433"/>
        </w:tabs>
        <w:spacing w:before="144"/>
        <w:ind w:left="0" w:right="243" w:firstLine="0"/>
        <w:jc w:val="right"/>
        <w:rPr>
          <w:sz w:val="20"/>
        </w:rPr>
      </w:pPr>
      <w:r>
        <w:rPr>
          <w:rFonts w:ascii="Calibri"/>
          <w:i/>
          <w:w w:val="135"/>
          <w:sz w:val="20"/>
        </w:rPr>
        <w:t>A</w:t>
      </w:r>
      <w:r>
        <w:rPr>
          <w:rFonts w:ascii="Calibri"/>
          <w:i/>
          <w:w w:val="135"/>
          <w:sz w:val="20"/>
          <w:vertAlign w:val="subscript"/>
        </w:rPr>
        <w:t>i</w:t>
      </w:r>
      <w:r>
        <w:rPr>
          <w:rFonts w:ascii="Calibri"/>
          <w:i/>
          <w:spacing w:val="18"/>
          <w:w w:val="135"/>
          <w:sz w:val="20"/>
          <w:vertAlign w:val="baseline"/>
        </w:rPr>
        <w:t xml:space="preserve"> </w:t>
      </w:r>
      <w:r>
        <w:rPr>
          <w:rFonts w:ascii="Calibri"/>
          <w:w w:val="135"/>
          <w:sz w:val="20"/>
          <w:vertAlign w:val="baseline"/>
        </w:rPr>
        <w:t>=</w:t>
      </w:r>
      <w:r>
        <w:rPr>
          <w:rFonts w:ascii="Calibri"/>
          <w:spacing w:val="6"/>
          <w:w w:val="135"/>
          <w:sz w:val="20"/>
          <w:vertAlign w:val="baseline"/>
        </w:rPr>
        <w:t xml:space="preserve"> </w:t>
      </w:r>
      <w:r>
        <w:rPr>
          <w:rFonts w:ascii="Calibri"/>
          <w:w w:val="135"/>
          <w:sz w:val="20"/>
          <w:vertAlign w:val="baseline"/>
        </w:rPr>
        <w:t>(</w:t>
      </w:r>
      <w:r>
        <w:rPr>
          <w:rFonts w:ascii="Calibri"/>
          <w:i/>
          <w:w w:val="135"/>
          <w:sz w:val="20"/>
          <w:vertAlign w:val="baseline"/>
        </w:rPr>
        <w:t>ID</w:t>
      </w:r>
      <w:r>
        <w:rPr>
          <w:rFonts w:ascii="Calibri"/>
          <w:i/>
          <w:w w:val="135"/>
          <w:sz w:val="20"/>
          <w:vertAlign w:val="subscript"/>
        </w:rPr>
        <w:t>i</w:t>
      </w:r>
      <w:r>
        <w:rPr>
          <w:rFonts w:ascii="Calibri"/>
          <w:i/>
          <w:w w:val="135"/>
          <w:sz w:val="20"/>
          <w:vertAlign w:val="baseline"/>
        </w:rPr>
        <w:t>,</w:t>
      </w:r>
      <w:r>
        <w:rPr>
          <w:rFonts w:ascii="Calibri"/>
          <w:i/>
          <w:spacing w:val="-20"/>
          <w:w w:val="135"/>
          <w:sz w:val="20"/>
          <w:vertAlign w:val="baseline"/>
        </w:rPr>
        <w:t xml:space="preserve"> </w:t>
      </w:r>
      <w:r>
        <w:rPr>
          <w:rFonts w:ascii="Calibri"/>
          <w:i/>
          <w:w w:val="135"/>
          <w:sz w:val="20"/>
          <w:vertAlign w:val="baseline"/>
        </w:rPr>
        <w:t>U</w:t>
      </w:r>
      <w:r>
        <w:rPr>
          <w:rFonts w:ascii="Calibri"/>
          <w:i/>
          <w:w w:val="135"/>
          <w:sz w:val="20"/>
          <w:vertAlign w:val="subscript"/>
        </w:rPr>
        <w:t>i</w:t>
      </w:r>
      <w:r>
        <w:rPr>
          <w:rFonts w:ascii="Calibri"/>
          <w:i/>
          <w:w w:val="135"/>
          <w:sz w:val="20"/>
          <w:vertAlign w:val="baseline"/>
        </w:rPr>
        <w:t>,</w:t>
      </w:r>
      <w:r>
        <w:rPr>
          <w:rFonts w:ascii="Calibri"/>
          <w:i/>
          <w:spacing w:val="-21"/>
          <w:w w:val="135"/>
          <w:sz w:val="20"/>
          <w:vertAlign w:val="baseline"/>
        </w:rPr>
        <w:t xml:space="preserve"> </w:t>
      </w:r>
      <w:r>
        <w:rPr>
          <w:rFonts w:ascii="Calibri"/>
          <w:i/>
          <w:w w:val="135"/>
          <w:sz w:val="20"/>
          <w:vertAlign w:val="baseline"/>
        </w:rPr>
        <w:t>R</w:t>
      </w:r>
      <w:r>
        <w:rPr>
          <w:rFonts w:ascii="Calibri"/>
          <w:i/>
          <w:w w:val="135"/>
          <w:sz w:val="20"/>
          <w:vertAlign w:val="subscript"/>
        </w:rPr>
        <w:t>i</w:t>
      </w:r>
      <w:r>
        <w:rPr>
          <w:rFonts w:ascii="Calibri"/>
          <w:i/>
          <w:w w:val="135"/>
          <w:sz w:val="20"/>
          <w:vertAlign w:val="baseline"/>
        </w:rPr>
        <w:t>,</w:t>
      </w:r>
      <w:r>
        <w:rPr>
          <w:rFonts w:ascii="Calibri"/>
          <w:i/>
          <w:spacing w:val="-21"/>
          <w:w w:val="135"/>
          <w:sz w:val="20"/>
          <w:vertAlign w:val="baseline"/>
        </w:rPr>
        <w:t xml:space="preserve"> </w:t>
      </w:r>
      <w:r>
        <w:rPr>
          <w:rFonts w:ascii="Calibri"/>
          <w:i/>
          <w:w w:val="135"/>
          <w:sz w:val="20"/>
          <w:vertAlign w:val="baseline"/>
        </w:rPr>
        <w:t>Q</w:t>
      </w:r>
      <w:r>
        <w:rPr>
          <w:rFonts w:ascii="Calibri"/>
          <w:i/>
          <w:w w:val="135"/>
          <w:sz w:val="20"/>
          <w:vertAlign w:val="subscript"/>
        </w:rPr>
        <w:t>i</w:t>
      </w:r>
      <w:r>
        <w:rPr>
          <w:rFonts w:ascii="Calibri"/>
          <w:i/>
          <w:w w:val="135"/>
          <w:sz w:val="20"/>
          <w:vertAlign w:val="baseline"/>
        </w:rPr>
        <w:t>,</w:t>
      </w:r>
      <w:r>
        <w:rPr>
          <w:rFonts w:ascii="Calibri"/>
          <w:i/>
          <w:spacing w:val="-20"/>
          <w:w w:val="135"/>
          <w:sz w:val="20"/>
          <w:vertAlign w:val="baseline"/>
        </w:rPr>
        <w:t xml:space="preserve"> </w:t>
      </w:r>
      <w:r>
        <w:rPr>
          <w:rFonts w:ascii="Calibri"/>
          <w:i/>
          <w:w w:val="135"/>
          <w:sz w:val="20"/>
          <w:vertAlign w:val="baseline"/>
        </w:rPr>
        <w:t>S</w:t>
      </w:r>
      <w:r>
        <w:rPr>
          <w:rFonts w:ascii="Calibri"/>
          <w:i/>
          <w:w w:val="135"/>
          <w:sz w:val="20"/>
          <w:vertAlign w:val="subscript"/>
        </w:rPr>
        <w:t>i</w:t>
      </w:r>
      <w:r>
        <w:rPr>
          <w:rFonts w:ascii="Calibri"/>
          <w:i/>
          <w:w w:val="135"/>
          <w:sz w:val="20"/>
          <w:vertAlign w:val="baseline"/>
        </w:rPr>
        <w:t>,</w:t>
      </w:r>
      <w:r>
        <w:rPr>
          <w:rFonts w:ascii="Calibri"/>
          <w:i/>
          <w:spacing w:val="-21"/>
          <w:w w:val="135"/>
          <w:sz w:val="20"/>
          <w:vertAlign w:val="baseline"/>
        </w:rPr>
        <w:t xml:space="preserve"> </w:t>
      </w:r>
      <w:r>
        <w:rPr>
          <w:rFonts w:ascii="Calibri"/>
          <w:i/>
          <w:spacing w:val="-4"/>
          <w:w w:val="135"/>
          <w:sz w:val="20"/>
          <w:vertAlign w:val="baseline"/>
        </w:rPr>
        <w:t>T</w:t>
      </w:r>
      <w:r>
        <w:rPr>
          <w:rFonts w:ascii="Calibri"/>
          <w:i/>
          <w:spacing w:val="-4"/>
          <w:w w:val="135"/>
          <w:sz w:val="20"/>
          <w:vertAlign w:val="subscript"/>
        </w:rPr>
        <w:t>i</w:t>
      </w:r>
      <w:r>
        <w:rPr>
          <w:rFonts w:ascii="Calibri"/>
          <w:spacing w:val="-4"/>
          <w:w w:val="135"/>
          <w:sz w:val="20"/>
          <w:vertAlign w:val="baseline"/>
        </w:rPr>
        <w:t>)</w:t>
      </w:r>
      <w:r>
        <w:rPr>
          <w:rFonts w:ascii="Calibri"/>
          <w:i/>
          <w:spacing w:val="-4"/>
          <w:w w:val="135"/>
          <w:sz w:val="20"/>
          <w:vertAlign w:val="baseline"/>
        </w:rPr>
        <w:t>,</w:t>
      </w:r>
      <w:r>
        <w:rPr>
          <w:rFonts w:ascii="Calibri"/>
          <w:i/>
          <w:sz w:val="20"/>
          <w:vertAlign w:val="baseline"/>
        </w:rPr>
        <w:tab/>
      </w:r>
      <w:r>
        <w:rPr>
          <w:spacing w:val="-4"/>
          <w:w w:val="120"/>
          <w:sz w:val="20"/>
          <w:vertAlign w:val="baseline"/>
        </w:rPr>
        <w:t>(12)</w:t>
      </w:r>
    </w:p>
    <w:p w14:paraId="07E0A0DD">
      <w:pPr>
        <w:pStyle w:val="5"/>
        <w:spacing w:before="138"/>
        <w:ind w:left="165"/>
      </w:pPr>
      <w:r>
        <w:t>and</w:t>
      </w:r>
      <w:r>
        <w:rPr>
          <w:spacing w:val="14"/>
        </w:rPr>
        <w:t xml:space="preserve"> </w:t>
      </w:r>
      <w:r>
        <w:t>a</w:t>
      </w:r>
      <w:r>
        <w:rPr>
          <w:spacing w:val="15"/>
        </w:rPr>
        <w:t xml:space="preserve"> </w:t>
      </w:r>
      <w:r>
        <w:t>question</w:t>
      </w:r>
      <w:r>
        <w:rPr>
          <w:spacing w:val="14"/>
        </w:rPr>
        <w:t xml:space="preserve"> </w:t>
      </w:r>
      <w:r>
        <w:t>record</w:t>
      </w:r>
      <w:r>
        <w:rPr>
          <w:spacing w:val="15"/>
        </w:rPr>
        <w:t xml:space="preserve"> </w:t>
      </w:r>
      <w:r>
        <w:t>is</w:t>
      </w:r>
      <w:r>
        <w:rPr>
          <w:spacing w:val="15"/>
        </w:rPr>
        <w:t xml:space="preserve"> </w:t>
      </w:r>
      <w:r>
        <w:t>represented</w:t>
      </w:r>
      <w:r>
        <w:rPr>
          <w:spacing w:val="14"/>
        </w:rPr>
        <w:t xml:space="preserve"> </w:t>
      </w:r>
      <w:r>
        <w:rPr>
          <w:spacing w:val="-5"/>
        </w:rPr>
        <w:t>as</w:t>
      </w:r>
    </w:p>
    <w:p w14:paraId="2B7E62B9">
      <w:pPr>
        <w:tabs>
          <w:tab w:val="left" w:pos="3299"/>
        </w:tabs>
        <w:spacing w:before="144"/>
        <w:ind w:left="0" w:right="245" w:firstLine="0"/>
        <w:jc w:val="right"/>
        <w:rPr>
          <w:sz w:val="20"/>
        </w:rPr>
      </w:pPr>
      <w:r>
        <w:rPr>
          <w:rFonts w:ascii="Calibri"/>
          <w:i/>
          <w:w w:val="135"/>
          <w:sz w:val="20"/>
        </w:rPr>
        <w:t>Q</w:t>
      </w:r>
      <w:r>
        <w:rPr>
          <w:rFonts w:ascii="Calibri"/>
          <w:i/>
          <w:w w:val="135"/>
          <w:sz w:val="20"/>
          <w:vertAlign w:val="subscript"/>
        </w:rPr>
        <w:t>i</w:t>
      </w:r>
      <w:r>
        <w:rPr>
          <w:rFonts w:ascii="Calibri"/>
          <w:i/>
          <w:spacing w:val="24"/>
          <w:w w:val="135"/>
          <w:sz w:val="20"/>
          <w:vertAlign w:val="baseline"/>
        </w:rPr>
        <w:t xml:space="preserve"> </w:t>
      </w:r>
      <w:r>
        <w:rPr>
          <w:rFonts w:ascii="Calibri"/>
          <w:w w:val="135"/>
          <w:sz w:val="20"/>
          <w:vertAlign w:val="baseline"/>
        </w:rPr>
        <w:t>=</w:t>
      </w:r>
      <w:r>
        <w:rPr>
          <w:rFonts w:ascii="Calibri"/>
          <w:spacing w:val="11"/>
          <w:w w:val="135"/>
          <w:sz w:val="20"/>
          <w:vertAlign w:val="baseline"/>
        </w:rPr>
        <w:t xml:space="preserve"> </w:t>
      </w:r>
      <w:r>
        <w:rPr>
          <w:rFonts w:ascii="Calibri"/>
          <w:w w:val="135"/>
          <w:sz w:val="20"/>
          <w:vertAlign w:val="baseline"/>
        </w:rPr>
        <w:t>(</w:t>
      </w:r>
      <w:r>
        <w:rPr>
          <w:rFonts w:ascii="Calibri"/>
          <w:i/>
          <w:w w:val="135"/>
          <w:sz w:val="20"/>
          <w:vertAlign w:val="baseline"/>
        </w:rPr>
        <w:t>ID</w:t>
      </w:r>
      <w:r>
        <w:rPr>
          <w:rFonts w:ascii="Calibri"/>
          <w:i/>
          <w:w w:val="135"/>
          <w:sz w:val="20"/>
          <w:vertAlign w:val="subscript"/>
        </w:rPr>
        <w:t>i</w:t>
      </w:r>
      <w:r>
        <w:rPr>
          <w:rFonts w:ascii="Calibri"/>
          <w:i/>
          <w:w w:val="135"/>
          <w:sz w:val="20"/>
          <w:vertAlign w:val="baseline"/>
        </w:rPr>
        <w:t>,</w:t>
      </w:r>
      <w:r>
        <w:rPr>
          <w:rFonts w:ascii="Calibri"/>
          <w:i/>
          <w:spacing w:val="-18"/>
          <w:w w:val="135"/>
          <w:sz w:val="20"/>
          <w:vertAlign w:val="baseline"/>
        </w:rPr>
        <w:t xml:space="preserve"> </w:t>
      </w:r>
      <w:r>
        <w:rPr>
          <w:rFonts w:ascii="Calibri"/>
          <w:i/>
          <w:w w:val="135"/>
          <w:sz w:val="20"/>
          <w:vertAlign w:val="baseline"/>
        </w:rPr>
        <w:t>R</w:t>
      </w:r>
      <w:r>
        <w:rPr>
          <w:rFonts w:ascii="Calibri"/>
          <w:i/>
          <w:w w:val="135"/>
          <w:sz w:val="20"/>
          <w:vertAlign w:val="subscript"/>
        </w:rPr>
        <w:t>i</w:t>
      </w:r>
      <w:r>
        <w:rPr>
          <w:rFonts w:ascii="Calibri"/>
          <w:i/>
          <w:w w:val="135"/>
          <w:sz w:val="20"/>
          <w:vertAlign w:val="baseline"/>
        </w:rPr>
        <w:t>,</w:t>
      </w:r>
      <w:r>
        <w:rPr>
          <w:rFonts w:ascii="Calibri"/>
          <w:i/>
          <w:spacing w:val="-18"/>
          <w:w w:val="135"/>
          <w:sz w:val="20"/>
          <w:vertAlign w:val="baseline"/>
        </w:rPr>
        <w:t xml:space="preserve"> </w:t>
      </w:r>
      <w:r>
        <w:rPr>
          <w:rFonts w:ascii="Calibri"/>
          <w:i/>
          <w:w w:val="135"/>
          <w:sz w:val="20"/>
          <w:vertAlign w:val="baseline"/>
        </w:rPr>
        <w:t>T</w:t>
      </w:r>
      <w:r>
        <w:rPr>
          <w:rFonts w:ascii="Calibri"/>
          <w:i/>
          <w:w w:val="135"/>
          <w:sz w:val="20"/>
          <w:vertAlign w:val="subscript"/>
        </w:rPr>
        <w:t>i</w:t>
      </w:r>
      <w:r>
        <w:rPr>
          <w:rFonts w:ascii="Calibri"/>
          <w:i/>
          <w:w w:val="135"/>
          <w:sz w:val="20"/>
          <w:vertAlign w:val="baseline"/>
        </w:rPr>
        <w:t>,</w:t>
      </w:r>
      <w:r>
        <w:rPr>
          <w:rFonts w:ascii="Calibri"/>
          <w:i/>
          <w:spacing w:val="-17"/>
          <w:w w:val="135"/>
          <w:sz w:val="20"/>
          <w:vertAlign w:val="baseline"/>
        </w:rPr>
        <w:t xml:space="preserve"> </w:t>
      </w:r>
      <w:r>
        <w:rPr>
          <w:rFonts w:ascii="Calibri"/>
          <w:i/>
          <w:w w:val="135"/>
          <w:sz w:val="20"/>
          <w:vertAlign w:val="baseline"/>
        </w:rPr>
        <w:t>D</w:t>
      </w:r>
      <w:r>
        <w:rPr>
          <w:rFonts w:ascii="Calibri"/>
          <w:i/>
          <w:w w:val="135"/>
          <w:sz w:val="20"/>
          <w:vertAlign w:val="subscript"/>
        </w:rPr>
        <w:t>i</w:t>
      </w:r>
      <w:r>
        <w:rPr>
          <w:rFonts w:ascii="Calibri"/>
          <w:i/>
          <w:w w:val="135"/>
          <w:sz w:val="20"/>
          <w:vertAlign w:val="baseline"/>
        </w:rPr>
        <w:t>,</w:t>
      </w:r>
      <w:r>
        <w:rPr>
          <w:rFonts w:ascii="Calibri"/>
          <w:i/>
          <w:spacing w:val="-18"/>
          <w:w w:val="135"/>
          <w:sz w:val="20"/>
          <w:vertAlign w:val="baseline"/>
        </w:rPr>
        <w:t xml:space="preserve"> </w:t>
      </w:r>
      <w:r>
        <w:rPr>
          <w:rFonts w:ascii="Calibri"/>
          <w:i/>
          <w:spacing w:val="-4"/>
          <w:w w:val="135"/>
          <w:sz w:val="20"/>
          <w:vertAlign w:val="baseline"/>
        </w:rPr>
        <w:t>F</w:t>
      </w:r>
      <w:r>
        <w:rPr>
          <w:rFonts w:ascii="Calibri"/>
          <w:i/>
          <w:spacing w:val="-4"/>
          <w:w w:val="135"/>
          <w:sz w:val="20"/>
          <w:vertAlign w:val="subscript"/>
        </w:rPr>
        <w:t>i</w:t>
      </w:r>
      <w:r>
        <w:rPr>
          <w:rFonts w:ascii="Calibri"/>
          <w:spacing w:val="-4"/>
          <w:w w:val="135"/>
          <w:sz w:val="20"/>
          <w:vertAlign w:val="baseline"/>
        </w:rPr>
        <w:t>)</w:t>
      </w:r>
      <w:r>
        <w:rPr>
          <w:rFonts w:ascii="Calibri"/>
          <w:i/>
          <w:spacing w:val="-4"/>
          <w:w w:val="135"/>
          <w:sz w:val="20"/>
          <w:vertAlign w:val="baseline"/>
        </w:rPr>
        <w:t>.</w:t>
      </w:r>
      <w:r>
        <w:rPr>
          <w:rFonts w:ascii="Calibri"/>
          <w:i/>
          <w:sz w:val="20"/>
          <w:vertAlign w:val="baseline"/>
        </w:rPr>
        <w:tab/>
      </w:r>
      <w:r>
        <w:rPr>
          <w:spacing w:val="-4"/>
          <w:w w:val="120"/>
          <w:sz w:val="20"/>
          <w:vertAlign w:val="baseline"/>
        </w:rPr>
        <w:t>(13)</w:t>
      </w:r>
    </w:p>
    <w:p w14:paraId="5AE20CA7">
      <w:pPr>
        <w:spacing w:before="143"/>
        <w:ind w:left="165" w:right="0" w:firstLine="0"/>
        <w:jc w:val="left"/>
        <w:rPr>
          <w:i/>
          <w:sz w:val="20"/>
        </w:rPr>
      </w:pPr>
    </w:p>
    <w:p w14:paraId="5C0AAA31">
      <w:pPr>
        <w:spacing w:before="143"/>
        <w:ind w:left="165" w:right="0" w:firstLine="0"/>
        <w:jc w:val="left"/>
        <w:rPr>
          <w:i/>
          <w:sz w:val="20"/>
        </w:rPr>
      </w:pPr>
      <w:r>
        <w:rPr>
          <w:i/>
          <w:sz w:val="20"/>
        </w:rPr>
        <w:t>A.</w:t>
      </w:r>
      <w:r>
        <w:rPr>
          <w:i/>
          <w:spacing w:val="44"/>
          <w:sz w:val="20"/>
        </w:rPr>
        <w:t xml:space="preserve"> </w:t>
      </w:r>
      <w:r>
        <w:rPr>
          <w:i/>
          <w:sz w:val="20"/>
        </w:rPr>
        <w:t>Security</w:t>
      </w:r>
      <w:r>
        <w:rPr>
          <w:i/>
          <w:spacing w:val="15"/>
          <w:sz w:val="20"/>
        </w:rPr>
        <w:t xml:space="preserve"> </w:t>
      </w:r>
      <w:r>
        <w:rPr>
          <w:i/>
          <w:sz w:val="20"/>
        </w:rPr>
        <w:t>and</w:t>
      </w:r>
      <w:r>
        <w:rPr>
          <w:i/>
          <w:spacing w:val="16"/>
          <w:sz w:val="20"/>
        </w:rPr>
        <w:t xml:space="preserve"> </w:t>
      </w:r>
      <w:r>
        <w:rPr>
          <w:i/>
          <w:sz w:val="20"/>
        </w:rPr>
        <w:t>Data</w:t>
      </w:r>
      <w:r>
        <w:rPr>
          <w:i/>
          <w:spacing w:val="15"/>
          <w:sz w:val="20"/>
        </w:rPr>
        <w:t xml:space="preserve"> </w:t>
      </w:r>
      <w:r>
        <w:rPr>
          <w:i/>
          <w:spacing w:val="-2"/>
          <w:sz w:val="20"/>
        </w:rPr>
        <w:t>Isolation</w:t>
      </w:r>
    </w:p>
    <w:p w14:paraId="6DD72589">
      <w:pPr>
        <w:pStyle w:val="5"/>
        <w:spacing w:before="73" w:line="249" w:lineRule="auto"/>
        <w:ind w:left="259" w:firstLine="199"/>
        <w:jc w:val="both"/>
        <w:rPr>
          <w:rFonts w:hint="default"/>
          <w:lang w:val="en-US"/>
        </w:rPr>
        <w:sectPr>
          <w:type w:val="continuous"/>
          <w:pgSz w:w="12240" w:h="15840"/>
          <w:pgMar w:top="900" w:right="720" w:bottom="280" w:left="720" w:header="720" w:footer="720" w:gutter="0"/>
          <w:cols w:equalWidth="0" w:num="2">
            <w:col w:w="5315" w:space="40"/>
            <w:col w:w="5445"/>
          </w:cols>
        </w:sectPr>
      </w:pPr>
      <w:r>
        <w:rPr>
          <w:rFonts w:hint="default"/>
          <w:lang w:val="en-US" w:eastAsia="en-US"/>
        </w:rPr>
        <w:t xml:space="preserve">Frontend-level checks alone are not enough, for access control. The system depends on server-side authentication, authorization and row-level security  to make sure a student </w:t>
      </w:r>
    </w:p>
    <w:p w14:paraId="022DBB74">
      <w:pPr>
        <w:pStyle w:val="5"/>
        <w:rPr>
          <w:sz w:val="10"/>
        </w:rPr>
      </w:pPr>
    </w:p>
    <w:p w14:paraId="4FC2F666">
      <w:pPr>
        <w:pStyle w:val="5"/>
        <w:rPr>
          <w:sz w:val="10"/>
        </w:rPr>
      </w:pPr>
    </w:p>
    <w:p w14:paraId="4CB1FA13">
      <w:pPr>
        <w:pStyle w:val="5"/>
        <w:rPr>
          <w:sz w:val="10"/>
        </w:rPr>
      </w:pPr>
    </w:p>
    <w:p w14:paraId="385054E1">
      <w:pPr>
        <w:pStyle w:val="5"/>
        <w:rPr>
          <w:sz w:val="10"/>
        </w:rPr>
      </w:pPr>
    </w:p>
    <w:p w14:paraId="2A29CB17">
      <w:pPr>
        <w:pStyle w:val="5"/>
        <w:rPr>
          <w:sz w:val="10"/>
        </w:rPr>
      </w:pPr>
    </w:p>
    <w:p w14:paraId="56224F66">
      <w:pPr>
        <w:pStyle w:val="5"/>
        <w:spacing w:before="67"/>
        <w:rPr>
          <w:sz w:val="10"/>
        </w:rPr>
      </w:pPr>
    </w:p>
    <w:p w14:paraId="503277A4">
      <w:pPr>
        <w:spacing w:before="0"/>
        <w:ind w:left="0" w:right="38" w:firstLine="0"/>
        <w:jc w:val="right"/>
        <w:rPr>
          <w:sz w:val="10"/>
        </w:rPr>
      </w:pPr>
      <w:r>
        <w:rPr>
          <w:spacing w:val="-2"/>
          <w:sz w:val="10"/>
        </w:rPr>
        <w:t>Profile</w:t>
      </w:r>
    </w:p>
    <w:p w14:paraId="51399D2A">
      <w:pPr>
        <w:pStyle w:val="5"/>
        <w:spacing w:before="44"/>
        <w:rPr>
          <w:sz w:val="10"/>
        </w:rPr>
      </w:pPr>
      <w:r>
        <w:br w:type="column"/>
      </w:r>
    </w:p>
    <w:p w14:paraId="6AAE167F">
      <w:pPr>
        <w:spacing w:before="0"/>
        <w:ind w:left="648" w:right="0" w:firstLine="0"/>
        <w:jc w:val="left"/>
        <w:rPr>
          <w:sz w:val="10"/>
        </w:rPr>
      </w:pPr>
      <w:r>
        <w:rPr>
          <w:spacing w:val="-2"/>
          <w:sz w:val="10"/>
        </w:rPr>
        <w:t>STUDENT</w:t>
      </w:r>
    </w:p>
    <w:p w14:paraId="18288EDC">
      <w:pPr>
        <w:pStyle w:val="5"/>
        <w:rPr>
          <w:sz w:val="10"/>
        </w:rPr>
      </w:pPr>
    </w:p>
    <w:p w14:paraId="0C90C8AD">
      <w:pPr>
        <w:pStyle w:val="5"/>
        <w:rPr>
          <w:sz w:val="10"/>
        </w:rPr>
      </w:pPr>
    </w:p>
    <w:p w14:paraId="0D37C19E">
      <w:pPr>
        <w:pStyle w:val="5"/>
        <w:rPr>
          <w:sz w:val="10"/>
        </w:rPr>
      </w:pPr>
    </w:p>
    <w:p w14:paraId="1E2FA941">
      <w:pPr>
        <w:pStyle w:val="5"/>
        <w:spacing w:before="79"/>
        <w:rPr>
          <w:sz w:val="10"/>
        </w:rPr>
      </w:pPr>
    </w:p>
    <w:p w14:paraId="1BCA79D4">
      <w:pPr>
        <w:spacing w:before="0"/>
        <w:ind w:left="640" w:right="0" w:firstLine="0"/>
        <w:jc w:val="left"/>
        <w:rPr>
          <w:sz w:val="10"/>
        </w:rPr>
      </w:pPr>
      <w:r>
        <w:rPr>
          <w:spacing w:val="-2"/>
          <w:sz w:val="10"/>
        </w:rPr>
        <w:t>Assessment</w:t>
      </w:r>
    </w:p>
    <w:p w14:paraId="1FC92247">
      <w:pPr>
        <w:pStyle w:val="5"/>
        <w:rPr>
          <w:sz w:val="10"/>
        </w:rPr>
      </w:pPr>
      <w:r>
        <w:br w:type="column"/>
      </w:r>
    </w:p>
    <w:p w14:paraId="52C7FD86">
      <w:pPr>
        <w:pStyle w:val="5"/>
        <w:rPr>
          <w:sz w:val="10"/>
        </w:rPr>
      </w:pPr>
    </w:p>
    <w:p w14:paraId="4BA29317">
      <w:pPr>
        <w:pStyle w:val="5"/>
        <w:rPr>
          <w:sz w:val="10"/>
        </w:rPr>
      </w:pPr>
    </w:p>
    <w:p w14:paraId="7DC1420C">
      <w:pPr>
        <w:pStyle w:val="5"/>
        <w:rPr>
          <w:sz w:val="10"/>
        </w:rPr>
      </w:pPr>
    </w:p>
    <w:p w14:paraId="1E14891A">
      <w:pPr>
        <w:pStyle w:val="5"/>
        <w:rPr>
          <w:sz w:val="10"/>
        </w:rPr>
      </w:pPr>
    </w:p>
    <w:p w14:paraId="697321DC">
      <w:pPr>
        <w:pStyle w:val="5"/>
        <w:spacing w:before="67"/>
        <w:rPr>
          <w:sz w:val="10"/>
        </w:rPr>
      </w:pPr>
    </w:p>
    <w:p w14:paraId="7835224B">
      <w:pPr>
        <w:spacing w:before="0"/>
        <w:ind w:left="640" w:right="0" w:firstLine="0"/>
        <w:jc w:val="left"/>
        <w:rPr>
          <w:sz w:val="10"/>
        </w:rPr>
      </w:pPr>
      <w:r>
        <w:rPr>
          <w:spacing w:val="-2"/>
          <w:sz w:val="10"/>
        </w:rPr>
        <w:t>Interview</w:t>
      </w:r>
    </w:p>
    <w:p w14:paraId="772EC30E">
      <w:pPr>
        <w:pStyle w:val="5"/>
        <w:spacing w:before="71" w:line="249" w:lineRule="auto"/>
        <w:ind w:left="640" w:right="222"/>
        <w:jc w:val="both"/>
      </w:pPr>
      <w:r>
        <w:br w:type="column"/>
      </w:r>
      <w:r>
        <w:t>the no-repeat rate, and weak-topic identification consistency. For</w:t>
      </w:r>
      <w:r>
        <w:rPr>
          <w:spacing w:val="-13"/>
        </w:rPr>
        <w:t xml:space="preserve"> </w:t>
      </w:r>
      <w:r>
        <w:t>adaptive-assessment</w:t>
      </w:r>
      <w:r>
        <w:rPr>
          <w:spacing w:val="-12"/>
        </w:rPr>
        <w:t xml:space="preserve"> </w:t>
      </w:r>
      <w:r>
        <w:t>evaluation,</w:t>
      </w:r>
      <w:r>
        <w:rPr>
          <w:spacing w:val="-13"/>
        </w:rPr>
        <w:t xml:space="preserve"> </w:t>
      </w:r>
      <w:r>
        <w:t>the</w:t>
      </w:r>
      <w:r>
        <w:rPr>
          <w:spacing w:val="-12"/>
        </w:rPr>
        <w:t xml:space="preserve"> </w:t>
      </w:r>
      <w:r>
        <w:t>question-repetition</w:t>
      </w:r>
      <w:r>
        <w:rPr>
          <w:spacing w:val="-13"/>
        </w:rPr>
        <w:t xml:space="preserve"> </w:t>
      </w:r>
      <w:r>
        <w:t>rate is defined as</w:t>
      </w:r>
    </w:p>
    <w:p w14:paraId="3FCBECB0">
      <w:pPr>
        <w:pStyle w:val="5"/>
        <w:spacing w:after="0" w:line="249" w:lineRule="auto"/>
        <w:jc w:val="both"/>
        <w:sectPr>
          <w:pgSz w:w="12240" w:h="15840"/>
          <w:pgMar w:top="920" w:right="720" w:bottom="280" w:left="720" w:header="720" w:footer="720" w:gutter="0"/>
          <w:cols w:equalWidth="0" w:num="4">
            <w:col w:w="947" w:space="773"/>
            <w:col w:w="1152" w:space="716"/>
            <w:col w:w="1060" w:space="231"/>
            <w:col w:w="5921"/>
          </w:cols>
        </w:sectPr>
      </w:pPr>
    </w:p>
    <w:p w14:paraId="26DE8764">
      <w:pPr>
        <w:pStyle w:val="5"/>
        <w:rPr>
          <w:sz w:val="10"/>
        </w:rPr>
      </w:pPr>
    </w:p>
    <w:p w14:paraId="43FB7FB2">
      <w:pPr>
        <w:pStyle w:val="5"/>
        <w:spacing w:before="54"/>
        <w:rPr>
          <w:sz w:val="10"/>
        </w:rPr>
      </w:pPr>
    </w:p>
    <w:p w14:paraId="2831056B">
      <w:pPr>
        <w:spacing w:before="1" w:line="89" w:lineRule="exact"/>
        <w:ind w:left="0" w:right="38" w:firstLine="0"/>
        <w:jc w:val="right"/>
        <w:rPr>
          <w:sz w:val="10"/>
        </w:rPr>
      </w:pPr>
      <w:r>
        <w:rPr>
          <w:spacing w:val="-4"/>
          <w:sz w:val="10"/>
        </w:rPr>
        <w:t>Role</w:t>
      </w:r>
    </w:p>
    <w:p w14:paraId="370A8DB1">
      <w:pPr>
        <w:pStyle w:val="5"/>
        <w:rPr>
          <w:sz w:val="10"/>
        </w:rPr>
      </w:pPr>
      <w:r>
        <w:br w:type="column"/>
      </w:r>
    </w:p>
    <w:p w14:paraId="1C09EB5E">
      <w:pPr>
        <w:pStyle w:val="5"/>
        <w:spacing w:before="83"/>
        <w:rPr>
          <w:sz w:val="10"/>
        </w:rPr>
      </w:pPr>
    </w:p>
    <w:p w14:paraId="46C1D2F2">
      <w:pPr>
        <w:spacing w:before="0" w:line="61" w:lineRule="exact"/>
        <w:ind w:left="679" w:right="0" w:firstLine="0"/>
        <w:jc w:val="left"/>
        <w:rPr>
          <w:sz w:val="10"/>
        </w:rPr>
      </w:pPr>
      <w:r>
        <w:rPr>
          <w:spacing w:val="-2"/>
          <w:sz w:val="10"/>
        </w:rPr>
        <w:t>Answers</w:t>
      </w:r>
    </w:p>
    <w:p w14:paraId="7EEE6A58">
      <w:pPr>
        <w:pStyle w:val="5"/>
        <w:rPr>
          <w:sz w:val="10"/>
        </w:rPr>
      </w:pPr>
      <w:r>
        <w:br w:type="column"/>
      </w:r>
    </w:p>
    <w:p w14:paraId="22C7A8E2">
      <w:pPr>
        <w:pStyle w:val="5"/>
        <w:spacing w:before="23"/>
        <w:rPr>
          <w:sz w:val="10"/>
        </w:rPr>
      </w:pPr>
    </w:p>
    <w:p w14:paraId="5CD347DE">
      <w:pPr>
        <w:spacing w:before="0" w:line="121" w:lineRule="exact"/>
        <w:ind w:left="679" w:right="0" w:firstLine="0"/>
        <w:jc w:val="left"/>
        <w:rPr>
          <w:rFonts w:hint="default"/>
          <w:position w:val="5"/>
          <w:sz w:val="10"/>
          <w:lang w:val="en-US"/>
        </w:rPr>
      </w:pPr>
      <w:r>
        <w:rPr>
          <w:sz w:val="10"/>
        </w:rPr>
        <w:t>Weak</w:t>
      </w:r>
      <w:r>
        <w:rPr>
          <w:spacing w:val="-2"/>
          <w:sz w:val="10"/>
        </w:rPr>
        <w:t xml:space="preserve"> </w:t>
      </w:r>
      <w:r>
        <w:rPr>
          <w:rFonts w:hint="default"/>
          <w:spacing w:val="-2"/>
          <w:sz w:val="10"/>
          <w:lang w:val="en-US"/>
        </w:rPr>
        <w:t xml:space="preserve">   Questions</w:t>
      </w:r>
    </w:p>
    <w:p w14:paraId="2A6965AC">
      <w:pPr>
        <w:pStyle w:val="5"/>
        <w:rPr>
          <w:sz w:val="10"/>
        </w:rPr>
      </w:pPr>
      <w:r>
        <w:br w:type="column"/>
      </w:r>
    </w:p>
    <w:p w14:paraId="30476F77">
      <w:pPr>
        <w:pStyle w:val="5"/>
        <w:spacing w:before="26"/>
        <w:rPr>
          <w:sz w:val="10"/>
        </w:rPr>
      </w:pPr>
    </w:p>
    <w:p w14:paraId="41937912">
      <w:pPr>
        <w:spacing w:before="0"/>
        <w:ind w:left="679" w:right="0" w:firstLine="0"/>
        <w:jc w:val="left"/>
        <w:rPr>
          <w:sz w:val="10"/>
        </w:rPr>
      </w:pPr>
      <w:r>
        <w:rPr>
          <w:spacing w:val="-2"/>
          <w:sz w:val="10"/>
        </w:rPr>
        <w:t>Feedback</w:t>
      </w:r>
    </w:p>
    <w:p w14:paraId="63D83C00">
      <w:pPr>
        <w:tabs>
          <w:tab w:val="left" w:pos="4225"/>
        </w:tabs>
        <w:spacing w:before="0" w:line="329" w:lineRule="exact"/>
        <w:ind w:left="679" w:right="0" w:firstLine="0"/>
        <w:jc w:val="left"/>
        <w:rPr>
          <w:sz w:val="20"/>
        </w:rPr>
      </w:pPr>
      <w:r>
        <w:br w:type="column"/>
      </w:r>
      <w:r>
        <w:rPr>
          <w:rFonts w:ascii="Calibri" w:hAnsi="Calibri"/>
          <w:w w:val="115"/>
          <w:sz w:val="20"/>
        </w:rPr>
        <w:t>RepeatRate</w:t>
      </w:r>
      <w:r>
        <w:rPr>
          <w:rFonts w:ascii="Calibri" w:hAnsi="Calibri"/>
          <w:spacing w:val="-13"/>
          <w:w w:val="11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i/>
          <w:w w:val="115"/>
          <w:position w:val="13"/>
          <w:sz w:val="20"/>
          <w:u w:val="single"/>
        </w:rPr>
        <w:t>N</w:t>
      </w:r>
      <w:r>
        <w:rPr>
          <w:rFonts w:ascii="Calibri" w:hAnsi="Calibri"/>
          <w:w w:val="115"/>
          <w:position w:val="10"/>
          <w:sz w:val="14"/>
          <w:u w:val="single"/>
        </w:rPr>
        <w:t>repeated</w:t>
      </w:r>
      <w:r>
        <w:rPr>
          <w:rFonts w:ascii="Calibri" w:hAnsi="Calibri"/>
          <w:spacing w:val="22"/>
          <w:w w:val="115"/>
          <w:position w:val="10"/>
          <w:sz w:val="14"/>
        </w:rPr>
        <w:t xml:space="preserve"> </w:t>
      </w:r>
      <w:r>
        <w:rPr>
          <w:rFonts w:ascii="Lucida Sans Unicode" w:hAnsi="Lucida Sans Unicode"/>
          <w:w w:val="115"/>
          <w:sz w:val="20"/>
        </w:rPr>
        <w:t>×</w:t>
      </w:r>
      <w:r>
        <w:rPr>
          <w:rFonts w:ascii="Lucida Sans Unicode" w:hAnsi="Lucida Sans Unicode"/>
          <w:spacing w:val="-28"/>
          <w:w w:val="115"/>
          <w:sz w:val="20"/>
        </w:rPr>
        <w:t xml:space="preserve"> </w:t>
      </w:r>
      <w:r>
        <w:rPr>
          <w:rFonts w:ascii="Calibri" w:hAnsi="Calibri"/>
          <w:spacing w:val="-4"/>
          <w:w w:val="115"/>
          <w:sz w:val="20"/>
        </w:rPr>
        <w:t>100</w:t>
      </w:r>
      <w:r>
        <w:rPr>
          <w:rFonts w:ascii="Calibri" w:hAnsi="Calibri"/>
          <w:i/>
          <w:spacing w:val="-4"/>
          <w:w w:val="115"/>
          <w:sz w:val="20"/>
        </w:rPr>
        <w:t>,</w:t>
      </w:r>
      <w:r>
        <w:rPr>
          <w:rFonts w:ascii="Calibri" w:hAnsi="Calibri"/>
          <w:i/>
          <w:sz w:val="20"/>
        </w:rPr>
        <w:tab/>
      </w:r>
      <w:r>
        <w:rPr>
          <w:spacing w:val="-4"/>
          <w:w w:val="115"/>
          <w:sz w:val="20"/>
        </w:rPr>
        <w:t>(14)</w:t>
      </w:r>
    </w:p>
    <w:p w14:paraId="0B7CB349">
      <w:pPr>
        <w:spacing w:before="0" w:line="45" w:lineRule="exact"/>
        <w:ind w:left="0" w:right="375" w:firstLine="0"/>
        <w:jc w:val="center"/>
        <w:rPr>
          <w:rFonts w:ascii="Calibri"/>
          <w:i/>
          <w:sz w:val="20"/>
        </w:rPr>
      </w:pPr>
      <w:r>
        <w:rPr>
          <w:rFonts w:ascii="Calibri"/>
          <w:i/>
          <w:spacing w:val="-10"/>
          <w:w w:val="125"/>
          <w:sz w:val="20"/>
        </w:rPr>
        <w:t>N</w:t>
      </w:r>
    </w:p>
    <w:p w14:paraId="2098FE7F">
      <w:pPr>
        <w:spacing w:after="0" w:line="45" w:lineRule="exact"/>
        <w:jc w:val="center"/>
        <w:rPr>
          <w:rFonts w:ascii="Calibri"/>
          <w:i/>
          <w:sz w:val="20"/>
        </w:rPr>
        <w:sectPr>
          <w:type w:val="continuous"/>
          <w:pgSz w:w="12240" w:h="15840"/>
          <w:pgMar w:top="900" w:right="720" w:bottom="280" w:left="720" w:header="720" w:footer="720" w:gutter="0"/>
          <w:cols w:equalWidth="0" w:num="5">
            <w:col w:w="908" w:space="89"/>
            <w:col w:w="1068" w:space="335"/>
            <w:col w:w="1513" w:space="380"/>
            <w:col w:w="1102" w:space="602"/>
            <w:col w:w="4803"/>
          </w:cols>
        </w:sectPr>
      </w:pPr>
    </w:p>
    <w:p w14:paraId="3FEC44EB">
      <w:pPr>
        <w:pStyle w:val="5"/>
        <w:rPr>
          <w:rFonts w:ascii="Calibri"/>
          <w:i/>
          <w:sz w:val="10"/>
        </w:rPr>
      </w:pPr>
    </w:p>
    <w:p w14:paraId="2E8DC055">
      <w:pPr>
        <w:pStyle w:val="5"/>
        <w:rPr>
          <w:rFonts w:ascii="Calibri"/>
          <w:i/>
          <w:sz w:val="10"/>
        </w:rPr>
      </w:pPr>
    </w:p>
    <w:p w14:paraId="79F74A09">
      <w:pPr>
        <w:pStyle w:val="5"/>
        <w:rPr>
          <w:rFonts w:ascii="Calibri"/>
          <w:i/>
          <w:sz w:val="10"/>
        </w:rPr>
      </w:pPr>
    </w:p>
    <w:p w14:paraId="07EC567E">
      <w:pPr>
        <w:spacing w:before="0"/>
        <w:ind w:left="613" w:right="0" w:firstLine="0"/>
        <w:jc w:val="left"/>
        <w:rPr>
          <w:sz w:val="10"/>
        </w:rPr>
      </w:pPr>
      <w:r>
        <w:rPr>
          <w:spacing w:val="-2"/>
          <w:sz w:val="10"/>
        </w:rPr>
        <w:t>Practice</w:t>
      </w:r>
    </w:p>
    <w:p w14:paraId="4D31552F">
      <w:pPr>
        <w:pStyle w:val="5"/>
        <w:rPr>
          <w:sz w:val="10"/>
        </w:rPr>
      </w:pPr>
      <w:r>
        <w:br w:type="column"/>
      </w:r>
    </w:p>
    <w:p w14:paraId="0980B9AB">
      <w:pPr>
        <w:pStyle w:val="5"/>
        <w:rPr>
          <w:sz w:val="10"/>
        </w:rPr>
      </w:pPr>
    </w:p>
    <w:p w14:paraId="6F941B30">
      <w:pPr>
        <w:pStyle w:val="5"/>
        <w:spacing w:before="50"/>
        <w:rPr>
          <w:sz w:val="10"/>
        </w:rPr>
      </w:pPr>
    </w:p>
    <w:p w14:paraId="0A1335B1">
      <w:pPr>
        <w:spacing w:before="0"/>
        <w:ind w:left="0" w:right="0" w:firstLine="0"/>
        <w:jc w:val="right"/>
        <w:rPr>
          <w:sz w:val="10"/>
        </w:rPr>
      </w:pPr>
      <w:r>
        <w:rPr>
          <w:spacing w:val="-2"/>
          <w:sz w:val="10"/>
        </w:rPr>
        <w:t>Score</w:t>
      </w:r>
    </w:p>
    <w:p w14:paraId="1E598DF8">
      <w:pPr>
        <w:pStyle w:val="5"/>
        <w:rPr>
          <w:sz w:val="10"/>
        </w:rPr>
      </w:pPr>
      <w:r>
        <w:br w:type="column"/>
      </w:r>
    </w:p>
    <w:p w14:paraId="1A6EE0BD">
      <w:pPr>
        <w:pStyle w:val="5"/>
        <w:rPr>
          <w:sz w:val="10"/>
        </w:rPr>
      </w:pPr>
    </w:p>
    <w:p w14:paraId="61D27AC8">
      <w:pPr>
        <w:pStyle w:val="5"/>
        <w:rPr>
          <w:sz w:val="10"/>
        </w:rPr>
      </w:pPr>
    </w:p>
    <w:p w14:paraId="2239FE26">
      <w:pPr>
        <w:pStyle w:val="5"/>
        <w:rPr>
          <w:sz w:val="10"/>
        </w:rPr>
      </w:pPr>
    </w:p>
    <w:p w14:paraId="03204239">
      <w:pPr>
        <w:pStyle w:val="5"/>
        <w:spacing w:before="3"/>
        <w:rPr>
          <w:sz w:val="10"/>
        </w:rPr>
      </w:pPr>
    </w:p>
    <w:p w14:paraId="3844F5CC">
      <w:pPr>
        <w:spacing w:before="0"/>
        <w:ind w:left="429" w:right="0" w:firstLine="0"/>
        <w:jc w:val="left"/>
        <w:rPr>
          <w:sz w:val="10"/>
        </w:rPr>
      </w:pPr>
      <w:r>
        <w:rPr>
          <w:spacing w:val="-2"/>
          <w:sz w:val="10"/>
        </w:rPr>
        <w:t>Activity</w:t>
      </w:r>
    </w:p>
    <w:p w14:paraId="5CFCDF19">
      <w:pPr>
        <w:pStyle w:val="5"/>
        <w:rPr>
          <w:sz w:val="10"/>
        </w:rPr>
      </w:pPr>
      <w:r>
        <w:br w:type="column"/>
      </w:r>
    </w:p>
    <w:p w14:paraId="4C681F8E">
      <w:pPr>
        <w:pStyle w:val="5"/>
        <w:spacing w:before="108"/>
        <w:rPr>
          <w:sz w:val="10"/>
        </w:rPr>
      </w:pPr>
    </w:p>
    <w:p w14:paraId="6C7B17AC">
      <w:pPr>
        <w:spacing w:before="0"/>
        <w:ind w:left="613" w:right="0" w:firstLine="0"/>
        <w:jc w:val="left"/>
        <w:rPr>
          <w:sz w:val="10"/>
        </w:rPr>
      </w:pPr>
      <w:r>
        <w:rPr>
          <w:spacing w:val="-2"/>
          <w:sz w:val="10"/>
        </w:rPr>
        <w:t>Answers</w:t>
      </w:r>
    </w:p>
    <w:p w14:paraId="42892B37">
      <w:pPr>
        <w:spacing w:before="0" w:line="142" w:lineRule="exact"/>
        <w:ind w:left="1201" w:right="0" w:firstLine="0"/>
        <w:jc w:val="center"/>
        <w:rPr>
          <w:rFonts w:ascii="Calibri"/>
          <w:sz w:val="14"/>
        </w:rPr>
      </w:pPr>
      <w:r>
        <w:br w:type="column"/>
      </w:r>
      <w:r>
        <w:rPr>
          <w:rFonts w:ascii="Calibri"/>
          <w:spacing w:val="-2"/>
          <w:w w:val="125"/>
          <w:sz w:val="14"/>
        </w:rPr>
        <w:t>total</w:t>
      </w:r>
    </w:p>
    <w:p w14:paraId="224AE57A">
      <w:pPr>
        <w:pStyle w:val="5"/>
        <w:widowControl w:val="0"/>
        <w:autoSpaceDE w:val="0"/>
        <w:autoSpaceDN w:val="0"/>
        <w:spacing w:before="71" w:after="0" w:line="240" w:lineRule="auto"/>
        <w:ind w:left="398" w:right="0" w:firstLine="200" w:firstLineChars="100"/>
        <w:jc w:val="left"/>
        <w:rPr>
          <w:rFonts w:hint="default"/>
          <w:lang w:val="en-US" w:eastAsia="en-US"/>
        </w:rPr>
      </w:pPr>
      <w:r>
        <w:t>weak-topic coverage in a reattempt we define it as</w:t>
      </w:r>
      <w:r>
        <w:rPr>
          <w:rFonts w:hint="default"/>
          <w:lang w:val="en-US"/>
        </w:rPr>
        <w:t>:</w:t>
      </w:r>
    </w:p>
    <w:p w14:paraId="4855FB4E">
      <w:pPr>
        <w:pStyle w:val="5"/>
        <w:spacing w:after="0"/>
        <w:sectPr>
          <w:type w:val="continuous"/>
          <w:pgSz w:w="12240" w:h="15840"/>
          <w:pgMar w:top="900" w:right="720" w:bottom="280" w:left="720" w:header="720" w:footer="720" w:gutter="0"/>
          <w:cols w:equalWidth="0" w:num="5">
            <w:col w:w="974" w:space="150"/>
            <w:col w:w="840" w:space="40"/>
            <w:col w:w="794" w:space="87"/>
            <w:col w:w="1002" w:space="1019"/>
            <w:col w:w="5894"/>
          </w:cols>
        </w:sectPr>
      </w:pPr>
    </w:p>
    <w:p w14:paraId="4AA366B4">
      <w:pPr>
        <w:pStyle w:val="5"/>
        <w:rPr>
          <w:sz w:val="10"/>
        </w:rPr>
      </w:pPr>
    </w:p>
    <w:p w14:paraId="648FF2C4">
      <w:pPr>
        <w:pStyle w:val="5"/>
        <w:spacing w:before="110"/>
        <w:rPr>
          <w:sz w:val="10"/>
        </w:rPr>
      </w:pPr>
    </w:p>
    <w:p w14:paraId="4AB47CA7">
      <w:pPr>
        <w:spacing w:before="0"/>
        <w:ind w:left="0" w:right="38" w:firstLine="0"/>
        <w:jc w:val="right"/>
        <w:rPr>
          <w:sz w:val="10"/>
        </w:rPr>
      </w:pPr>
      <w:r>
        <w:rPr>
          <w:spacing w:val="-2"/>
          <w:sz w:val="10"/>
        </w:rPr>
        <w:t>Progress</w:t>
      </w:r>
    </w:p>
    <w:p w14:paraId="568CC8E2">
      <w:pPr>
        <w:spacing w:before="0" w:line="179" w:lineRule="exact"/>
        <w:ind w:left="563" w:right="0" w:firstLine="0"/>
        <w:jc w:val="center"/>
        <w:rPr>
          <w:rFonts w:ascii="Calibri"/>
          <w:sz w:val="14"/>
        </w:rPr>
      </w:pPr>
      <w:r>
        <w:br w:type="column"/>
      </w:r>
      <w:r>
        <w:rPr>
          <w:rFonts w:ascii="Calibri"/>
          <w:i/>
          <w:spacing w:val="78"/>
          <w:w w:val="115"/>
          <w:position w:val="3"/>
          <w:sz w:val="20"/>
          <w:u w:val="single"/>
        </w:rPr>
        <w:t xml:space="preserve"> </w:t>
      </w:r>
      <w:r>
        <w:rPr>
          <w:rFonts w:ascii="Calibri"/>
          <w:i/>
          <w:spacing w:val="-4"/>
          <w:w w:val="115"/>
          <w:position w:val="3"/>
          <w:sz w:val="20"/>
          <w:u w:val="single"/>
        </w:rPr>
        <w:t>N</w:t>
      </w:r>
      <w:r>
        <w:rPr>
          <w:rFonts w:ascii="Calibri"/>
          <w:spacing w:val="-4"/>
          <w:w w:val="115"/>
          <w:sz w:val="14"/>
          <w:u w:val="single"/>
        </w:rPr>
        <w:t>weak</w:t>
      </w:r>
      <w:r>
        <w:rPr>
          <w:rFonts w:ascii="Calibri"/>
          <w:spacing w:val="40"/>
          <w:w w:val="115"/>
          <w:sz w:val="14"/>
          <w:u w:val="single"/>
        </w:rPr>
        <w:t xml:space="preserve"> </w:t>
      </w:r>
    </w:p>
    <w:p w14:paraId="32661467">
      <w:pPr>
        <w:tabs>
          <w:tab w:val="left" w:pos="3567"/>
          <w:tab w:val="left" w:pos="5341"/>
        </w:tabs>
        <w:spacing w:before="0" w:line="160" w:lineRule="exact"/>
        <w:ind w:left="2178" w:right="0" w:firstLine="0"/>
        <w:jc w:val="center"/>
        <w:rPr>
          <w:sz w:val="20"/>
        </w:rPr>
      </w:pPr>
      <w:r>
        <w:rPr>
          <w:rFonts w:ascii="Calibri" w:hAnsi="Calibri"/>
          <w:i/>
          <w:w w:val="110"/>
          <w:sz w:val="20"/>
        </w:rPr>
        <w:t>W</w:t>
      </w:r>
      <w:r>
        <w:rPr>
          <w:rFonts w:ascii="Calibri" w:hAnsi="Calibri"/>
          <w:i/>
          <w:w w:val="110"/>
          <w:sz w:val="20"/>
          <w:vertAlign w:val="subscript"/>
        </w:rPr>
        <w:t>c</w:t>
      </w:r>
      <w:r>
        <w:rPr>
          <w:rFonts w:ascii="Calibri" w:hAnsi="Calibri"/>
          <w:i/>
          <w:spacing w:val="11"/>
          <w:w w:val="125"/>
          <w:sz w:val="20"/>
          <w:vertAlign w:val="baseline"/>
        </w:rPr>
        <w:t xml:space="preserve"> </w:t>
      </w:r>
      <w:r>
        <w:rPr>
          <w:rFonts w:ascii="Calibri" w:hAnsi="Calibri"/>
          <w:spacing w:val="-10"/>
          <w:w w:val="125"/>
          <w:sz w:val="20"/>
          <w:vertAlign w:val="baseline"/>
        </w:rPr>
        <w:t>=</w:t>
      </w:r>
      <w:r>
        <w:rPr>
          <w:rFonts w:ascii="Calibri" w:hAnsi="Calibri"/>
          <w:sz w:val="20"/>
          <w:vertAlign w:val="baseline"/>
        </w:rPr>
        <w:tab/>
      </w:r>
      <w:r>
        <w:rPr>
          <w:rFonts w:ascii="Lucida Sans Unicode" w:hAnsi="Lucida Sans Unicode"/>
          <w:w w:val="95"/>
          <w:sz w:val="20"/>
          <w:vertAlign w:val="baseline"/>
        </w:rPr>
        <w:t>×</w:t>
      </w:r>
      <w:r>
        <w:rPr>
          <w:rFonts w:ascii="Lucida Sans Unicode" w:hAnsi="Lucida Sans Unicode"/>
          <w:spacing w:val="-13"/>
          <w:w w:val="95"/>
          <w:sz w:val="20"/>
          <w:vertAlign w:val="baseline"/>
        </w:rPr>
        <w:t xml:space="preserve"> </w:t>
      </w:r>
      <w:r>
        <w:rPr>
          <w:rFonts w:ascii="Calibri" w:hAnsi="Calibri"/>
          <w:spacing w:val="-4"/>
          <w:w w:val="110"/>
          <w:sz w:val="20"/>
          <w:vertAlign w:val="baseline"/>
        </w:rPr>
        <w:t>100</w:t>
      </w:r>
      <w:r>
        <w:rPr>
          <w:rFonts w:ascii="Calibri" w:hAnsi="Calibri"/>
          <w:i/>
          <w:spacing w:val="-4"/>
          <w:w w:val="110"/>
          <w:sz w:val="20"/>
          <w:vertAlign w:val="baseline"/>
        </w:rPr>
        <w:t>.</w:t>
      </w:r>
      <w:r>
        <w:rPr>
          <w:rFonts w:ascii="Calibri" w:hAnsi="Calibri"/>
          <w:i/>
          <w:sz w:val="20"/>
          <w:vertAlign w:val="baseline"/>
        </w:rPr>
        <w:tab/>
      </w:r>
      <w:r>
        <w:rPr>
          <w:spacing w:val="-4"/>
          <w:w w:val="110"/>
          <w:sz w:val="20"/>
          <w:vertAlign w:val="baseline"/>
        </w:rPr>
        <w:t>(15)</w:t>
      </w:r>
    </w:p>
    <w:p w14:paraId="5B2F1471">
      <w:pPr>
        <w:spacing w:before="0" w:line="187" w:lineRule="exact"/>
        <w:ind w:left="552" w:right="0" w:firstLine="0"/>
        <w:jc w:val="center"/>
        <w:rPr>
          <w:rFonts w:ascii="Calibri"/>
          <w:sz w:val="14"/>
        </w:rPr>
      </w:pPr>
      <w:r>
        <w:rPr>
          <w:rFonts w:ascii="Calibri"/>
          <w:i/>
          <w:spacing w:val="-2"/>
          <w:w w:val="120"/>
          <w:position w:val="3"/>
          <w:sz w:val="20"/>
        </w:rPr>
        <w:t>N</w:t>
      </w:r>
      <w:r>
        <w:rPr>
          <w:rFonts w:ascii="Calibri"/>
          <w:spacing w:val="-2"/>
          <w:w w:val="120"/>
          <w:sz w:val="14"/>
        </w:rPr>
        <w:t>adaptive</w:t>
      </w:r>
    </w:p>
    <w:p w14:paraId="4DD7AD2A">
      <w:pPr>
        <w:spacing w:after="0" w:line="187" w:lineRule="exact"/>
        <w:jc w:val="center"/>
        <w:rPr>
          <w:rFonts w:ascii="Calibri"/>
          <w:sz w:val="14"/>
        </w:rPr>
        <w:sectPr>
          <w:type w:val="continuous"/>
          <w:pgSz w:w="12240" w:h="15840"/>
          <w:pgMar w:top="900" w:right="720" w:bottom="280" w:left="720" w:header="720" w:footer="720" w:gutter="0"/>
          <w:cols w:equalWidth="0" w:num="2">
            <w:col w:w="2808" w:space="1827"/>
            <w:col w:w="6165"/>
          </w:cols>
        </w:sectPr>
      </w:pPr>
    </w:p>
    <w:p w14:paraId="4E9336A9">
      <w:pPr>
        <w:pStyle w:val="5"/>
        <w:rPr>
          <w:rFonts w:ascii="Calibri"/>
          <w:sz w:val="10"/>
        </w:rPr>
      </w:pPr>
    </w:p>
    <w:p w14:paraId="304F202A">
      <w:pPr>
        <w:pStyle w:val="5"/>
        <w:spacing w:before="37"/>
        <w:rPr>
          <w:rFonts w:ascii="Calibri"/>
          <w:sz w:val="10"/>
        </w:rPr>
      </w:pPr>
    </w:p>
    <w:p w14:paraId="0E99396C">
      <w:pPr>
        <w:spacing w:before="0"/>
        <w:ind w:left="224" w:right="346" w:firstLine="0"/>
        <w:jc w:val="center"/>
        <w:rPr>
          <w:sz w:val="10"/>
        </w:rPr>
      </w:pPr>
      <w:r>
        <w:rPr>
          <w:spacing w:val="-2"/>
          <w:sz w:val="10"/>
        </w:rPr>
        <w:t>Readiness</w:t>
      </w:r>
    </w:p>
    <w:p w14:paraId="20857D60">
      <w:pPr>
        <w:pStyle w:val="5"/>
        <w:spacing w:before="108"/>
        <w:rPr>
          <w:sz w:val="10"/>
        </w:rPr>
      </w:pPr>
    </w:p>
    <w:p w14:paraId="26D8B19D">
      <w:pPr>
        <w:spacing w:before="0"/>
        <w:ind w:left="346" w:right="122" w:firstLine="0"/>
        <w:jc w:val="center"/>
        <w:rPr>
          <w:sz w:val="16"/>
        </w:rPr>
      </w:pPr>
      <w:r>
        <w:rPr>
          <w:sz w:val="16"/>
        </w:rPr>
        <w:t>Fig.</w:t>
      </w:r>
      <w:r>
        <w:rPr>
          <w:spacing w:val="10"/>
          <w:sz w:val="16"/>
        </w:rPr>
        <w:t xml:space="preserve"> </w:t>
      </w:r>
      <w:r>
        <w:rPr>
          <w:sz w:val="16"/>
        </w:rPr>
        <w:t>9.</w:t>
      </w:r>
      <w:r>
        <w:rPr>
          <w:spacing w:val="62"/>
          <w:sz w:val="16"/>
        </w:rPr>
        <w:t xml:space="preserve"> </w:t>
      </w:r>
      <w:r>
        <w:rPr>
          <w:sz w:val="16"/>
        </w:rPr>
        <w:t>Database</w:t>
      </w:r>
      <w:r>
        <w:rPr>
          <w:spacing w:val="11"/>
          <w:sz w:val="16"/>
        </w:rPr>
        <w:t xml:space="preserve"> </w:t>
      </w:r>
      <w:r>
        <w:rPr>
          <w:sz w:val="16"/>
        </w:rPr>
        <w:t>entity</w:t>
      </w:r>
      <w:r>
        <w:rPr>
          <w:spacing w:val="10"/>
          <w:sz w:val="16"/>
        </w:rPr>
        <w:t xml:space="preserve"> </w:t>
      </w:r>
      <w:r>
        <w:rPr>
          <w:sz w:val="16"/>
        </w:rPr>
        <w:t>relationships</w:t>
      </w:r>
      <w:r>
        <w:rPr>
          <w:spacing w:val="11"/>
          <w:sz w:val="16"/>
        </w:rPr>
        <w:t xml:space="preserve"> </w:t>
      </w:r>
      <w:r>
        <w:rPr>
          <w:sz w:val="16"/>
        </w:rPr>
        <w:t>and</w:t>
      </w:r>
      <w:r>
        <w:rPr>
          <w:spacing w:val="10"/>
          <w:sz w:val="16"/>
        </w:rPr>
        <w:t xml:space="preserve"> </w:t>
      </w:r>
      <w:r>
        <w:rPr>
          <w:sz w:val="16"/>
        </w:rPr>
        <w:t>progress/readiness</w:t>
      </w:r>
      <w:r>
        <w:rPr>
          <w:spacing w:val="11"/>
          <w:sz w:val="16"/>
        </w:rPr>
        <w:t xml:space="preserve"> </w:t>
      </w:r>
      <w:r>
        <w:rPr>
          <w:spacing w:val="-4"/>
          <w:sz w:val="16"/>
        </w:rPr>
        <w:t>flow.</w:t>
      </w:r>
    </w:p>
    <w:p w14:paraId="236B22BE">
      <w:pPr>
        <w:pStyle w:val="5"/>
        <w:spacing w:before="128" w:line="235" w:lineRule="auto"/>
        <w:ind w:left="199" w:right="257"/>
        <w:jc w:val="both"/>
        <w:rPr>
          <w:rFonts w:hint="default"/>
          <w:w w:val="105"/>
          <w:lang w:val="en-US" w:eastAsia="en-US"/>
        </w:rPr>
      </w:pPr>
      <w:r>
        <w:rPr>
          <w:rFonts w:hint="default"/>
          <w:w w:val="105"/>
          <w:lang w:val="en-US" w:eastAsia="en-US"/>
        </w:rPr>
        <w:t>cannot see another student’s assessment answers, scores, interview responses, progress or profile. The service-role database credentials are never shared with the client.</w:t>
      </w:r>
    </w:p>
    <w:p w14:paraId="45DC7A1F">
      <w:pPr>
        <w:pStyle w:val="9"/>
        <w:numPr>
          <w:ilvl w:val="0"/>
          <w:numId w:val="3"/>
        </w:numPr>
        <w:tabs>
          <w:tab w:val="left" w:pos="2129"/>
        </w:tabs>
        <w:spacing w:before="138" w:after="0" w:line="240" w:lineRule="auto"/>
        <w:ind w:left="2129" w:right="0" w:hanging="367"/>
        <w:jc w:val="left"/>
        <w:rPr>
          <w:smallCaps/>
          <w:sz w:val="20"/>
        </w:rPr>
      </w:pPr>
      <w:r>
        <w:rPr>
          <w:smallCaps/>
          <w:sz w:val="20"/>
        </w:rPr>
        <w:t>Experimental Methodology</w:t>
      </w:r>
    </w:p>
    <w:p w14:paraId="019D0501">
      <w:pPr>
        <w:pStyle w:val="9"/>
        <w:numPr>
          <w:ilvl w:val="0"/>
          <w:numId w:val="8"/>
        </w:numPr>
        <w:tabs>
          <w:tab w:val="left" w:pos="529"/>
        </w:tabs>
        <w:spacing w:before="86" w:after="0" w:line="240" w:lineRule="auto"/>
        <w:ind w:left="529" w:right="0" w:hanging="270"/>
        <w:jc w:val="both"/>
        <w:rPr>
          <w:rFonts w:ascii="Times New Roman" w:hAnsi="Times New Roman" w:eastAsia="Times New Roman" w:cs="Times New Roman"/>
          <w:i/>
          <w:sz w:val="20"/>
          <w:szCs w:val="22"/>
          <w:lang w:val="en-US" w:eastAsia="en-US" w:bidi="ar-SA"/>
        </w:rPr>
      </w:pPr>
      <w:r>
        <w:rPr>
          <w:rFonts w:ascii="Times New Roman" w:hAnsi="Times New Roman" w:eastAsia="Times New Roman" w:cs="Times New Roman"/>
          <w:i/>
          <w:sz w:val="20"/>
          <w:szCs w:val="22"/>
          <w:lang w:val="en-US" w:eastAsia="en-US" w:bidi="ar-SA"/>
        </w:rPr>
        <w:t>Implementation Stack</w:t>
      </w:r>
    </w:p>
    <w:p w14:paraId="23A1EE60">
      <w:pPr>
        <w:pStyle w:val="5"/>
        <w:spacing w:before="79" w:line="249" w:lineRule="auto"/>
        <w:ind w:left="259" w:firstLine="199"/>
        <w:jc w:val="both"/>
        <w:rPr>
          <w:rFonts w:hint="default"/>
          <w:lang w:val="en-US" w:eastAsia="en-US"/>
        </w:rPr>
      </w:pPr>
      <w:r>
        <w:rPr>
          <w:rFonts w:hint="default"/>
          <w:lang w:val="en-US" w:eastAsia="en-US"/>
        </w:rPr>
        <w:t>A sample implementation stack includes Next.js and React for the web application TypeScript for type- development Tailwind CSS for styling Supabase Auth for authentication, PostgreSQL as the relational database, an LLM-based service for interview question generation and evaluation speech-to-text and text-to-speech services for the voice interview pipeline, the Monaco Editor for the coding-assessment interface and Git/GitHub, for version control.</w:t>
      </w:r>
    </w:p>
    <w:p w14:paraId="1290A2AB">
      <w:pPr>
        <w:pStyle w:val="9"/>
        <w:numPr>
          <w:ilvl w:val="0"/>
          <w:numId w:val="8"/>
        </w:numPr>
        <w:tabs>
          <w:tab w:val="left" w:pos="529"/>
        </w:tabs>
        <w:spacing w:before="86" w:after="0" w:line="240" w:lineRule="auto"/>
        <w:ind w:left="529" w:right="0" w:hanging="270"/>
        <w:jc w:val="both"/>
        <w:rPr>
          <w:rFonts w:ascii="Times New Roman" w:hAnsi="Times New Roman" w:eastAsia="Times New Roman" w:cs="Times New Roman"/>
          <w:i/>
          <w:sz w:val="20"/>
          <w:szCs w:val="22"/>
          <w:lang w:val="en-US" w:eastAsia="en-US" w:bidi="ar-SA"/>
        </w:rPr>
      </w:pPr>
      <w:r>
        <w:rPr>
          <w:rFonts w:ascii="Times New Roman" w:hAnsi="Times New Roman" w:eastAsia="Times New Roman" w:cs="Times New Roman"/>
          <w:i/>
          <w:sz w:val="20"/>
          <w:szCs w:val="22"/>
          <w:lang w:val="en-US" w:eastAsia="en-US" w:bidi="ar-SA"/>
        </w:rPr>
        <w:t>Dataset and Question Repository</w:t>
      </w:r>
    </w:p>
    <w:p w14:paraId="0BD1033B">
      <w:pPr>
        <w:pStyle w:val="5"/>
        <w:spacing w:before="79" w:line="249" w:lineRule="auto"/>
        <w:ind w:left="259" w:firstLine="199"/>
        <w:jc w:val="both"/>
        <w:rPr>
          <w:rFonts w:hint="default"/>
        </w:rPr>
      </w:pPr>
      <w:r>
        <w:rPr>
          <w:rFonts w:hint="default"/>
          <w:lang w:val="en-US" w:eastAsia="en-US"/>
        </w:rPr>
        <w:t>The new platform does not use a public benchmark dataset; instead it needs a organized question database that is specific to each role. Each question in this database has metadata. The metadata includes question identifier, role, skill, topic, difficulty, question type, correct answer, explanation and weight. Table II shows this database as an example. The exact number of questions, for each role depends on how it's set up and is not made up here.</w:t>
      </w:r>
    </w:p>
    <w:p w14:paraId="435B3AD1">
      <w:pPr>
        <w:spacing w:before="163" w:line="182" w:lineRule="exact"/>
        <w:ind w:left="346" w:right="122" w:firstLine="0"/>
        <w:jc w:val="center"/>
        <w:rPr>
          <w:sz w:val="16"/>
        </w:rPr>
      </w:pPr>
      <w:r>
        <w:rPr>
          <w:spacing w:val="-2"/>
          <w:sz w:val="16"/>
        </w:rPr>
        <w:t>TABLE</w:t>
      </w:r>
      <w:r>
        <w:rPr>
          <w:spacing w:val="4"/>
          <w:sz w:val="16"/>
        </w:rPr>
        <w:t xml:space="preserve"> </w:t>
      </w:r>
      <w:r>
        <w:rPr>
          <w:spacing w:val="-5"/>
          <w:sz w:val="16"/>
        </w:rPr>
        <w:t>II</w:t>
      </w:r>
    </w:p>
    <w:p w14:paraId="656A9846">
      <w:pPr>
        <w:spacing w:before="0" w:line="182" w:lineRule="exact"/>
        <w:ind w:left="340" w:right="122" w:firstLine="0"/>
        <w:jc w:val="center"/>
        <w:rPr>
          <w:sz w:val="16"/>
        </w:rPr>
      </w:pPr>
      <w:r>
        <w:rPr>
          <w:smallCaps/>
          <w:sz w:val="16"/>
        </w:rPr>
        <w:t>Assessment</w:t>
      </w:r>
      <w:r>
        <w:rPr>
          <w:smallCaps/>
          <w:spacing w:val="56"/>
          <w:sz w:val="16"/>
        </w:rPr>
        <w:t xml:space="preserve"> </w:t>
      </w:r>
      <w:r>
        <w:rPr>
          <w:smallCaps/>
          <w:sz w:val="16"/>
        </w:rPr>
        <w:t>Repository</w:t>
      </w:r>
      <w:r>
        <w:rPr>
          <w:smallCaps/>
          <w:spacing w:val="56"/>
          <w:sz w:val="16"/>
        </w:rPr>
        <w:t xml:space="preserve"> </w:t>
      </w:r>
      <w:r>
        <w:rPr>
          <w:smallCaps/>
          <w:spacing w:val="-2"/>
          <w:sz w:val="16"/>
        </w:rPr>
        <w:t>Template</w:t>
      </w:r>
    </w:p>
    <w:p w14:paraId="063D2753">
      <w:pPr>
        <w:pStyle w:val="5"/>
        <w:spacing w:before="9"/>
        <w:rPr>
          <w:sz w:val="10"/>
        </w:rPr>
      </w:pPr>
    </w:p>
    <w:p w14:paraId="7DBF2A12">
      <w:pPr>
        <w:spacing w:line="20" w:lineRule="exact"/>
        <w:ind w:left="971" w:right="0" w:firstLine="0"/>
        <w:rPr>
          <w:sz w:val="2"/>
        </w:rPr>
      </w:pPr>
      <w:r>
        <w:rPr>
          <w:sz w:val="2"/>
        </w:rPr>
        <mc:AlternateContent>
          <mc:Choice Requires="wpg">
            <w:drawing>
              <wp:inline distT="0" distB="0" distL="0" distR="0">
                <wp:extent cx="2284095" cy="10160"/>
                <wp:effectExtent l="9525" t="0" r="1905" b="8890"/>
                <wp:docPr id="317" name="Group 317"/>
                <wp:cNvGraphicFramePr/>
                <a:graphic xmlns:a="http://schemas.openxmlformats.org/drawingml/2006/main">
                  <a:graphicData uri="http://schemas.microsoft.com/office/word/2010/wordprocessingGroup">
                    <wpg:wgp>
                      <wpg:cNvGrpSpPr/>
                      <wpg:grpSpPr>
                        <a:xfrm>
                          <a:off x="0" y="0"/>
                          <a:ext cx="2284095" cy="10160"/>
                          <a:chOff x="0" y="0"/>
                          <a:chExt cx="2284095" cy="10160"/>
                        </a:xfrm>
                      </wpg:grpSpPr>
                      <wps:wsp>
                        <wps:cNvPr id="318" name="Graphic 318"/>
                        <wps:cNvSpPr/>
                        <wps:spPr>
                          <a:xfrm>
                            <a:off x="0" y="5060"/>
                            <a:ext cx="2284095" cy="1270"/>
                          </a:xfrm>
                          <a:custGeom>
                            <a:avLst/>
                            <a:gdLst/>
                            <a:ahLst/>
                            <a:cxnLst/>
                            <a:rect l="l" t="t" r="r" b="b"/>
                            <a:pathLst>
                              <a:path w="2284095">
                                <a:moveTo>
                                  <a:pt x="0" y="0"/>
                                </a:moveTo>
                                <a:lnTo>
                                  <a:pt x="2283663"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179.85pt;" coordsize="2284095,10160" o:gfxdata="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O+6/I1AAAAAMBAAAPAAAAAAAAAAEAIAAAACIAAABkcnMvZG93bnJldi54bWxQSwEC&#10;FAAUAAAACACHTuJAm0f/oWoCAACyBQAADgAAAAAAAAABACAAAAAjAQAAZHJzL2Uyb0RvYy54bWxQ&#10;SwUGAAAAAAYABgBZAQAA/wUAAAAA&#10;">
                <o:lock v:ext="edit" aspectratio="f"/>
                <v:shape id="Graphic 318" o:spid="_x0000_s1026" o:spt="100" style="position:absolute;left:0;top:5060;height:1270;width:2284095;" filled="f" stroked="t" coordsize="2284095,1" o:gfxdata="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9J7sAAADc&#10;AAAADwAAAAAAAAABACAAAAAiAAAAZHJzL2Rvd25yZXYueG1sUEsBAhQAFAAAAAgAh07iQDMvBZ47&#10;AAAAOQAAABAAAAAAAAAAAQAgAAAACgEAAGRycy9zaGFwZXhtbC54bWxQSwUGAAAAAAYABgBbAQAA&#10;tAMAAAAA&#10;" path="m0,0l2283663,0e">
                  <v:fill on="f" focussize="0,0"/>
                  <v:stroke weight="0.796929133858268pt" color="#000000" joinstyle="round"/>
                  <v:imagedata o:title=""/>
                  <o:lock v:ext="edit" aspectratio="f"/>
                  <v:textbox inset="0mm,0mm,0mm,0mm"/>
                </v:shape>
                <w10:wrap type="none"/>
                <w10:anchorlock/>
              </v:group>
            </w:pict>
          </mc:Fallback>
        </mc:AlternateContent>
      </w:r>
    </w:p>
    <w:p w14:paraId="209DA985">
      <w:pPr>
        <w:pStyle w:val="5"/>
        <w:spacing w:before="5"/>
        <w:rPr>
          <w:sz w:val="16"/>
        </w:rPr>
      </w:pPr>
      <w:r>
        <w:br w:type="column"/>
      </w:r>
    </w:p>
    <w:p w14:paraId="5F4A8FA9">
      <w:pPr>
        <w:pStyle w:val="9"/>
        <w:numPr>
          <w:ilvl w:val="0"/>
          <w:numId w:val="3"/>
        </w:numPr>
        <w:tabs>
          <w:tab w:val="left" w:pos="1791"/>
        </w:tabs>
        <w:spacing w:before="151" w:after="0" w:line="240" w:lineRule="auto"/>
        <w:ind w:left="1791" w:right="0" w:hanging="367"/>
        <w:jc w:val="left"/>
        <w:rPr>
          <w:smallCaps/>
          <w:sz w:val="20"/>
        </w:rPr>
      </w:pPr>
      <w:r>
        <w:rPr>
          <w:smallCaps/>
          <w:sz w:val="20"/>
        </w:rPr>
        <w:t>Results and Discussion</w:t>
      </w:r>
    </w:p>
    <w:p w14:paraId="03D3D467">
      <w:pPr>
        <w:pStyle w:val="5"/>
        <w:spacing w:before="18"/>
        <w:rPr>
          <w:sz w:val="16"/>
        </w:rPr>
      </w:pPr>
    </w:p>
    <w:p w14:paraId="2B8CE6F5">
      <w:pPr>
        <w:spacing w:before="0"/>
        <w:ind w:left="164" w:right="0" w:firstLine="0"/>
        <w:jc w:val="left"/>
        <w:rPr>
          <w:i/>
          <w:sz w:val="20"/>
        </w:rPr>
      </w:pPr>
      <w:r>
        <w:rPr>
          <w:i/>
          <w:sz w:val="20"/>
        </w:rPr>
        <w:t>A.</w:t>
      </w:r>
      <w:r>
        <w:rPr>
          <w:i/>
          <w:spacing w:val="42"/>
          <w:sz w:val="20"/>
        </w:rPr>
        <w:t xml:space="preserve"> </w:t>
      </w:r>
      <w:r>
        <w:rPr>
          <w:rFonts w:ascii="Times New Roman" w:hAnsi="Times New Roman" w:eastAsia="Times New Roman" w:cs="Times New Roman"/>
          <w:i/>
          <w:sz w:val="20"/>
          <w:szCs w:val="22"/>
          <w:lang w:val="en-US" w:eastAsia="en-US" w:bidi="ar-SA"/>
        </w:rPr>
        <w:t>Functional Validation</w:t>
      </w:r>
    </w:p>
    <w:p w14:paraId="20E0B203">
      <w:pPr>
        <w:pStyle w:val="5"/>
        <w:spacing w:before="79" w:line="249" w:lineRule="auto"/>
        <w:ind w:left="259" w:firstLine="199"/>
        <w:jc w:val="both"/>
      </w:pPr>
      <w:r>
        <w:rPr>
          <w:rFonts w:hint="default"/>
        </w:rPr>
        <w:t>Functional validation is planned for areas. Functional validation covers authentication, role selection, practice, assessment submission and scoring weak‑topic identification, adaptive reattempt, qualification‑gated interview unlocking and progress/readiness updates. Table III shows the metrics that will be filled with data, from an experimental deployment.</w:t>
      </w:r>
    </w:p>
    <w:p w14:paraId="64C20684">
      <w:pPr>
        <w:spacing w:before="184" w:line="182" w:lineRule="exact"/>
        <w:ind w:left="0" w:right="93" w:firstLine="0"/>
        <w:jc w:val="center"/>
        <w:rPr>
          <w:sz w:val="16"/>
        </w:rPr>
      </w:pPr>
      <w:r>
        <w:rPr>
          <w:spacing w:val="-2"/>
          <w:sz w:val="16"/>
        </w:rPr>
        <w:t>TABLE</w:t>
      </w:r>
      <w:r>
        <w:rPr>
          <w:spacing w:val="4"/>
          <w:sz w:val="16"/>
        </w:rPr>
        <w:t xml:space="preserve"> </w:t>
      </w:r>
      <w:r>
        <w:rPr>
          <w:spacing w:val="-5"/>
          <w:sz w:val="16"/>
        </w:rPr>
        <w:t>III</w:t>
      </w:r>
    </w:p>
    <w:p w14:paraId="107A2C5F">
      <w:pPr>
        <w:spacing w:before="0" w:line="148" w:lineRule="exact"/>
        <w:ind w:left="0" w:right="92" w:firstLine="0"/>
        <w:jc w:val="center"/>
        <w:rPr>
          <w:sz w:val="16"/>
        </w:rPr>
      </w:pPr>
      <w:r>
        <w:rPr>
          <w:smallCaps/>
          <w:sz w:val="16"/>
        </w:rPr>
        <w:t>Evaluation</w:t>
      </w:r>
      <w:r>
        <w:rPr>
          <w:smallCaps/>
          <w:spacing w:val="35"/>
          <w:sz w:val="16"/>
        </w:rPr>
        <w:t xml:space="preserve"> </w:t>
      </w:r>
      <w:r>
        <w:rPr>
          <w:smallCaps/>
          <w:sz w:val="16"/>
        </w:rPr>
        <w:t>Metrics</w:t>
      </w:r>
      <w:r>
        <w:rPr>
          <w:smallCaps/>
          <w:spacing w:val="36"/>
          <w:sz w:val="16"/>
        </w:rPr>
        <w:t xml:space="preserve"> </w:t>
      </w:r>
      <w:r>
        <w:rPr>
          <w:smallCaps/>
          <w:spacing w:val="-2"/>
          <w:sz w:val="16"/>
        </w:rPr>
        <w:t>Template</w:t>
      </w:r>
    </w:p>
    <w:p w14:paraId="713751ED">
      <w:pPr>
        <w:tabs>
          <w:tab w:val="left" w:pos="2858"/>
        </w:tabs>
        <w:spacing w:before="0" w:line="196" w:lineRule="exact"/>
        <w:ind w:left="0" w:right="47" w:firstLine="0"/>
        <w:jc w:val="center"/>
        <w:rPr>
          <w:sz w:val="20"/>
        </w:rPr>
      </w:pPr>
      <w:r>
        <w:rPr>
          <w:w w:val="101"/>
          <w:sz w:val="20"/>
          <w:u w:val="single"/>
        </w:rPr>
        <w:t xml:space="preserve"> </w:t>
      </w:r>
      <w:r>
        <w:rPr>
          <w:sz w:val="20"/>
          <w:u w:val="single"/>
        </w:rPr>
        <w:tab/>
      </w:r>
    </w:p>
    <w:p w14:paraId="6B16BC0C">
      <w:pPr>
        <w:tabs>
          <w:tab w:val="left" w:pos="3543"/>
        </w:tabs>
        <w:spacing w:before="9"/>
        <w:ind w:left="1347" w:right="0" w:firstLine="0"/>
        <w:jc w:val="both"/>
        <w:rPr>
          <w:b/>
          <w:sz w:val="14"/>
        </w:rPr>
      </w:pPr>
      <w:r>
        <w:rPr>
          <w:b/>
          <w:spacing w:val="-2"/>
          <w:sz w:val="14"/>
        </w:rPr>
        <w:t>Metric</w:t>
      </w:r>
      <w:r>
        <w:rPr>
          <w:b/>
          <w:sz w:val="14"/>
        </w:rPr>
        <w:tab/>
      </w:r>
      <w:r>
        <w:rPr>
          <w:b/>
          <w:spacing w:val="-2"/>
          <w:sz w:val="14"/>
        </w:rPr>
        <w:t>Value</w:t>
      </w:r>
    </w:p>
    <w:p w14:paraId="08B302FF">
      <w:pPr>
        <w:pStyle w:val="5"/>
        <w:spacing w:before="1"/>
        <w:rPr>
          <w:b/>
          <w:sz w:val="5"/>
        </w:rPr>
      </w:pPr>
    </w:p>
    <w:p w14:paraId="392D779A">
      <w:pPr>
        <w:spacing w:line="20" w:lineRule="exact"/>
        <w:ind w:left="1268" w:right="0" w:firstLine="0"/>
        <w:rPr>
          <w:sz w:val="2"/>
        </w:rPr>
      </w:pPr>
      <w:r>
        <w:rPr>
          <w:sz w:val="2"/>
        </w:rPr>
        <mc:AlternateContent>
          <mc:Choice Requires="wpg">
            <w:drawing>
              <wp:inline distT="0" distB="0" distL="0" distR="0">
                <wp:extent cx="1786255" cy="6350"/>
                <wp:effectExtent l="9525" t="0" r="0" b="3175"/>
                <wp:docPr id="319" name="Group 319"/>
                <wp:cNvGraphicFramePr/>
                <a:graphic xmlns:a="http://schemas.openxmlformats.org/drawingml/2006/main">
                  <a:graphicData uri="http://schemas.microsoft.com/office/word/2010/wordprocessingGroup">
                    <wpg:wgp>
                      <wpg:cNvGrpSpPr/>
                      <wpg:grpSpPr>
                        <a:xfrm>
                          <a:off x="0" y="0"/>
                          <a:ext cx="1786889" cy="6350"/>
                          <a:chOff x="0" y="0"/>
                          <a:chExt cx="1786889" cy="6350"/>
                        </a:xfrm>
                      </wpg:grpSpPr>
                      <wps:wsp>
                        <wps:cNvPr id="320" name="Graphic 320"/>
                        <wps:cNvSpPr/>
                        <wps:spPr>
                          <a:xfrm>
                            <a:off x="0" y="3162"/>
                            <a:ext cx="1786889" cy="1270"/>
                          </a:xfrm>
                          <a:custGeom>
                            <a:avLst/>
                            <a:gdLst/>
                            <a:ahLst/>
                            <a:cxnLst/>
                            <a:rect l="l" t="t" r="r" b="b"/>
                            <a:pathLst>
                              <a:path w="1786889">
                                <a:moveTo>
                                  <a:pt x="0" y="0"/>
                                </a:moveTo>
                                <a:lnTo>
                                  <a:pt x="1786445"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140.65pt;" coordsize="1786889,6350" o:gfxdata="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siK/U0wAAAAMBAAAPAAAAAAAAAAEAIAAAACIAAABkcnMvZG93bnJldi54bWxQSwEC&#10;FAAUAAAACACHTuJAdpsrwWsCAACvBQAADgAAAAAAAAABACAAAAAiAQAAZHJzL2Uyb0RvYy54bWxQ&#10;SwUGAAAAAAYABgBZAQAA/wUAAAAA&#10;">
                <o:lock v:ext="edit" aspectratio="f"/>
                <v:shape id="Graphic 320" o:spid="_x0000_s1026" o:spt="100" style="position:absolute;left:0;top:3162;height:1270;width:1786889;" filled="f" stroked="t" coordsize="1786889,1" o:gfxdata="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77xZy2AAAA3AAAAA8A&#10;AAAAAAAAAQAgAAAAIgAAAGRycy9kb3ducmV2LnhtbFBLAQIUABQAAAAIAIdO4kAzLwWeOwAAADkA&#10;AAAQAAAAAAAAAAEAIAAAAAUBAABkcnMvc2hhcGV4bWwueG1sUEsFBgAAAAAGAAYAWwEAAK8DAAAA&#10;AA==&#10;" path="m0,0l1786445,0e">
                  <v:fill on="f" focussize="0,0"/>
                  <v:stroke weight="0.497952755905512pt" color="#000000" joinstyle="round"/>
                  <v:imagedata o:title=""/>
                  <o:lock v:ext="edit" aspectratio="f"/>
                  <v:textbox inset="0mm,0mm,0mm,0mm"/>
                </v:shape>
                <w10:wrap type="none"/>
                <w10:anchorlock/>
              </v:group>
            </w:pict>
          </mc:Fallback>
        </mc:AlternateContent>
      </w:r>
    </w:p>
    <w:p w14:paraId="7EF107FA">
      <w:pPr>
        <w:tabs>
          <w:tab w:val="left" w:pos="3543"/>
        </w:tabs>
        <w:spacing w:before="24" w:line="160" w:lineRule="exact"/>
        <w:ind w:left="1342" w:right="0" w:firstLine="0"/>
        <w:jc w:val="left"/>
        <w:rPr>
          <w:sz w:val="14"/>
        </w:rPr>
      </w:pPr>
      <w:r>
        <w:rPr>
          <w:sz w:val="14"/>
        </w:rPr>
        <w:t>Assessment</w:t>
      </w:r>
      <w:r>
        <w:rPr>
          <w:spacing w:val="8"/>
          <w:sz w:val="14"/>
        </w:rPr>
        <w:t xml:space="preserve"> </w:t>
      </w:r>
      <w:r>
        <w:rPr>
          <w:sz w:val="14"/>
        </w:rPr>
        <w:t>Score</w:t>
      </w:r>
      <w:r>
        <w:rPr>
          <w:spacing w:val="8"/>
          <w:sz w:val="14"/>
        </w:rPr>
        <w:t xml:space="preserve"> </w:t>
      </w:r>
      <w:r>
        <w:rPr>
          <w:spacing w:val="-2"/>
          <w:sz w:val="14"/>
        </w:rPr>
        <w:t>Accuracy</w:t>
      </w:r>
      <w:r>
        <w:rPr>
          <w:sz w:val="14"/>
        </w:rPr>
        <w:tab/>
      </w:r>
      <w:r>
        <w:rPr>
          <w:spacing w:val="-5"/>
          <w:sz w:val="14"/>
        </w:rPr>
        <w:t>TBD</w:t>
      </w:r>
    </w:p>
    <w:p w14:paraId="2D124217">
      <w:pPr>
        <w:tabs>
          <w:tab w:val="left" w:pos="3543"/>
        </w:tabs>
        <w:spacing w:before="0" w:line="159" w:lineRule="exact"/>
        <w:ind w:left="1347" w:right="0" w:firstLine="0"/>
        <w:jc w:val="left"/>
        <w:rPr>
          <w:sz w:val="14"/>
        </w:rPr>
      </w:pPr>
      <w:r>
        <w:rPr>
          <w:sz w:val="14"/>
        </w:rPr>
        <w:t>Question</w:t>
      </w:r>
      <w:r>
        <w:rPr>
          <w:spacing w:val="7"/>
          <w:sz w:val="14"/>
        </w:rPr>
        <w:t xml:space="preserve"> </w:t>
      </w:r>
      <w:r>
        <w:rPr>
          <w:sz w:val="14"/>
        </w:rPr>
        <w:t>Repetition</w:t>
      </w:r>
      <w:r>
        <w:rPr>
          <w:spacing w:val="8"/>
          <w:sz w:val="14"/>
        </w:rPr>
        <w:t xml:space="preserve"> </w:t>
      </w:r>
      <w:r>
        <w:rPr>
          <w:spacing w:val="-4"/>
          <w:sz w:val="14"/>
        </w:rPr>
        <w:t>Rate</w:t>
      </w:r>
      <w:r>
        <w:rPr>
          <w:sz w:val="14"/>
        </w:rPr>
        <w:tab/>
      </w:r>
      <w:r>
        <w:rPr>
          <w:spacing w:val="-5"/>
          <w:sz w:val="14"/>
        </w:rPr>
        <w:t>TBD</w:t>
      </w:r>
    </w:p>
    <w:p w14:paraId="1CE9C16F">
      <w:pPr>
        <w:tabs>
          <w:tab w:val="left" w:pos="3543"/>
        </w:tabs>
        <w:spacing w:before="0" w:line="159" w:lineRule="exact"/>
        <w:ind w:left="1341" w:right="0" w:firstLine="0"/>
        <w:jc w:val="left"/>
        <w:rPr>
          <w:sz w:val="14"/>
        </w:rPr>
      </w:pPr>
      <w:r>
        <w:rPr>
          <w:sz w:val="14"/>
        </w:rPr>
        <w:t>Weak</w:t>
      </w:r>
      <w:r>
        <w:rPr>
          <w:spacing w:val="-3"/>
          <w:sz w:val="14"/>
        </w:rPr>
        <w:t xml:space="preserve"> </w:t>
      </w:r>
      <w:r>
        <w:rPr>
          <w:sz w:val="14"/>
        </w:rPr>
        <w:t>Topic</w:t>
      </w:r>
      <w:r>
        <w:rPr>
          <w:spacing w:val="-2"/>
          <w:sz w:val="14"/>
        </w:rPr>
        <w:t xml:space="preserve"> Coverage</w:t>
      </w:r>
      <w:r>
        <w:rPr>
          <w:sz w:val="14"/>
        </w:rPr>
        <w:tab/>
      </w:r>
      <w:r>
        <w:rPr>
          <w:spacing w:val="-5"/>
          <w:sz w:val="14"/>
        </w:rPr>
        <w:t>TBD</w:t>
      </w:r>
    </w:p>
    <w:p w14:paraId="059D458F">
      <w:pPr>
        <w:tabs>
          <w:tab w:val="left" w:pos="3543"/>
        </w:tabs>
        <w:spacing w:before="0"/>
        <w:ind w:left="1342" w:right="1619" w:firstLine="0"/>
        <w:jc w:val="both"/>
        <w:rPr>
          <w:sz w:val="14"/>
        </w:rPr>
      </w:pPr>
      <w:r>
        <w:rPr>
          <w:sz w:val="14"/>
        </w:rPr>
        <w:t>Adaptive Improvement</w:t>
      </w:r>
      <w:r>
        <w:rPr>
          <w:sz w:val="14"/>
        </w:rPr>
        <w:tab/>
      </w:r>
      <w:r>
        <w:rPr>
          <w:spacing w:val="-4"/>
          <w:sz w:val="14"/>
        </w:rPr>
        <w:t>TBD</w:t>
      </w:r>
      <w:r>
        <w:rPr>
          <w:spacing w:val="40"/>
          <w:sz w:val="14"/>
        </w:rPr>
        <w:t xml:space="preserve"> </w:t>
      </w:r>
      <w:r>
        <w:rPr>
          <w:sz w:val="14"/>
        </w:rPr>
        <w:t>Interview Evaluation Agreement</w:t>
      </w:r>
      <w:r>
        <w:rPr>
          <w:spacing w:val="40"/>
          <w:sz w:val="14"/>
        </w:rPr>
        <w:t xml:space="preserve"> </w:t>
      </w:r>
      <w:r>
        <w:rPr>
          <w:sz w:val="14"/>
        </w:rPr>
        <w:t>TBD</w:t>
      </w:r>
      <w:r>
        <w:rPr>
          <w:spacing w:val="40"/>
          <w:sz w:val="14"/>
        </w:rPr>
        <w:t xml:space="preserve"> </w:t>
      </w:r>
      <w:r>
        <w:rPr>
          <w:sz w:val="14"/>
        </w:rPr>
        <w:t>Assessment</w:t>
      </w:r>
      <w:r>
        <w:rPr>
          <w:spacing w:val="7"/>
          <w:sz w:val="14"/>
        </w:rPr>
        <w:t xml:space="preserve"> </w:t>
      </w:r>
      <w:r>
        <w:rPr>
          <w:sz w:val="14"/>
        </w:rPr>
        <w:t>Response</w:t>
      </w:r>
      <w:r>
        <w:rPr>
          <w:spacing w:val="7"/>
          <w:sz w:val="14"/>
        </w:rPr>
        <w:t xml:space="preserve"> </w:t>
      </w:r>
      <w:r>
        <w:rPr>
          <w:spacing w:val="-4"/>
          <w:sz w:val="14"/>
        </w:rPr>
        <w:t>Time</w:t>
      </w:r>
      <w:r>
        <w:rPr>
          <w:sz w:val="14"/>
        </w:rPr>
        <w:tab/>
      </w:r>
      <w:r>
        <w:rPr>
          <w:spacing w:val="-5"/>
          <w:sz w:val="14"/>
        </w:rPr>
        <w:t>TBD</w:t>
      </w:r>
    </w:p>
    <w:p w14:paraId="49AAF44E">
      <w:pPr>
        <w:tabs>
          <w:tab w:val="left" w:pos="3543"/>
        </w:tabs>
        <w:spacing w:before="0" w:line="156" w:lineRule="exact"/>
        <w:ind w:left="1347" w:right="0" w:firstLine="0"/>
        <w:jc w:val="both"/>
        <w:rPr>
          <w:sz w:val="14"/>
        </w:rPr>
      </w:pPr>
      <w:r>
        <w:rPr>
          <w:sz w:val="14"/>
        </w:rPr>
        <w:t>Interview</w:t>
      </w:r>
      <w:r>
        <w:rPr>
          <w:spacing w:val="5"/>
          <w:sz w:val="14"/>
        </w:rPr>
        <w:t xml:space="preserve"> </w:t>
      </w:r>
      <w:r>
        <w:rPr>
          <w:sz w:val="14"/>
        </w:rPr>
        <w:t>Processing</w:t>
      </w:r>
      <w:r>
        <w:rPr>
          <w:spacing w:val="5"/>
          <w:sz w:val="14"/>
        </w:rPr>
        <w:t xml:space="preserve"> </w:t>
      </w:r>
      <w:r>
        <w:rPr>
          <w:spacing w:val="-4"/>
          <w:sz w:val="14"/>
        </w:rPr>
        <w:t>Time</w:t>
      </w:r>
      <w:r>
        <w:rPr>
          <w:sz w:val="14"/>
        </w:rPr>
        <w:tab/>
      </w:r>
      <w:r>
        <w:rPr>
          <w:spacing w:val="-5"/>
          <w:sz w:val="14"/>
        </w:rPr>
        <w:t>TBD</w:t>
      </w:r>
    </w:p>
    <w:p w14:paraId="2BCD2C3A">
      <w:pPr>
        <w:pStyle w:val="5"/>
        <w:spacing w:before="3"/>
        <w:rPr>
          <w:sz w:val="5"/>
        </w:rPr>
      </w:pPr>
    </w:p>
    <w:p w14:paraId="5746AD5B">
      <w:pPr>
        <w:spacing w:line="20" w:lineRule="exact"/>
        <w:ind w:left="1268" w:right="0" w:firstLine="0"/>
        <w:rPr>
          <w:sz w:val="2"/>
        </w:rPr>
      </w:pPr>
      <w:r>
        <w:rPr>
          <w:sz w:val="2"/>
        </w:rPr>
        <mc:AlternateContent>
          <mc:Choice Requires="wpg">
            <w:drawing>
              <wp:inline distT="0" distB="0" distL="0" distR="0">
                <wp:extent cx="1786255" cy="10160"/>
                <wp:effectExtent l="9525" t="0" r="3810" b="8890"/>
                <wp:docPr id="321" name="Group 321"/>
                <wp:cNvGraphicFramePr/>
                <a:graphic xmlns:a="http://schemas.openxmlformats.org/drawingml/2006/main">
                  <a:graphicData uri="http://schemas.microsoft.com/office/word/2010/wordprocessingGroup">
                    <wpg:wgp>
                      <wpg:cNvGrpSpPr/>
                      <wpg:grpSpPr>
                        <a:xfrm>
                          <a:off x="0" y="0"/>
                          <a:ext cx="1786889" cy="10160"/>
                          <a:chOff x="0" y="0"/>
                          <a:chExt cx="1786889" cy="10160"/>
                        </a:xfrm>
                      </wpg:grpSpPr>
                      <wps:wsp>
                        <wps:cNvPr id="322" name="Graphic 322"/>
                        <wps:cNvSpPr/>
                        <wps:spPr>
                          <a:xfrm>
                            <a:off x="0" y="5060"/>
                            <a:ext cx="1786889" cy="1270"/>
                          </a:xfrm>
                          <a:custGeom>
                            <a:avLst/>
                            <a:gdLst/>
                            <a:ahLst/>
                            <a:cxnLst/>
                            <a:rect l="l" t="t" r="r" b="b"/>
                            <a:pathLst>
                              <a:path w="1786889">
                                <a:moveTo>
                                  <a:pt x="0" y="0"/>
                                </a:moveTo>
                                <a:lnTo>
                                  <a:pt x="1786445"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140.65pt;" coordsize="1786889,10160" o:gfxdata="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3NJ1AAAAAMBAAAPAAAAAAAAAAEAIAAAACIAAABkcnMvZG93bnJldi54bWxQSwECFAAU&#10;AAAACACHTuJAFRdCS2cCAACyBQAADgAAAAAAAAABACAAAAAjAQAAZHJzL2Uyb0RvYy54bWxQSwUG&#10;AAAAAAYABgBZAQAA/AUAAAAA&#10;">
                <o:lock v:ext="edit" aspectratio="f"/>
                <v:shape id="Graphic 322" o:spid="_x0000_s1026" o:spt="100" style="position:absolute;left:0;top:5060;height:1270;width:1786889;" filled="f" stroked="t" coordsize="1786889,1" o:gfxdata="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smVeugAAANwA&#10;AAAPAAAAAAAAAAEAIAAAACIAAABkcnMvZG93bnJldi54bWxQSwECFAAUAAAACACHTuJAMy8FnjsA&#10;AAA5AAAAEAAAAAAAAAABACAAAAAJAQAAZHJzL3NoYXBleG1sLnhtbFBLBQYAAAAABgAGAFsBAACz&#10;AwAAAAA=&#10;" path="m0,0l1786445,0e">
                  <v:fill on="f" focussize="0,0"/>
                  <v:stroke weight="0.796929133858268pt" color="#000000" joinstyle="round"/>
                  <v:imagedata o:title=""/>
                  <o:lock v:ext="edit" aspectratio="f"/>
                  <v:textbox inset="0mm,0mm,0mm,0mm"/>
                </v:shape>
                <w10:wrap type="none"/>
                <w10:anchorlock/>
              </v:group>
            </w:pict>
          </mc:Fallback>
        </mc:AlternateContent>
      </w:r>
    </w:p>
    <w:p w14:paraId="18029B45">
      <w:pPr>
        <w:pStyle w:val="5"/>
        <w:rPr>
          <w:sz w:val="14"/>
        </w:rPr>
      </w:pPr>
    </w:p>
    <w:p w14:paraId="5D78F3B8">
      <w:pPr>
        <w:pStyle w:val="5"/>
        <w:spacing w:before="76"/>
        <w:rPr>
          <w:sz w:val="14"/>
        </w:rPr>
      </w:pPr>
    </w:p>
    <w:p w14:paraId="41BCDC52">
      <w:pPr>
        <w:spacing w:before="0"/>
        <w:ind w:left="164" w:right="0" w:firstLine="0"/>
        <w:jc w:val="left"/>
        <w:rPr>
          <w:i/>
          <w:sz w:val="20"/>
        </w:rPr>
      </w:pPr>
      <w:r>
        <w:rPr>
          <w:i/>
          <w:sz w:val="20"/>
        </w:rPr>
        <w:t>B.</w:t>
      </w:r>
      <w:r>
        <w:rPr>
          <w:i/>
          <w:spacing w:val="41"/>
          <w:sz w:val="20"/>
        </w:rPr>
        <w:t xml:space="preserve"> </w:t>
      </w:r>
      <w:r>
        <w:rPr>
          <w:i/>
          <w:sz w:val="20"/>
        </w:rPr>
        <w:t>Adaptive</w:t>
      </w:r>
      <w:r>
        <w:rPr>
          <w:i/>
          <w:spacing w:val="14"/>
          <w:sz w:val="20"/>
        </w:rPr>
        <w:t xml:space="preserve"> </w:t>
      </w:r>
      <w:r>
        <w:rPr>
          <w:i/>
          <w:sz w:val="20"/>
        </w:rPr>
        <w:t>Assessment</w:t>
      </w:r>
      <w:r>
        <w:rPr>
          <w:i/>
          <w:spacing w:val="14"/>
          <w:sz w:val="20"/>
        </w:rPr>
        <w:t xml:space="preserve"> </w:t>
      </w:r>
      <w:r>
        <w:rPr>
          <w:i/>
          <w:spacing w:val="-2"/>
          <w:sz w:val="20"/>
        </w:rPr>
        <w:t>Evaluation</w:t>
      </w:r>
    </w:p>
    <w:p w14:paraId="7F850E21">
      <w:pPr>
        <w:pStyle w:val="5"/>
        <w:widowControl w:val="0"/>
        <w:autoSpaceDE w:val="0"/>
        <w:autoSpaceDN w:val="0"/>
        <w:spacing w:before="79" w:after="0" w:line="249" w:lineRule="auto"/>
        <w:ind w:left="259" w:right="0" w:firstLine="199"/>
        <w:jc w:val="both"/>
        <w:rPr>
          <w:rFonts w:hint="default"/>
          <w:lang w:val="en-US" w:eastAsia="en-US"/>
        </w:rPr>
      </w:pPr>
      <w:r>
        <w:rPr>
          <w:rFonts w:hint="default"/>
        </w:rPr>
        <w:t xml:space="preserve">Adaptive-assessment behavior is expected to be evaluated using Eq. (14). Eq. (15). These equations are computed over logged attempt sequences. The evaluation compares the no-repeat selection method with a weak-topic-weighted selection approach. It also compares these methods against a random baseline selection. </w:t>
      </w:r>
    </w:p>
    <w:p w14:paraId="5F3F2D9B">
      <w:pPr>
        <w:spacing w:before="184" w:line="182" w:lineRule="exact"/>
        <w:ind w:left="0" w:right="87" w:firstLine="0"/>
        <w:jc w:val="center"/>
        <w:rPr>
          <w:sz w:val="16"/>
        </w:rPr>
      </w:pPr>
      <w:r>
        <w:rPr>
          <w:spacing w:val="-2"/>
          <w:sz w:val="16"/>
        </w:rPr>
        <w:t>TABLE</w:t>
      </w:r>
      <w:r>
        <w:rPr>
          <w:spacing w:val="4"/>
          <w:sz w:val="16"/>
        </w:rPr>
        <w:t xml:space="preserve"> </w:t>
      </w:r>
      <w:r>
        <w:rPr>
          <w:spacing w:val="-5"/>
          <w:sz w:val="16"/>
        </w:rPr>
        <w:t>IV</w:t>
      </w:r>
    </w:p>
    <w:p w14:paraId="1AEF73F0">
      <w:pPr>
        <w:spacing w:before="0" w:line="182" w:lineRule="exact"/>
        <w:ind w:left="0" w:right="92" w:firstLine="0"/>
        <w:jc w:val="center"/>
        <w:rPr>
          <w:sz w:val="16"/>
        </w:rPr>
      </w:pPr>
      <w:r>
        <w:rPr>
          <w:smallCaps/>
          <w:sz w:val="16"/>
        </w:rPr>
        <w:t>Comparison</w:t>
      </w:r>
      <w:r>
        <w:rPr>
          <w:smallCaps/>
          <w:spacing w:val="39"/>
          <w:sz w:val="16"/>
        </w:rPr>
        <w:t xml:space="preserve"> </w:t>
      </w:r>
      <w:r>
        <w:rPr>
          <w:smallCaps/>
          <w:sz w:val="16"/>
        </w:rPr>
        <w:t>of</w:t>
      </w:r>
      <w:r>
        <w:rPr>
          <w:smallCaps/>
          <w:spacing w:val="40"/>
          <w:sz w:val="16"/>
        </w:rPr>
        <w:t xml:space="preserve"> </w:t>
      </w:r>
      <w:r>
        <w:rPr>
          <w:smallCaps/>
          <w:sz w:val="16"/>
        </w:rPr>
        <w:t>Existing</w:t>
      </w:r>
      <w:r>
        <w:rPr>
          <w:smallCaps/>
          <w:spacing w:val="40"/>
          <w:sz w:val="16"/>
        </w:rPr>
        <w:t xml:space="preserve"> </w:t>
      </w:r>
      <w:r>
        <w:rPr>
          <w:smallCaps/>
          <w:spacing w:val="-2"/>
          <w:sz w:val="16"/>
        </w:rPr>
        <w:t>Approaches</w:t>
      </w:r>
    </w:p>
    <w:p w14:paraId="4884C277">
      <w:pPr>
        <w:spacing w:after="0" w:line="182" w:lineRule="exact"/>
        <w:jc w:val="center"/>
        <w:rPr>
          <w:sz w:val="16"/>
        </w:rPr>
        <w:sectPr>
          <w:type w:val="continuous"/>
          <w:pgSz w:w="12240" w:h="15840"/>
          <w:pgMar w:top="900" w:right="720" w:bottom="280" w:left="720" w:header="720" w:footer="720" w:gutter="0"/>
          <w:cols w:equalWidth="0" w:num="2">
            <w:col w:w="5316" w:space="40"/>
            <w:col w:w="5444"/>
          </w:cols>
        </w:sectPr>
      </w:pPr>
    </w:p>
    <w:p w14:paraId="1E1C65AE">
      <w:pPr>
        <w:tabs>
          <w:tab w:val="left" w:pos="2171"/>
          <w:tab w:val="left" w:pos="3941"/>
        </w:tabs>
        <w:spacing w:before="27"/>
        <w:ind w:left="1031" w:right="0" w:firstLine="0"/>
        <w:jc w:val="both"/>
        <w:rPr>
          <w:b/>
          <w:sz w:val="14"/>
        </w:rPr>
      </w:pPr>
      <w:r>
        <w:rPr>
          <w:b/>
          <w:spacing w:val="-4"/>
          <w:sz w:val="14"/>
        </w:rPr>
        <w:t>Role</w:t>
      </w:r>
      <w:r>
        <w:rPr>
          <w:b/>
          <w:sz w:val="14"/>
        </w:rPr>
        <w:tab/>
      </w:r>
      <w:r>
        <w:rPr>
          <w:b/>
          <w:sz w:val="14"/>
        </w:rPr>
        <w:t>Count</w:t>
      </w:r>
      <w:r>
        <w:rPr>
          <w:b/>
          <w:spacing w:val="32"/>
          <w:sz w:val="14"/>
        </w:rPr>
        <w:t xml:space="preserve">  </w:t>
      </w:r>
      <w:r>
        <w:rPr>
          <w:b/>
          <w:spacing w:val="-2"/>
          <w:sz w:val="14"/>
        </w:rPr>
        <w:t>Topics</w:t>
      </w:r>
      <w:r>
        <w:rPr>
          <w:b/>
          <w:sz w:val="14"/>
        </w:rPr>
        <w:tab/>
      </w:r>
      <w:r>
        <w:rPr>
          <w:b/>
          <w:spacing w:val="-2"/>
          <w:sz w:val="14"/>
        </w:rPr>
        <w:t>Status</w:t>
      </w:r>
    </w:p>
    <w:p w14:paraId="5085B956">
      <w:pPr>
        <w:pStyle w:val="5"/>
        <w:spacing w:before="1"/>
        <w:rPr>
          <w:b/>
          <w:sz w:val="5"/>
        </w:rPr>
      </w:pPr>
    </w:p>
    <w:p w14:paraId="2A1654D7">
      <w:pPr>
        <w:spacing w:line="20" w:lineRule="exact"/>
        <w:ind w:left="971" w:right="-130" w:firstLine="0"/>
        <w:rPr>
          <w:sz w:val="2"/>
        </w:rPr>
      </w:pPr>
      <w:r>
        <w:rPr>
          <w:sz w:val="2"/>
        </w:rPr>
        <mc:AlternateContent>
          <mc:Choice Requires="wpg">
            <w:drawing>
              <wp:inline distT="0" distB="0" distL="0" distR="0">
                <wp:extent cx="2284095" cy="6350"/>
                <wp:effectExtent l="9525" t="0" r="1905" b="3175"/>
                <wp:docPr id="323" name="Group 323"/>
                <wp:cNvGraphicFramePr/>
                <a:graphic xmlns:a="http://schemas.openxmlformats.org/drawingml/2006/main">
                  <a:graphicData uri="http://schemas.microsoft.com/office/word/2010/wordprocessingGroup">
                    <wpg:wgp>
                      <wpg:cNvGrpSpPr/>
                      <wpg:grpSpPr>
                        <a:xfrm>
                          <a:off x="0" y="0"/>
                          <a:ext cx="2284095" cy="6350"/>
                          <a:chOff x="0" y="0"/>
                          <a:chExt cx="2284095" cy="6350"/>
                        </a:xfrm>
                      </wpg:grpSpPr>
                      <wps:wsp>
                        <wps:cNvPr id="324" name="Graphic 324"/>
                        <wps:cNvSpPr/>
                        <wps:spPr>
                          <a:xfrm>
                            <a:off x="0" y="3162"/>
                            <a:ext cx="2284095" cy="1270"/>
                          </a:xfrm>
                          <a:custGeom>
                            <a:avLst/>
                            <a:gdLst/>
                            <a:ahLst/>
                            <a:cxnLst/>
                            <a:rect l="l" t="t" r="r" b="b"/>
                            <a:pathLst>
                              <a:path w="2284095">
                                <a:moveTo>
                                  <a:pt x="0" y="0"/>
                                </a:moveTo>
                                <a:lnTo>
                                  <a:pt x="2283663"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179.85pt;" coordsize="2284095,6350" o:gfxdata="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d8HNV1QAAAAMBAAAPAAAAAAAAAAEAIAAAACIAAABkcnMvZG93bnJldi54bWxQSwEC&#10;FAAUAAAACACHTuJAyGP9vmkCAACvBQAADgAAAAAAAAABACAAAAAkAQAAZHJzL2Uyb0RvYy54bWxQ&#10;SwUGAAAAAAYABgBZAQAA/wUAAAAA&#10;">
                <o:lock v:ext="edit" aspectratio="f"/>
                <v:shape id="Graphic 324" o:spid="_x0000_s1026" o:spt="100" style="position:absolute;left:0;top:3162;height:1270;width:2284095;" filled="f" stroked="t" coordsize="2284095,1" o:gfxdata="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aKUq/&#10;AAAA3AAAAA8AAAAAAAAAAQAgAAAAIgAAAGRycy9kb3ducmV2LnhtbFBLAQIUABQAAAAIAIdO4kAz&#10;LwWeOwAAADkAAAAQAAAAAAAAAAEAIAAAAA4BAABkcnMvc2hhcGV4bWwueG1sUEsFBgAAAAAGAAYA&#10;WwEAALgDAAAAAA==&#10;" path="m0,0l2283663,0e">
                  <v:fill on="f" focussize="0,0"/>
                  <v:stroke weight="0.497952755905512pt" color="#000000" joinstyle="round"/>
                  <v:imagedata o:title=""/>
                  <o:lock v:ext="edit" aspectratio="f"/>
                  <v:textbox inset="0mm,0mm,0mm,0mm"/>
                </v:shape>
                <w10:wrap type="none"/>
                <w10:anchorlock/>
              </v:group>
            </w:pict>
          </mc:Fallback>
        </mc:AlternateContent>
      </w:r>
    </w:p>
    <w:p w14:paraId="1B4639BD">
      <w:pPr>
        <w:tabs>
          <w:tab w:val="left" w:pos="2164"/>
        </w:tabs>
        <w:spacing w:before="0"/>
        <w:ind w:left="1028" w:right="38" w:firstLine="2"/>
        <w:jc w:val="both"/>
        <w:rPr>
          <w:sz w:val="14"/>
        </w:rPr>
      </w:pPr>
      <w:r>
        <w:rPr>
          <w:sz w:val="14"/>
        </w:rPr>
        <w:t>Python Developer</w:t>
      </w:r>
      <w:r>
        <w:rPr>
          <w:spacing w:val="40"/>
          <w:sz w:val="14"/>
        </w:rPr>
        <w:t xml:space="preserve"> </w:t>
      </w:r>
      <w:r>
        <w:rPr>
          <w:sz w:val="14"/>
        </w:rPr>
        <w:t>TBD</w:t>
      </w:r>
      <w:r>
        <w:rPr>
          <w:spacing w:val="80"/>
          <w:sz w:val="14"/>
        </w:rPr>
        <w:t xml:space="preserve"> </w:t>
      </w:r>
      <w:r>
        <w:rPr>
          <w:sz w:val="14"/>
        </w:rPr>
        <w:t>Python, OOP, DSA</w:t>
      </w:r>
      <w:r>
        <w:rPr>
          <w:spacing w:val="40"/>
          <w:sz w:val="14"/>
        </w:rPr>
        <w:t xml:space="preserve"> </w:t>
      </w:r>
      <w:r>
        <w:rPr>
          <w:sz w:val="14"/>
        </w:rPr>
        <w:t>Template</w:t>
      </w:r>
      <w:r>
        <w:rPr>
          <w:spacing w:val="40"/>
          <w:sz w:val="14"/>
        </w:rPr>
        <w:t xml:space="preserve"> </w:t>
      </w:r>
      <w:r>
        <w:rPr>
          <w:sz w:val="14"/>
        </w:rPr>
        <w:t>Java Developer</w:t>
      </w:r>
      <w:r>
        <w:rPr>
          <w:spacing w:val="80"/>
          <w:sz w:val="14"/>
        </w:rPr>
        <w:t xml:space="preserve">  </w:t>
      </w:r>
      <w:r>
        <w:rPr>
          <w:sz w:val="14"/>
        </w:rPr>
        <w:t>TBD</w:t>
      </w:r>
      <w:r>
        <w:rPr>
          <w:spacing w:val="40"/>
          <w:sz w:val="14"/>
        </w:rPr>
        <w:t xml:space="preserve">  </w:t>
      </w:r>
      <w:r>
        <w:rPr>
          <w:sz w:val="14"/>
        </w:rPr>
        <w:t>Java, OOP, DSA</w:t>
      </w:r>
      <w:r>
        <w:rPr>
          <w:spacing w:val="80"/>
          <w:sz w:val="14"/>
        </w:rPr>
        <w:t xml:space="preserve">  </w:t>
      </w:r>
      <w:r>
        <w:rPr>
          <w:sz w:val="14"/>
        </w:rPr>
        <w:t>Template</w:t>
      </w:r>
      <w:r>
        <w:rPr>
          <w:spacing w:val="40"/>
          <w:sz w:val="14"/>
        </w:rPr>
        <w:t xml:space="preserve"> </w:t>
      </w:r>
      <w:r>
        <w:rPr>
          <w:sz w:val="14"/>
        </w:rPr>
        <w:t>Data</w:t>
      </w:r>
      <w:r>
        <w:rPr>
          <w:spacing w:val="10"/>
          <w:sz w:val="14"/>
        </w:rPr>
        <w:t xml:space="preserve"> </w:t>
      </w:r>
      <w:r>
        <w:rPr>
          <w:spacing w:val="-2"/>
          <w:sz w:val="14"/>
        </w:rPr>
        <w:t>Analyst</w:t>
      </w:r>
      <w:r>
        <w:rPr>
          <w:sz w:val="14"/>
        </w:rPr>
        <w:tab/>
      </w:r>
      <w:r>
        <w:rPr>
          <w:sz w:val="14"/>
        </w:rPr>
        <w:t>TBD</w:t>
      </w:r>
      <w:r>
        <w:rPr>
          <w:spacing w:val="64"/>
          <w:w w:val="150"/>
          <w:sz w:val="14"/>
        </w:rPr>
        <w:t xml:space="preserve">  </w:t>
      </w:r>
      <w:r>
        <w:rPr>
          <w:sz w:val="14"/>
        </w:rPr>
        <w:t>SQL,</w:t>
      </w:r>
      <w:r>
        <w:rPr>
          <w:spacing w:val="13"/>
          <w:sz w:val="14"/>
        </w:rPr>
        <w:t xml:space="preserve"> </w:t>
      </w:r>
      <w:r>
        <w:rPr>
          <w:sz w:val="14"/>
        </w:rPr>
        <w:t>Statistics,</w:t>
      </w:r>
      <w:r>
        <w:rPr>
          <w:spacing w:val="12"/>
          <w:sz w:val="14"/>
        </w:rPr>
        <w:t xml:space="preserve"> </w:t>
      </w:r>
      <w:r>
        <w:rPr>
          <w:sz w:val="14"/>
        </w:rPr>
        <w:t>Py</w:t>
      </w:r>
      <w:r>
        <w:rPr>
          <w:spacing w:val="46"/>
          <w:sz w:val="14"/>
        </w:rPr>
        <w:t xml:space="preserve">  </w:t>
      </w:r>
      <w:r>
        <w:rPr>
          <w:spacing w:val="-2"/>
          <w:sz w:val="14"/>
        </w:rPr>
        <w:t>Template</w:t>
      </w:r>
    </w:p>
    <w:p w14:paraId="6699DB66">
      <w:pPr>
        <w:pStyle w:val="5"/>
        <w:spacing w:before="8" w:after="24"/>
        <w:rPr>
          <w:sz w:val="6"/>
        </w:rPr>
      </w:pPr>
      <w:r>
        <w:br w:type="column"/>
      </w:r>
    </w:p>
    <w:p w14:paraId="360D61AC">
      <w:pPr>
        <w:spacing w:line="20" w:lineRule="exact"/>
        <w:ind w:left="994" w:right="0" w:firstLine="0"/>
        <w:rPr>
          <w:sz w:val="2"/>
        </w:rPr>
      </w:pPr>
      <w:r>
        <w:rPr>
          <w:sz w:val="2"/>
        </w:rPr>
        <mc:AlternateContent>
          <mc:Choice Requires="wpg">
            <w:drawing>
              <wp:inline distT="0" distB="0" distL="0" distR="0">
                <wp:extent cx="2405380" cy="10160"/>
                <wp:effectExtent l="9525" t="0" r="4444" b="8890"/>
                <wp:docPr id="325" name="Group 325"/>
                <wp:cNvGraphicFramePr/>
                <a:graphic xmlns:a="http://schemas.openxmlformats.org/drawingml/2006/main">
                  <a:graphicData uri="http://schemas.microsoft.com/office/word/2010/wordprocessingGroup">
                    <wpg:wgp>
                      <wpg:cNvGrpSpPr/>
                      <wpg:grpSpPr>
                        <a:xfrm>
                          <a:off x="0" y="0"/>
                          <a:ext cx="2405380" cy="10160"/>
                          <a:chOff x="0" y="0"/>
                          <a:chExt cx="2405380" cy="10160"/>
                        </a:xfrm>
                      </wpg:grpSpPr>
                      <wps:wsp>
                        <wps:cNvPr id="326" name="Graphic 326"/>
                        <wps:cNvSpPr/>
                        <wps:spPr>
                          <a:xfrm>
                            <a:off x="0" y="5060"/>
                            <a:ext cx="2405380" cy="1270"/>
                          </a:xfrm>
                          <a:custGeom>
                            <a:avLst/>
                            <a:gdLst/>
                            <a:ahLst/>
                            <a:cxnLst/>
                            <a:rect l="l" t="t" r="r" b="b"/>
                            <a:pathLst>
                              <a:path w="2405380">
                                <a:moveTo>
                                  <a:pt x="0" y="0"/>
                                </a:moveTo>
                                <a:lnTo>
                                  <a:pt x="2405138"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189.4pt;" coordsize="2405380,10160" o:gfxdata="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vTKIo1AAAAAMBAAAPAAAAAAAAAAEAIAAAACIAAABkcnMvZG93bnJldi54bWxQSwECFAAU&#10;AAAACACHTuJAoYy7amcCAACyBQAADgAAAAAAAAABACAAAAAjAQAAZHJzL2Uyb0RvYy54bWxQSwUG&#10;AAAAAAYABgBZAQAA/AUAAAAA&#10;">
                <o:lock v:ext="edit" aspectratio="f"/>
                <v:shape id="Graphic 326" o:spid="_x0000_s1026" o:spt="100" style="position:absolute;left:0;top:5060;height:1270;width:2405380;" filled="f" stroked="t" coordsize="2405380,1" o:gfxdata="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qRSL4A&#10;AADcAAAADwAAAAAAAAABACAAAAAiAAAAZHJzL2Rvd25yZXYueG1sUEsBAhQAFAAAAAgAh07iQDMv&#10;BZ47AAAAOQAAABAAAAAAAAAAAQAgAAAADQEAAGRycy9zaGFwZXhtbC54bWxQSwUGAAAAAAYABgBb&#10;AQAAtwMAAAAA&#10;" path="m0,0l2405138,0e">
                  <v:fill on="f" focussize="0,0"/>
                  <v:stroke weight="0.796929133858268pt" color="#000000" joinstyle="round"/>
                  <v:imagedata o:title=""/>
                  <o:lock v:ext="edit" aspectratio="f"/>
                  <v:textbox inset="0mm,0mm,0mm,0mm"/>
                </v:shape>
                <w10:wrap type="none"/>
                <w10:anchorlock/>
              </v:group>
            </w:pict>
          </mc:Fallback>
        </mc:AlternateContent>
      </w:r>
    </w:p>
    <w:p w14:paraId="147F92E6">
      <w:pPr>
        <w:tabs>
          <w:tab w:val="left" w:pos="1147"/>
        </w:tabs>
        <w:spacing w:before="27" w:line="160" w:lineRule="exact"/>
        <w:ind w:left="112" w:right="0" w:firstLine="0"/>
        <w:jc w:val="center"/>
        <w:rPr>
          <w:b/>
          <w:sz w:val="14"/>
        </w:rPr>
      </w:pPr>
      <w:r>
        <w:rPr>
          <w:b/>
          <w:spacing w:val="-2"/>
          <w:sz w:val="14"/>
        </w:rPr>
        <w:t>Approach</w:t>
      </w:r>
      <w:r>
        <w:rPr>
          <w:b/>
          <w:sz w:val="14"/>
        </w:rPr>
        <w:tab/>
      </w:r>
      <w:r>
        <w:rPr>
          <w:b/>
          <w:sz w:val="14"/>
        </w:rPr>
        <w:t>Role</w:t>
      </w:r>
      <w:r>
        <w:rPr>
          <w:b/>
          <w:spacing w:val="71"/>
          <w:w w:val="150"/>
          <w:sz w:val="14"/>
        </w:rPr>
        <w:t xml:space="preserve"> </w:t>
      </w:r>
      <w:r>
        <w:rPr>
          <w:b/>
          <w:sz w:val="14"/>
        </w:rPr>
        <w:t>Adpt.</w:t>
      </w:r>
      <w:r>
        <w:rPr>
          <w:b/>
          <w:spacing w:val="68"/>
          <w:sz w:val="14"/>
        </w:rPr>
        <w:t xml:space="preserve"> </w:t>
      </w:r>
      <w:r>
        <w:rPr>
          <w:b/>
          <w:sz w:val="14"/>
        </w:rPr>
        <w:t>No-</w:t>
      </w:r>
      <w:r>
        <w:rPr>
          <w:b/>
          <w:spacing w:val="60"/>
          <w:sz w:val="14"/>
        </w:rPr>
        <w:t xml:space="preserve"> </w:t>
      </w:r>
      <w:r>
        <w:rPr>
          <w:b/>
          <w:sz w:val="14"/>
        </w:rPr>
        <w:t>Weak</w:t>
      </w:r>
      <w:r>
        <w:rPr>
          <w:b/>
          <w:spacing w:val="79"/>
          <w:w w:val="150"/>
          <w:sz w:val="14"/>
        </w:rPr>
        <w:t xml:space="preserve"> </w:t>
      </w:r>
      <w:r>
        <w:rPr>
          <w:b/>
          <w:sz w:val="14"/>
        </w:rPr>
        <w:t>AI</w:t>
      </w:r>
      <w:r>
        <w:rPr>
          <w:b/>
          <w:spacing w:val="79"/>
          <w:w w:val="150"/>
          <w:sz w:val="14"/>
        </w:rPr>
        <w:t xml:space="preserve"> </w:t>
      </w:r>
      <w:r>
        <w:rPr>
          <w:b/>
          <w:sz w:val="14"/>
        </w:rPr>
        <w:t>Prog.</w:t>
      </w:r>
      <w:r>
        <w:rPr>
          <w:b/>
          <w:spacing w:val="40"/>
          <w:sz w:val="14"/>
        </w:rPr>
        <w:t xml:space="preserve"> </w:t>
      </w:r>
      <w:r>
        <w:rPr>
          <w:b/>
          <w:spacing w:val="-2"/>
          <w:sz w:val="14"/>
        </w:rPr>
        <w:t>Read.</w:t>
      </w:r>
    </w:p>
    <w:p w14:paraId="66D4F3CB">
      <w:pPr>
        <w:spacing w:before="0" w:line="160" w:lineRule="exact"/>
        <w:ind w:left="283" w:right="0" w:firstLine="0"/>
        <w:jc w:val="center"/>
        <w:rPr>
          <w:b/>
          <w:sz w:val="14"/>
        </w:rPr>
      </w:pPr>
      <w:r>
        <w:rPr>
          <w:b/>
          <w:sz w:val="14"/>
        </w:rPr>
        <w:t>Based</w:t>
      </w:r>
      <w:r>
        <w:rPr>
          <w:b/>
          <w:spacing w:val="37"/>
          <w:sz w:val="14"/>
        </w:rPr>
        <w:t xml:space="preserve"> </w:t>
      </w:r>
      <w:r>
        <w:rPr>
          <w:b/>
          <w:sz w:val="14"/>
        </w:rPr>
        <w:t>Asmt.</w:t>
      </w:r>
      <w:r>
        <w:rPr>
          <w:b/>
          <w:spacing w:val="38"/>
          <w:sz w:val="14"/>
        </w:rPr>
        <w:t xml:space="preserve"> </w:t>
      </w:r>
      <w:r>
        <w:rPr>
          <w:b/>
          <w:sz w:val="14"/>
        </w:rPr>
        <w:t>Rpt.</w:t>
      </w:r>
      <w:r>
        <w:rPr>
          <w:b/>
          <w:spacing w:val="43"/>
          <w:sz w:val="14"/>
        </w:rPr>
        <w:t xml:space="preserve"> </w:t>
      </w:r>
      <w:r>
        <w:rPr>
          <w:b/>
          <w:sz w:val="14"/>
        </w:rPr>
        <w:t>Topic</w:t>
      </w:r>
      <w:r>
        <w:rPr>
          <w:b/>
          <w:spacing w:val="43"/>
          <w:sz w:val="14"/>
        </w:rPr>
        <w:t xml:space="preserve"> </w:t>
      </w:r>
      <w:r>
        <w:rPr>
          <w:b/>
          <w:spacing w:val="-4"/>
          <w:sz w:val="14"/>
        </w:rPr>
        <w:t>Intv.</w:t>
      </w:r>
    </w:p>
    <w:p w14:paraId="7725408B">
      <w:pPr>
        <w:pStyle w:val="5"/>
        <w:spacing w:before="1"/>
        <w:rPr>
          <w:b/>
          <w:sz w:val="5"/>
        </w:rPr>
      </w:pPr>
    </w:p>
    <w:p w14:paraId="407BC2D8">
      <w:pPr>
        <w:spacing w:line="20" w:lineRule="exact"/>
        <w:ind w:left="994" w:right="0" w:firstLine="0"/>
        <w:rPr>
          <w:sz w:val="2"/>
        </w:rPr>
      </w:pPr>
      <w:r>
        <w:rPr>
          <w:sz w:val="2"/>
        </w:rPr>
        <mc:AlternateContent>
          <mc:Choice Requires="wpg">
            <w:drawing>
              <wp:inline distT="0" distB="0" distL="0" distR="0">
                <wp:extent cx="2405380" cy="6350"/>
                <wp:effectExtent l="9525" t="0" r="0" b="3175"/>
                <wp:docPr id="327" name="Group 327"/>
                <wp:cNvGraphicFramePr/>
                <a:graphic xmlns:a="http://schemas.openxmlformats.org/drawingml/2006/main">
                  <a:graphicData uri="http://schemas.microsoft.com/office/word/2010/wordprocessingGroup">
                    <wpg:wgp>
                      <wpg:cNvGrpSpPr/>
                      <wpg:grpSpPr>
                        <a:xfrm>
                          <a:off x="0" y="0"/>
                          <a:ext cx="2405380" cy="6350"/>
                          <a:chOff x="0" y="0"/>
                          <a:chExt cx="2405380" cy="6350"/>
                        </a:xfrm>
                      </wpg:grpSpPr>
                      <wps:wsp>
                        <wps:cNvPr id="328" name="Graphic 328"/>
                        <wps:cNvSpPr/>
                        <wps:spPr>
                          <a:xfrm>
                            <a:off x="0" y="3162"/>
                            <a:ext cx="2405380" cy="1270"/>
                          </a:xfrm>
                          <a:custGeom>
                            <a:avLst/>
                            <a:gdLst/>
                            <a:ahLst/>
                            <a:cxnLst/>
                            <a:rect l="l" t="t" r="r" b="b"/>
                            <a:pathLst>
                              <a:path w="2405380">
                                <a:moveTo>
                                  <a:pt x="0" y="0"/>
                                </a:moveTo>
                                <a:lnTo>
                                  <a:pt x="2405138"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189.4pt;" coordsize="2405380,6350" o:gfxdata="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xHfrXTAAAAAwEAAA8AAAAAAAAAAQAgAAAAIgAAAGRycy9kb3ducmV2LnhtbFBLAQIU&#10;ABQAAAAIAIdO4kCRgPwoagIAAK8FAAAOAAAAAAAAAAEAIAAAACIBAABkcnMvZTJvRG9jLnhtbFBL&#10;BQYAAAAABgAGAFkBAAD+BQAAAAA=&#10;">
                <o:lock v:ext="edit" aspectratio="f"/>
                <v:shape id="Graphic 328" o:spid="_x0000_s1026" o:spt="100" style="position:absolute;left:0;top:3162;height:1270;width:2405380;" filled="f" stroked="t" coordsize="2405380,1" o:gfxdata="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4mPC5AAAA3AAA&#10;AA8AAAAAAAAAAQAgAAAAIgAAAGRycy9kb3ducmV2LnhtbFBLAQIUABQAAAAIAIdO4kAzLwWeOwAA&#10;ADkAAAAQAAAAAAAAAAEAIAAAAAgBAABkcnMvc2hhcGV4bWwueG1sUEsFBgAAAAAGAAYAWwEAALID&#10;AAAAAA==&#10;" path="m0,0l2405138,0e">
                  <v:fill on="f" focussize="0,0"/>
                  <v:stroke weight="0.497952755905512pt" color="#000000" joinstyle="round"/>
                  <v:imagedata o:title=""/>
                  <o:lock v:ext="edit" aspectratio="f"/>
                  <v:textbox inset="0mm,0mm,0mm,0mm"/>
                </v:shape>
                <w10:wrap type="none"/>
                <w10:anchorlock/>
              </v:group>
            </w:pict>
          </mc:Fallback>
        </mc:AlternateContent>
      </w:r>
    </w:p>
    <w:p w14:paraId="5562CB63">
      <w:pPr>
        <w:tabs>
          <w:tab w:val="left" w:pos="1110"/>
          <w:tab w:val="left" w:pos="1544"/>
          <w:tab w:val="left" w:pos="1930"/>
          <w:tab w:val="left" w:pos="2309"/>
          <w:tab w:val="left" w:pos="2695"/>
          <w:tab w:val="left" w:pos="3070"/>
          <w:tab w:val="left" w:pos="3481"/>
        </w:tabs>
        <w:spacing w:before="24"/>
        <w:ind w:left="30" w:right="0" w:firstLine="0"/>
        <w:jc w:val="center"/>
        <w:rPr>
          <w:sz w:val="14"/>
        </w:rPr>
      </w:pPr>
      <w:r>
        <w:rPr>
          <w:sz w:val="14"/>
        </w:rPr>
        <w:t>Fixed</w:t>
      </w:r>
      <w:r>
        <w:rPr>
          <w:spacing w:val="8"/>
          <w:sz w:val="14"/>
        </w:rPr>
        <w:t xml:space="preserve"> </w:t>
      </w:r>
      <w:r>
        <w:rPr>
          <w:sz w:val="14"/>
        </w:rPr>
        <w:t>bank</w:t>
      </w:r>
      <w:r>
        <w:rPr>
          <w:spacing w:val="9"/>
          <w:sz w:val="14"/>
        </w:rPr>
        <w:t xml:space="preserve"> </w:t>
      </w:r>
      <w:r>
        <w:rPr>
          <w:spacing w:val="-5"/>
          <w:sz w:val="14"/>
        </w:rPr>
        <w:t>[6]</w:t>
      </w:r>
      <w:r>
        <w:rPr>
          <w:sz w:val="14"/>
        </w:rPr>
        <w:tab/>
      </w:r>
      <w:r>
        <w:rPr>
          <w:spacing w:val="-5"/>
          <w:sz w:val="14"/>
        </w:rPr>
        <w:t>No</w:t>
      </w:r>
      <w:r>
        <w:rPr>
          <w:sz w:val="14"/>
        </w:rPr>
        <w:tab/>
      </w:r>
      <w:r>
        <w:rPr>
          <w:spacing w:val="-5"/>
          <w:sz w:val="14"/>
        </w:rPr>
        <w:t>No</w:t>
      </w:r>
      <w:r>
        <w:rPr>
          <w:sz w:val="14"/>
        </w:rPr>
        <w:tab/>
      </w:r>
      <w:r>
        <w:rPr>
          <w:spacing w:val="-5"/>
          <w:sz w:val="14"/>
        </w:rPr>
        <w:t>No</w:t>
      </w:r>
      <w:r>
        <w:rPr>
          <w:sz w:val="14"/>
        </w:rPr>
        <w:tab/>
      </w:r>
      <w:r>
        <w:rPr>
          <w:spacing w:val="-5"/>
          <w:sz w:val="14"/>
        </w:rPr>
        <w:t>No</w:t>
      </w:r>
      <w:r>
        <w:rPr>
          <w:sz w:val="14"/>
        </w:rPr>
        <w:tab/>
      </w:r>
      <w:r>
        <w:rPr>
          <w:spacing w:val="-5"/>
          <w:sz w:val="14"/>
        </w:rPr>
        <w:t>No</w:t>
      </w:r>
      <w:r>
        <w:rPr>
          <w:sz w:val="14"/>
        </w:rPr>
        <w:tab/>
      </w:r>
      <w:r>
        <w:rPr>
          <w:spacing w:val="-5"/>
          <w:sz w:val="14"/>
        </w:rPr>
        <w:t>No</w:t>
      </w:r>
      <w:r>
        <w:rPr>
          <w:sz w:val="14"/>
        </w:rPr>
        <w:tab/>
      </w:r>
      <w:r>
        <w:rPr>
          <w:spacing w:val="-5"/>
          <w:sz w:val="14"/>
        </w:rPr>
        <w:t>No</w:t>
      </w:r>
    </w:p>
    <w:p w14:paraId="5AC489D8">
      <w:pPr>
        <w:spacing w:after="0"/>
        <w:jc w:val="center"/>
        <w:rPr>
          <w:sz w:val="14"/>
        </w:rPr>
        <w:sectPr>
          <w:type w:val="continuous"/>
          <w:pgSz w:w="12240" w:h="15840"/>
          <w:pgMar w:top="900" w:right="720" w:bottom="280" w:left="720" w:header="720" w:footer="720" w:gutter="0"/>
          <w:cols w:equalWidth="0" w:num="2">
            <w:col w:w="4495" w:space="648"/>
            <w:col w:w="5657"/>
          </w:cols>
        </w:sectPr>
      </w:pPr>
    </w:p>
    <w:p w14:paraId="201369DE">
      <w:pPr>
        <w:tabs>
          <w:tab w:val="left" w:pos="2167"/>
          <w:tab w:val="left" w:pos="2687"/>
        </w:tabs>
        <w:spacing w:before="19"/>
        <w:ind w:left="2687" w:right="38" w:hanging="1657"/>
        <w:jc w:val="left"/>
        <w:rPr>
          <w:sz w:val="14"/>
        </w:rPr>
      </w:pPr>
      <w:r>
        <w:rPr>
          <w:sz w:val="14"/>
        </w:rPr>
        <w:t>Data Scientist</w:t>
      </w:r>
      <w:r>
        <w:rPr>
          <w:sz w:val="14"/>
        </w:rPr>
        <w:tab/>
      </w:r>
      <w:r>
        <w:rPr>
          <w:spacing w:val="-4"/>
          <w:sz w:val="14"/>
        </w:rPr>
        <w:t>TBD</w:t>
      </w:r>
      <w:r>
        <w:rPr>
          <w:sz w:val="14"/>
        </w:rPr>
        <w:tab/>
      </w:r>
      <w:r>
        <w:rPr>
          <w:sz w:val="14"/>
        </w:rPr>
        <w:t>Statistics,</w:t>
      </w:r>
      <w:r>
        <w:rPr>
          <w:spacing w:val="80"/>
          <w:sz w:val="14"/>
        </w:rPr>
        <w:t xml:space="preserve"> </w:t>
      </w:r>
      <w:r>
        <w:rPr>
          <w:sz w:val="14"/>
        </w:rPr>
        <w:t>Python,</w:t>
      </w:r>
      <w:r>
        <w:rPr>
          <w:spacing w:val="40"/>
          <w:sz w:val="14"/>
        </w:rPr>
        <w:t xml:space="preserve"> </w:t>
      </w:r>
      <w:r>
        <w:rPr>
          <w:sz w:val="14"/>
        </w:rPr>
        <w:t>Template</w:t>
      </w:r>
      <w:r>
        <w:rPr>
          <w:spacing w:val="40"/>
          <w:sz w:val="14"/>
        </w:rPr>
        <w:t xml:space="preserve"> </w:t>
      </w:r>
      <w:r>
        <w:rPr>
          <w:spacing w:val="-6"/>
          <w:sz w:val="14"/>
        </w:rPr>
        <w:t>ML</w:t>
      </w:r>
    </w:p>
    <w:p w14:paraId="425352F6">
      <w:pPr>
        <w:tabs>
          <w:tab w:val="left" w:pos="2167"/>
          <w:tab w:val="left" w:pos="2687"/>
          <w:tab w:val="left" w:pos="3936"/>
        </w:tabs>
        <w:spacing w:before="0" w:line="120" w:lineRule="exact"/>
        <w:ind w:left="1031" w:right="0" w:firstLine="0"/>
        <w:jc w:val="left"/>
        <w:rPr>
          <w:sz w:val="14"/>
        </w:rPr>
      </w:pPr>
      <w:r>
        <w:rPr>
          <w:sz w:val="14"/>
        </w:rPr>
        <w:t>ML</w:t>
      </w:r>
      <w:r>
        <w:rPr>
          <w:spacing w:val="10"/>
          <w:sz w:val="14"/>
        </w:rPr>
        <w:t xml:space="preserve"> </w:t>
      </w:r>
      <w:r>
        <w:rPr>
          <w:spacing w:val="-2"/>
          <w:sz w:val="14"/>
        </w:rPr>
        <w:t>Engineer</w:t>
      </w:r>
      <w:r>
        <w:rPr>
          <w:sz w:val="14"/>
        </w:rPr>
        <w:tab/>
      </w:r>
      <w:r>
        <w:rPr>
          <w:spacing w:val="-5"/>
          <w:sz w:val="14"/>
        </w:rPr>
        <w:t>TBD</w:t>
      </w:r>
      <w:r>
        <w:rPr>
          <w:sz w:val="14"/>
        </w:rPr>
        <w:tab/>
      </w:r>
      <w:r>
        <w:rPr>
          <w:sz w:val="14"/>
        </w:rPr>
        <w:t>ML,</w:t>
      </w:r>
      <w:r>
        <w:rPr>
          <w:spacing w:val="9"/>
          <w:sz w:val="14"/>
        </w:rPr>
        <w:t xml:space="preserve"> </w:t>
      </w:r>
      <w:r>
        <w:rPr>
          <w:sz w:val="14"/>
        </w:rPr>
        <w:t>Python,</w:t>
      </w:r>
      <w:r>
        <w:rPr>
          <w:spacing w:val="10"/>
          <w:sz w:val="14"/>
        </w:rPr>
        <w:t xml:space="preserve"> </w:t>
      </w:r>
      <w:r>
        <w:rPr>
          <w:spacing w:val="-4"/>
          <w:sz w:val="14"/>
        </w:rPr>
        <w:t>Alg.</w:t>
      </w:r>
      <w:r>
        <w:rPr>
          <w:sz w:val="14"/>
        </w:rPr>
        <w:tab/>
      </w:r>
      <w:r>
        <w:rPr>
          <w:spacing w:val="-2"/>
          <w:sz w:val="14"/>
        </w:rPr>
        <w:t>Template</w:t>
      </w:r>
    </w:p>
    <w:p w14:paraId="1341692E">
      <w:pPr>
        <w:spacing w:before="0" w:line="142" w:lineRule="exact"/>
        <w:ind w:left="1031" w:right="0" w:firstLine="0"/>
        <w:jc w:val="left"/>
        <w:rPr>
          <w:sz w:val="14"/>
        </w:rPr>
      </w:pPr>
      <w:r>
        <w:br w:type="column"/>
      </w:r>
      <w:r>
        <w:rPr>
          <w:spacing w:val="-2"/>
          <w:sz w:val="14"/>
        </w:rPr>
        <w:t>Know.</w:t>
      </w:r>
    </w:p>
    <w:p w14:paraId="468D595A">
      <w:pPr>
        <w:tabs>
          <w:tab w:val="left" w:pos="1754"/>
        </w:tabs>
        <w:spacing w:before="0" w:line="159" w:lineRule="exact"/>
        <w:ind w:left="1031" w:right="0" w:firstLine="0"/>
        <w:jc w:val="left"/>
        <w:rPr>
          <w:sz w:val="14"/>
        </w:rPr>
      </w:pPr>
      <w:r>
        <w:rPr>
          <w:spacing w:val="-2"/>
          <w:sz w:val="14"/>
        </w:rPr>
        <w:t>tracing</w:t>
      </w:r>
      <w:r>
        <w:rPr>
          <w:sz w:val="14"/>
        </w:rPr>
        <w:tab/>
      </w:r>
      <w:r>
        <w:rPr>
          <w:spacing w:val="-4"/>
          <w:sz w:val="14"/>
        </w:rPr>
        <w:t>[1],</w:t>
      </w:r>
    </w:p>
    <w:p w14:paraId="569C7D36">
      <w:pPr>
        <w:spacing w:before="0" w:line="160" w:lineRule="exact"/>
        <w:ind w:left="1031" w:right="0" w:firstLine="0"/>
        <w:jc w:val="left"/>
        <w:rPr>
          <w:sz w:val="14"/>
        </w:rPr>
      </w:pPr>
      <w:r>
        <w:rPr>
          <w:spacing w:val="-5"/>
          <w:sz w:val="14"/>
        </w:rPr>
        <w:t>[2]</w:t>
      </w:r>
    </w:p>
    <w:p w14:paraId="46A005C8">
      <w:pPr>
        <w:tabs>
          <w:tab w:val="left" w:pos="533"/>
          <w:tab w:val="left" w:pos="2485"/>
        </w:tabs>
        <w:spacing w:before="0" w:line="142" w:lineRule="exact"/>
        <w:ind w:left="115" w:right="0" w:firstLine="0"/>
        <w:jc w:val="left"/>
        <w:rPr>
          <w:sz w:val="14"/>
        </w:rPr>
      </w:pPr>
      <w:r>
        <w:br w:type="column"/>
      </w:r>
      <w:r>
        <w:rPr>
          <w:spacing w:val="-5"/>
          <w:sz w:val="14"/>
        </w:rPr>
        <w:t>No</w:t>
      </w:r>
      <w:r>
        <w:rPr>
          <w:sz w:val="14"/>
        </w:rPr>
        <w:tab/>
      </w:r>
      <w:r>
        <w:rPr>
          <w:sz w:val="14"/>
        </w:rPr>
        <w:t>Yes</w:t>
      </w:r>
      <w:r>
        <w:rPr>
          <w:spacing w:val="53"/>
          <w:sz w:val="14"/>
        </w:rPr>
        <w:t xml:space="preserve">  </w:t>
      </w:r>
      <w:r>
        <w:rPr>
          <w:sz w:val="14"/>
        </w:rPr>
        <w:t>Prt.</w:t>
      </w:r>
      <w:r>
        <w:rPr>
          <w:spacing w:val="49"/>
          <w:sz w:val="14"/>
        </w:rPr>
        <w:t xml:space="preserve">  </w:t>
      </w:r>
      <w:r>
        <w:rPr>
          <w:sz w:val="14"/>
        </w:rPr>
        <w:t>Yes</w:t>
      </w:r>
      <w:r>
        <w:rPr>
          <w:spacing w:val="60"/>
          <w:sz w:val="14"/>
        </w:rPr>
        <w:t xml:space="preserve">  </w:t>
      </w:r>
      <w:r>
        <w:rPr>
          <w:sz w:val="14"/>
        </w:rPr>
        <w:t>No</w:t>
      </w:r>
      <w:r>
        <w:rPr>
          <w:spacing w:val="55"/>
          <w:sz w:val="14"/>
        </w:rPr>
        <w:t xml:space="preserve">  </w:t>
      </w:r>
      <w:r>
        <w:rPr>
          <w:spacing w:val="-4"/>
          <w:sz w:val="14"/>
        </w:rPr>
        <w:t>Prt.</w:t>
      </w:r>
      <w:r>
        <w:rPr>
          <w:sz w:val="14"/>
        </w:rPr>
        <w:tab/>
      </w:r>
      <w:r>
        <w:rPr>
          <w:spacing w:val="-5"/>
          <w:sz w:val="14"/>
        </w:rPr>
        <w:t>No</w:t>
      </w:r>
    </w:p>
    <w:p w14:paraId="6CDF4C08">
      <w:pPr>
        <w:spacing w:after="0" w:line="142" w:lineRule="exact"/>
        <w:jc w:val="left"/>
        <w:rPr>
          <w:sz w:val="14"/>
        </w:rPr>
        <w:sectPr>
          <w:type w:val="continuous"/>
          <w:pgSz w:w="12240" w:h="15840"/>
          <w:pgMar w:top="900" w:right="720" w:bottom="280" w:left="720" w:header="720" w:footer="720" w:gutter="0"/>
          <w:cols w:equalWidth="0" w:num="3">
            <w:col w:w="4495" w:space="650"/>
            <w:col w:w="1957" w:space="39"/>
            <w:col w:w="3659"/>
          </w:cols>
        </w:sectPr>
      </w:pPr>
    </w:p>
    <w:p w14:paraId="28A42963">
      <w:pPr>
        <w:tabs>
          <w:tab w:val="left" w:pos="2167"/>
          <w:tab w:val="left" w:pos="2687"/>
          <w:tab w:val="left" w:pos="3550"/>
        </w:tabs>
        <w:spacing w:before="36" w:line="123" w:lineRule="exact"/>
        <w:ind w:left="1024" w:right="0" w:firstLine="0"/>
        <w:jc w:val="left"/>
        <w:rPr>
          <w:sz w:val="14"/>
        </w:rPr>
      </w:pPr>
      <w:r>
        <w:rPr>
          <w:sz w:val="14"/>
        </w:rPr>
        <w:t>Web</w:t>
      </w:r>
      <w:r>
        <w:rPr>
          <w:spacing w:val="-2"/>
          <w:sz w:val="14"/>
        </w:rPr>
        <w:t xml:space="preserve"> Developer</w:t>
      </w:r>
      <w:r>
        <w:rPr>
          <w:sz w:val="14"/>
        </w:rPr>
        <w:tab/>
      </w:r>
      <w:r>
        <w:rPr>
          <w:spacing w:val="-5"/>
          <w:sz w:val="14"/>
        </w:rPr>
        <w:t>TBD</w:t>
      </w:r>
      <w:r>
        <w:rPr>
          <w:sz w:val="14"/>
        </w:rPr>
        <w:tab/>
      </w:r>
      <w:r>
        <w:rPr>
          <w:spacing w:val="-2"/>
          <w:sz w:val="14"/>
        </w:rPr>
        <w:t>HTML,</w:t>
      </w:r>
      <w:r>
        <w:rPr>
          <w:sz w:val="14"/>
        </w:rPr>
        <w:tab/>
      </w:r>
      <w:r>
        <w:rPr>
          <w:sz w:val="14"/>
        </w:rPr>
        <w:t>CSS,</w:t>
      </w:r>
      <w:r>
        <w:rPr>
          <w:spacing w:val="64"/>
          <w:sz w:val="14"/>
        </w:rPr>
        <w:t xml:space="preserve"> </w:t>
      </w:r>
      <w:r>
        <w:rPr>
          <w:spacing w:val="-2"/>
          <w:sz w:val="14"/>
        </w:rPr>
        <w:t>Template</w:t>
      </w:r>
    </w:p>
    <w:p w14:paraId="03881A8B">
      <w:pPr>
        <w:tabs>
          <w:tab w:val="left" w:pos="2527"/>
          <w:tab w:val="left" w:pos="3694"/>
          <w:tab w:val="left" w:pos="4069"/>
          <w:tab w:val="left" w:pos="4480"/>
        </w:tabs>
        <w:spacing w:before="0" w:line="159" w:lineRule="exact"/>
        <w:ind w:left="1024" w:right="0" w:firstLine="0"/>
        <w:jc w:val="left"/>
        <w:rPr>
          <w:sz w:val="14"/>
        </w:rPr>
      </w:pPr>
      <w:r>
        <w:br w:type="column"/>
      </w:r>
      <w:r>
        <w:rPr>
          <w:sz w:val="14"/>
        </w:rPr>
        <w:t>Adpt.</w:t>
      </w:r>
      <w:r>
        <w:rPr>
          <w:spacing w:val="8"/>
          <w:sz w:val="14"/>
        </w:rPr>
        <w:t xml:space="preserve"> </w:t>
      </w:r>
      <w:r>
        <w:rPr>
          <w:sz w:val="14"/>
        </w:rPr>
        <w:t>hyper.</w:t>
      </w:r>
      <w:r>
        <w:rPr>
          <w:spacing w:val="8"/>
          <w:sz w:val="14"/>
        </w:rPr>
        <w:t xml:space="preserve"> </w:t>
      </w:r>
      <w:r>
        <w:rPr>
          <w:sz w:val="14"/>
        </w:rPr>
        <w:t>[3]</w:t>
      </w:r>
      <w:r>
        <w:rPr>
          <w:spacing w:val="36"/>
          <w:sz w:val="14"/>
        </w:rPr>
        <w:t xml:space="preserve">  </w:t>
      </w:r>
      <w:r>
        <w:rPr>
          <w:spacing w:val="-4"/>
          <w:sz w:val="14"/>
        </w:rPr>
        <w:t>Prt.</w:t>
      </w:r>
      <w:r>
        <w:rPr>
          <w:sz w:val="14"/>
        </w:rPr>
        <w:tab/>
      </w:r>
      <w:r>
        <w:rPr>
          <w:sz w:val="14"/>
        </w:rPr>
        <w:t>Yes</w:t>
      </w:r>
      <w:r>
        <w:rPr>
          <w:spacing w:val="59"/>
          <w:sz w:val="14"/>
        </w:rPr>
        <w:t xml:space="preserve">  </w:t>
      </w:r>
      <w:r>
        <w:rPr>
          <w:sz w:val="14"/>
        </w:rPr>
        <w:t>No</w:t>
      </w:r>
      <w:r>
        <w:rPr>
          <w:spacing w:val="59"/>
          <w:sz w:val="14"/>
        </w:rPr>
        <w:t xml:space="preserve">  </w:t>
      </w:r>
      <w:r>
        <w:rPr>
          <w:spacing w:val="-4"/>
          <w:sz w:val="14"/>
        </w:rPr>
        <w:t>Prt.</w:t>
      </w:r>
      <w:r>
        <w:rPr>
          <w:sz w:val="14"/>
        </w:rPr>
        <w:tab/>
      </w:r>
      <w:r>
        <w:rPr>
          <w:spacing w:val="-5"/>
          <w:sz w:val="14"/>
        </w:rPr>
        <w:t>No</w:t>
      </w:r>
      <w:r>
        <w:rPr>
          <w:sz w:val="14"/>
        </w:rPr>
        <w:tab/>
      </w:r>
      <w:r>
        <w:rPr>
          <w:spacing w:val="-5"/>
          <w:sz w:val="14"/>
        </w:rPr>
        <w:t>No</w:t>
      </w:r>
      <w:r>
        <w:rPr>
          <w:sz w:val="14"/>
        </w:rPr>
        <w:tab/>
      </w:r>
      <w:r>
        <w:rPr>
          <w:spacing w:val="-5"/>
          <w:sz w:val="14"/>
        </w:rPr>
        <w:t>No</w:t>
      </w:r>
    </w:p>
    <w:p w14:paraId="3BB3CDC9">
      <w:pPr>
        <w:spacing w:after="0" w:line="159" w:lineRule="exact"/>
        <w:jc w:val="left"/>
        <w:rPr>
          <w:sz w:val="14"/>
        </w:rPr>
        <w:sectPr>
          <w:type w:val="continuous"/>
          <w:pgSz w:w="12240" w:h="15840"/>
          <w:pgMar w:top="900" w:right="720" w:bottom="280" w:left="720" w:header="720" w:footer="720" w:gutter="0"/>
          <w:cols w:equalWidth="0" w:num="2">
            <w:col w:w="4495" w:space="652"/>
            <w:col w:w="5653"/>
          </w:cols>
        </w:sectPr>
      </w:pPr>
    </w:p>
    <w:p w14:paraId="33791F8F">
      <w:pPr>
        <w:spacing w:before="36" w:line="160" w:lineRule="exact"/>
        <w:ind w:left="2685" w:right="0" w:firstLine="0"/>
        <w:jc w:val="left"/>
        <w:rPr>
          <w:sz w:val="14"/>
        </w:rPr>
      </w:pPr>
      <w:r>
        <w:rPr>
          <w:spacing w:val="-2"/>
          <w:sz w:val="14"/>
        </w:rPr>
        <w:t>JavaScript</w:t>
      </w:r>
    </w:p>
    <w:p w14:paraId="221D01CF">
      <w:pPr>
        <w:tabs>
          <w:tab w:val="left" w:pos="2167"/>
          <w:tab w:val="left" w:pos="2687"/>
        </w:tabs>
        <w:spacing w:before="0"/>
        <w:ind w:left="2687" w:right="38" w:hanging="1657"/>
        <w:jc w:val="left"/>
        <w:rPr>
          <w:sz w:val="14"/>
        </w:rPr>
      </w:pPr>
      <w:r>
        <w:rPr>
          <w:sz w:val="14"/>
        </w:rPr>
        <w:t>Full Stack Dev.</w:t>
      </w:r>
      <w:r>
        <w:rPr>
          <w:sz w:val="14"/>
        </w:rPr>
        <w:tab/>
      </w:r>
      <w:r>
        <w:rPr>
          <w:spacing w:val="-4"/>
          <w:sz w:val="14"/>
        </w:rPr>
        <w:t>TBD</w:t>
      </w:r>
      <w:r>
        <w:rPr>
          <w:sz w:val="14"/>
        </w:rPr>
        <w:tab/>
      </w:r>
      <w:r>
        <w:rPr>
          <w:sz w:val="14"/>
        </w:rPr>
        <w:t>Frontend,</w:t>
      </w:r>
      <w:r>
        <w:rPr>
          <w:spacing w:val="21"/>
          <w:sz w:val="14"/>
        </w:rPr>
        <w:t xml:space="preserve"> </w:t>
      </w:r>
      <w:r>
        <w:rPr>
          <w:sz w:val="14"/>
        </w:rPr>
        <w:t>Backend,</w:t>
      </w:r>
      <w:r>
        <w:rPr>
          <w:spacing w:val="40"/>
          <w:sz w:val="14"/>
        </w:rPr>
        <w:t xml:space="preserve"> </w:t>
      </w:r>
      <w:r>
        <w:rPr>
          <w:sz w:val="14"/>
        </w:rPr>
        <w:t>Template</w:t>
      </w:r>
      <w:r>
        <w:rPr>
          <w:spacing w:val="40"/>
          <w:sz w:val="14"/>
        </w:rPr>
        <w:t xml:space="preserve"> </w:t>
      </w:r>
      <w:r>
        <w:rPr>
          <w:spacing w:val="-6"/>
          <w:sz w:val="14"/>
        </w:rPr>
        <w:t>DB</w:t>
      </w:r>
    </w:p>
    <w:p w14:paraId="55843A9F">
      <w:pPr>
        <w:tabs>
          <w:tab w:val="left" w:pos="2167"/>
          <w:tab w:val="left" w:pos="2687"/>
        </w:tabs>
        <w:spacing w:before="0" w:line="115" w:lineRule="exact"/>
        <w:ind w:left="1031" w:right="0" w:firstLine="0"/>
        <w:jc w:val="left"/>
        <w:rPr>
          <w:sz w:val="14"/>
        </w:rPr>
      </w:pPr>
      <w:r>
        <w:rPr>
          <w:sz w:val="14"/>
        </w:rPr>
        <w:t>Software</w:t>
      </w:r>
      <w:r>
        <w:rPr>
          <w:spacing w:val="5"/>
          <w:sz w:val="14"/>
        </w:rPr>
        <w:t xml:space="preserve"> </w:t>
      </w:r>
      <w:r>
        <w:rPr>
          <w:spacing w:val="-4"/>
          <w:sz w:val="14"/>
        </w:rPr>
        <w:t>Dev.</w:t>
      </w:r>
      <w:r>
        <w:rPr>
          <w:sz w:val="14"/>
        </w:rPr>
        <w:tab/>
      </w:r>
      <w:r>
        <w:rPr>
          <w:spacing w:val="-5"/>
          <w:sz w:val="14"/>
        </w:rPr>
        <w:t>TBD</w:t>
      </w:r>
      <w:r>
        <w:rPr>
          <w:sz w:val="14"/>
        </w:rPr>
        <w:tab/>
      </w:r>
      <w:r>
        <w:rPr>
          <w:sz w:val="14"/>
        </w:rPr>
        <w:t>Programming,</w:t>
      </w:r>
      <w:r>
        <w:rPr>
          <w:spacing w:val="5"/>
          <w:sz w:val="14"/>
        </w:rPr>
        <w:t xml:space="preserve"> </w:t>
      </w:r>
      <w:r>
        <w:rPr>
          <w:sz w:val="14"/>
        </w:rPr>
        <w:t>DSA,</w:t>
      </w:r>
      <w:r>
        <w:rPr>
          <w:spacing w:val="47"/>
          <w:sz w:val="14"/>
        </w:rPr>
        <w:t xml:space="preserve"> </w:t>
      </w:r>
      <w:r>
        <w:rPr>
          <w:spacing w:val="-2"/>
          <w:sz w:val="14"/>
        </w:rPr>
        <w:t>Template</w:t>
      </w:r>
    </w:p>
    <w:p w14:paraId="1EEDF2D0">
      <w:pPr>
        <w:spacing w:before="0" w:line="159" w:lineRule="exact"/>
        <w:ind w:left="1036" w:right="0" w:firstLine="0"/>
        <w:jc w:val="left"/>
        <w:rPr>
          <w:sz w:val="14"/>
        </w:rPr>
      </w:pPr>
      <w:r>
        <w:br w:type="column"/>
      </w:r>
      <w:r>
        <w:rPr>
          <w:sz w:val="14"/>
        </w:rPr>
        <w:t>Intel.</w:t>
      </w:r>
      <w:r>
        <w:rPr>
          <w:spacing w:val="28"/>
          <w:sz w:val="14"/>
        </w:rPr>
        <w:t xml:space="preserve"> </w:t>
      </w:r>
      <w:r>
        <w:rPr>
          <w:sz w:val="14"/>
        </w:rPr>
        <w:t>tutor.</w:t>
      </w:r>
      <w:r>
        <w:rPr>
          <w:spacing w:val="29"/>
          <w:sz w:val="14"/>
        </w:rPr>
        <w:t xml:space="preserve"> </w:t>
      </w:r>
      <w:r>
        <w:rPr>
          <w:spacing w:val="-4"/>
          <w:sz w:val="14"/>
        </w:rPr>
        <w:t>[4],</w:t>
      </w:r>
    </w:p>
    <w:p w14:paraId="3BD7C6D1">
      <w:pPr>
        <w:spacing w:before="0" w:line="159" w:lineRule="exact"/>
        <w:ind w:left="1036" w:right="0" w:firstLine="0"/>
        <w:jc w:val="left"/>
        <w:rPr>
          <w:sz w:val="14"/>
        </w:rPr>
      </w:pPr>
      <w:r>
        <w:rPr>
          <w:spacing w:val="-4"/>
          <w:sz w:val="14"/>
        </w:rPr>
        <w:t>[10]</w:t>
      </w:r>
    </w:p>
    <w:p w14:paraId="609512AA">
      <w:pPr>
        <w:spacing w:before="0" w:line="159" w:lineRule="exact"/>
        <w:ind w:left="1031" w:right="0" w:firstLine="0"/>
        <w:jc w:val="left"/>
        <w:rPr>
          <w:sz w:val="14"/>
        </w:rPr>
      </w:pPr>
      <w:r>
        <w:rPr>
          <w:sz w:val="14"/>
        </w:rPr>
        <w:t>Auto.</w:t>
      </w:r>
      <w:r>
        <w:rPr>
          <w:spacing w:val="8"/>
          <w:sz w:val="14"/>
        </w:rPr>
        <w:t xml:space="preserve"> </w:t>
      </w:r>
      <w:r>
        <w:rPr>
          <w:sz w:val="14"/>
        </w:rPr>
        <w:t>intv.</w:t>
      </w:r>
      <w:r>
        <w:rPr>
          <w:spacing w:val="8"/>
          <w:sz w:val="14"/>
        </w:rPr>
        <w:t xml:space="preserve"> </w:t>
      </w:r>
      <w:r>
        <w:rPr>
          <w:spacing w:val="-2"/>
          <w:sz w:val="14"/>
        </w:rPr>
        <w:t>[13],</w:t>
      </w:r>
    </w:p>
    <w:p w14:paraId="39FEE5A4">
      <w:pPr>
        <w:spacing w:before="0" w:line="155" w:lineRule="exact"/>
        <w:ind w:left="1036" w:right="0" w:firstLine="0"/>
        <w:jc w:val="left"/>
        <w:rPr>
          <w:sz w:val="14"/>
        </w:rPr>
      </w:pPr>
      <w:r>
        <w:rPr>
          <w:spacing w:val="-4"/>
          <w:sz w:val="14"/>
        </w:rPr>
        <w:t>[14]</w:t>
      </w:r>
    </w:p>
    <w:p w14:paraId="43B53B18">
      <w:pPr>
        <w:tabs>
          <w:tab w:val="left" w:pos="533"/>
          <w:tab w:val="left" w:pos="934"/>
          <w:tab w:val="left" w:pos="1314"/>
          <w:tab w:val="left" w:pos="2485"/>
        </w:tabs>
        <w:spacing w:before="0" w:line="475" w:lineRule="auto"/>
        <w:ind w:left="115" w:right="1001" w:hanging="14"/>
        <w:jc w:val="left"/>
        <w:rPr>
          <w:sz w:val="14"/>
        </w:rPr>
      </w:pPr>
      <w:r>
        <w:br w:type="column"/>
      </w:r>
      <w:r>
        <w:rPr>
          <w:spacing w:val="-4"/>
          <w:sz w:val="14"/>
        </w:rPr>
        <w:t>Prt.</w:t>
      </w:r>
      <w:r>
        <w:rPr>
          <w:sz w:val="14"/>
        </w:rPr>
        <w:tab/>
      </w:r>
      <w:r>
        <w:rPr>
          <w:sz w:val="14"/>
        </w:rPr>
        <w:t>Yes</w:t>
      </w:r>
      <w:r>
        <w:rPr>
          <w:spacing w:val="80"/>
          <w:w w:val="150"/>
          <w:sz w:val="14"/>
        </w:rPr>
        <w:t xml:space="preserve"> </w:t>
      </w:r>
      <w:r>
        <w:rPr>
          <w:sz w:val="14"/>
        </w:rPr>
        <w:t>No</w:t>
      </w:r>
      <w:r>
        <w:rPr>
          <w:spacing w:val="80"/>
          <w:w w:val="150"/>
          <w:sz w:val="14"/>
        </w:rPr>
        <w:t xml:space="preserve"> </w:t>
      </w:r>
      <w:r>
        <w:rPr>
          <w:sz w:val="14"/>
        </w:rPr>
        <w:t>Yes</w:t>
      </w:r>
      <w:r>
        <w:rPr>
          <w:spacing w:val="80"/>
          <w:w w:val="150"/>
          <w:sz w:val="14"/>
        </w:rPr>
        <w:t xml:space="preserve"> </w:t>
      </w:r>
      <w:r>
        <w:rPr>
          <w:sz w:val="14"/>
        </w:rPr>
        <w:t>No</w:t>
      </w:r>
      <w:r>
        <w:rPr>
          <w:spacing w:val="80"/>
          <w:w w:val="150"/>
          <w:sz w:val="14"/>
        </w:rPr>
        <w:t xml:space="preserve"> </w:t>
      </w:r>
      <w:r>
        <w:rPr>
          <w:sz w:val="14"/>
        </w:rPr>
        <w:t>Prt.</w:t>
      </w:r>
      <w:r>
        <w:rPr>
          <w:sz w:val="14"/>
        </w:rPr>
        <w:tab/>
      </w:r>
      <w:r>
        <w:rPr>
          <w:spacing w:val="-6"/>
          <w:sz w:val="14"/>
        </w:rPr>
        <w:t>No</w:t>
      </w:r>
      <w:r>
        <w:rPr>
          <w:spacing w:val="40"/>
          <w:sz w:val="14"/>
        </w:rPr>
        <w:t xml:space="preserve"> </w:t>
      </w:r>
      <w:r>
        <w:rPr>
          <w:spacing w:val="-5"/>
          <w:sz w:val="14"/>
        </w:rPr>
        <w:t>No</w:t>
      </w:r>
      <w:r>
        <w:rPr>
          <w:sz w:val="14"/>
        </w:rPr>
        <w:tab/>
      </w:r>
      <w:r>
        <w:rPr>
          <w:spacing w:val="-20"/>
          <w:sz w:val="14"/>
        </w:rPr>
        <w:t xml:space="preserve"> </w:t>
      </w:r>
      <w:r>
        <w:rPr>
          <w:sz w:val="14"/>
        </w:rPr>
        <w:t>No</w:t>
      </w:r>
      <w:r>
        <w:rPr>
          <w:sz w:val="14"/>
        </w:rPr>
        <w:tab/>
      </w:r>
      <w:r>
        <w:rPr>
          <w:spacing w:val="-5"/>
          <w:sz w:val="14"/>
        </w:rPr>
        <w:t>No</w:t>
      </w:r>
      <w:r>
        <w:rPr>
          <w:sz w:val="14"/>
        </w:rPr>
        <w:tab/>
      </w:r>
      <w:r>
        <w:rPr>
          <w:sz w:val="14"/>
        </w:rPr>
        <w:t>No</w:t>
      </w:r>
      <w:r>
        <w:rPr>
          <w:spacing w:val="59"/>
          <w:sz w:val="14"/>
        </w:rPr>
        <w:t xml:space="preserve">  </w:t>
      </w:r>
      <w:r>
        <w:rPr>
          <w:sz w:val="14"/>
        </w:rPr>
        <w:t>Yes</w:t>
      </w:r>
      <w:r>
        <w:rPr>
          <w:spacing w:val="55"/>
          <w:sz w:val="14"/>
        </w:rPr>
        <w:t xml:space="preserve">  </w:t>
      </w:r>
      <w:r>
        <w:rPr>
          <w:spacing w:val="-5"/>
          <w:sz w:val="14"/>
        </w:rPr>
        <w:t>No</w:t>
      </w:r>
      <w:r>
        <w:rPr>
          <w:sz w:val="14"/>
        </w:rPr>
        <w:tab/>
      </w:r>
      <w:r>
        <w:rPr>
          <w:spacing w:val="-5"/>
          <w:sz w:val="14"/>
        </w:rPr>
        <w:t>No</w:t>
      </w:r>
    </w:p>
    <w:p w14:paraId="7E7BFF87">
      <w:pPr>
        <w:spacing w:after="0" w:line="475" w:lineRule="auto"/>
        <w:jc w:val="left"/>
        <w:rPr>
          <w:sz w:val="14"/>
        </w:rPr>
        <w:sectPr>
          <w:type w:val="continuous"/>
          <w:pgSz w:w="12240" w:h="15840"/>
          <w:pgMar w:top="900" w:right="720" w:bottom="280" w:left="720" w:header="720" w:footer="720" w:gutter="0"/>
          <w:cols w:equalWidth="0" w:num="3">
            <w:col w:w="4495" w:space="645"/>
            <w:col w:w="1962" w:space="39"/>
            <w:col w:w="3659"/>
          </w:cols>
        </w:sectPr>
      </w:pPr>
    </w:p>
    <w:p w14:paraId="58E3FD6F">
      <w:pPr>
        <w:pStyle w:val="5"/>
      </w:pPr>
    </w:p>
    <w:p w14:paraId="5D34F710">
      <w:pPr>
        <w:pStyle w:val="5"/>
        <w:spacing w:before="50"/>
      </w:pPr>
    </w:p>
    <w:p w14:paraId="21133EB0">
      <w:pPr>
        <w:spacing w:before="0"/>
        <w:ind w:left="259" w:right="0" w:firstLine="0"/>
        <w:jc w:val="left"/>
        <w:rPr>
          <w:i/>
          <w:sz w:val="20"/>
        </w:rPr>
      </w:pPr>
      <w:r>
        <w:rPr>
          <w:i/>
          <w:sz w:val="20"/>
        </w:rPr>
        <mc:AlternateContent>
          <mc:Choice Requires="wps">
            <w:drawing>
              <wp:anchor distT="0" distB="0" distL="0" distR="0" simplePos="0" relativeHeight="251664384" behindDoc="0" locked="0" layoutInCell="1" allowOverlap="1">
                <wp:simplePos x="0" y="0"/>
                <wp:positionH relativeFrom="page">
                  <wp:posOffset>1073785</wp:posOffset>
                </wp:positionH>
                <wp:positionV relativeFrom="paragraph">
                  <wp:posOffset>-159385</wp:posOffset>
                </wp:positionV>
                <wp:extent cx="2284095" cy="1270"/>
                <wp:effectExtent l="0" t="0" r="0" b="0"/>
                <wp:wrapNone/>
                <wp:docPr id="329" name="Graphic 329"/>
                <wp:cNvGraphicFramePr/>
                <a:graphic xmlns:a="http://schemas.openxmlformats.org/drawingml/2006/main">
                  <a:graphicData uri="http://schemas.microsoft.com/office/word/2010/wordprocessingShape">
                    <wps:wsp>
                      <wps:cNvSpPr/>
                      <wps:spPr>
                        <a:xfrm>
                          <a:off x="0" y="0"/>
                          <a:ext cx="2284095" cy="1270"/>
                        </a:xfrm>
                        <a:custGeom>
                          <a:avLst/>
                          <a:gdLst/>
                          <a:ahLst/>
                          <a:cxnLst/>
                          <a:rect l="l" t="t" r="r" b="b"/>
                          <a:pathLst>
                            <a:path w="2284095">
                              <a:moveTo>
                                <a:pt x="0" y="0"/>
                              </a:moveTo>
                              <a:lnTo>
                                <a:pt x="2283663"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329" o:spid="_x0000_s1026" o:spt="100" style="position:absolute;left:0pt;margin-left:84.55pt;margin-top:-12.55pt;height:0.1pt;width:179.85pt;mso-position-horizontal-relative:page;z-index:251664384;mso-width-relative:page;mso-height-relative:page;" filled="f" stroked="t" coordsize="2284095,1" o:gfxdata="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qemBnZAAAACwEA&#10;AA8AAAAAAAAAAQAgAAAAIgAAAGRycy9kb3ducmV2LnhtbFBLAQIUABQAAAAIAIdO4kAe4zTuGQIA&#10;AH8EAAAOAAAAAAAAAAEAIAAAACgBAABkcnMvZTJvRG9jLnhtbFBLBQYAAAAABgAGAFkBAACzBQAA&#10;AAA=&#10;" path="m0,0l2283663,0e">
                <v:fill on="f" focussize="0,0"/>
                <v:stroke weight="0.796929133858268pt" color="#000000" joinstyle="round"/>
                <v:imagedata o:title=""/>
                <o:lock v:ext="edit" aspectratio="f"/>
                <v:textbox inset="0mm,0mm,0mm,0mm"/>
              </v:shape>
            </w:pict>
          </mc:Fallback>
        </mc:AlternateContent>
      </w:r>
      <w:r>
        <w:rPr>
          <w:i/>
          <w:sz w:val="20"/>
        </w:rPr>
        <w:t>C.</w:t>
      </w:r>
      <w:r>
        <w:rPr>
          <w:i/>
          <w:spacing w:val="42"/>
          <w:sz w:val="20"/>
        </w:rPr>
        <w:t xml:space="preserve"> </w:t>
      </w:r>
      <w:r>
        <w:rPr>
          <w:rFonts w:ascii="Times New Roman" w:hAnsi="Times New Roman" w:eastAsia="Times New Roman" w:cs="Times New Roman"/>
          <w:i/>
          <w:sz w:val="20"/>
          <w:szCs w:val="22"/>
          <w:lang w:val="en-US" w:eastAsia="en-US" w:bidi="ar-SA"/>
        </w:rPr>
        <w:t>Evaluation Metrics</w:t>
      </w:r>
    </w:p>
    <w:p w14:paraId="0B4C6EB0">
      <w:pPr>
        <w:spacing w:before="36"/>
        <w:ind w:left="259" w:right="0" w:firstLine="0"/>
        <w:jc w:val="left"/>
        <w:rPr>
          <w:sz w:val="14"/>
        </w:rPr>
      </w:pPr>
      <w:r>
        <w:br w:type="column"/>
      </w:r>
      <w:r>
        <w:rPr>
          <w:spacing w:val="-5"/>
          <w:sz w:val="14"/>
        </w:rPr>
        <w:t>OOP</w:t>
      </w:r>
    </w:p>
    <w:p w14:paraId="76F95782">
      <w:pPr>
        <w:tabs>
          <w:tab w:val="left" w:pos="1979"/>
          <w:tab w:val="left" w:pos="2413"/>
          <w:tab w:val="left" w:pos="4349"/>
        </w:tabs>
        <w:spacing w:before="0" w:line="159" w:lineRule="exact"/>
        <w:ind w:left="915" w:right="0" w:firstLine="0"/>
        <w:jc w:val="left"/>
        <w:rPr>
          <w:sz w:val="14"/>
        </w:rPr>
      </w:pPr>
      <w:r>
        <w:br w:type="column"/>
      </w:r>
      <w:r>
        <w:rPr>
          <w:b/>
          <w:spacing w:val="-2"/>
          <w:sz w:val="14"/>
        </w:rPr>
        <w:t>Proposed</w:t>
      </w:r>
      <w:r>
        <w:rPr>
          <w:b/>
          <w:sz w:val="14"/>
        </w:rPr>
        <w:tab/>
      </w:r>
      <w:r>
        <w:rPr>
          <w:spacing w:val="-5"/>
          <w:sz w:val="14"/>
        </w:rPr>
        <w:t>Yes</w:t>
      </w:r>
      <w:r>
        <w:rPr>
          <w:sz w:val="14"/>
        </w:rPr>
        <w:tab/>
      </w:r>
      <w:r>
        <w:rPr>
          <w:sz w:val="14"/>
        </w:rPr>
        <w:t>Yes</w:t>
      </w:r>
      <w:r>
        <w:rPr>
          <w:spacing w:val="47"/>
          <w:sz w:val="14"/>
        </w:rPr>
        <w:t xml:space="preserve">  </w:t>
      </w:r>
      <w:r>
        <w:rPr>
          <w:sz w:val="14"/>
        </w:rPr>
        <w:t>Yes</w:t>
      </w:r>
      <w:r>
        <w:rPr>
          <w:spacing w:val="45"/>
          <w:sz w:val="14"/>
        </w:rPr>
        <w:t xml:space="preserve">  </w:t>
      </w:r>
      <w:r>
        <w:rPr>
          <w:sz w:val="14"/>
        </w:rPr>
        <w:t>Yes</w:t>
      </w:r>
      <w:r>
        <w:rPr>
          <w:spacing w:val="48"/>
          <w:sz w:val="14"/>
        </w:rPr>
        <w:t xml:space="preserve">  </w:t>
      </w:r>
      <w:r>
        <w:rPr>
          <w:sz w:val="14"/>
        </w:rPr>
        <w:t>Yes</w:t>
      </w:r>
      <w:r>
        <w:rPr>
          <w:spacing w:val="43"/>
          <w:sz w:val="14"/>
        </w:rPr>
        <w:t xml:space="preserve">  </w:t>
      </w:r>
      <w:r>
        <w:rPr>
          <w:spacing w:val="-5"/>
          <w:sz w:val="14"/>
        </w:rPr>
        <w:t>Yes</w:t>
      </w:r>
      <w:r>
        <w:rPr>
          <w:sz w:val="14"/>
        </w:rPr>
        <w:tab/>
      </w:r>
      <w:r>
        <w:rPr>
          <w:spacing w:val="-5"/>
          <w:sz w:val="14"/>
        </w:rPr>
        <w:t>Yes</w:t>
      </w:r>
    </w:p>
    <w:p w14:paraId="1D80DB0A">
      <w:pPr>
        <w:pStyle w:val="5"/>
        <w:spacing w:before="3"/>
        <w:rPr>
          <w:sz w:val="5"/>
        </w:rPr>
      </w:pPr>
    </w:p>
    <w:p w14:paraId="59E599D9">
      <w:pPr>
        <w:spacing w:line="20" w:lineRule="exact"/>
        <w:ind w:left="876" w:right="0" w:firstLine="0"/>
        <w:rPr>
          <w:sz w:val="2"/>
        </w:rPr>
      </w:pPr>
      <w:r>
        <w:rPr>
          <w:sz w:val="2"/>
        </w:rPr>
        <mc:AlternateContent>
          <mc:Choice Requires="wpg">
            <w:drawing>
              <wp:inline distT="0" distB="0" distL="0" distR="0">
                <wp:extent cx="2405380" cy="10160"/>
                <wp:effectExtent l="9525" t="0" r="4444" b="8890"/>
                <wp:docPr id="330" name="Group 330"/>
                <wp:cNvGraphicFramePr/>
                <a:graphic xmlns:a="http://schemas.openxmlformats.org/drawingml/2006/main">
                  <a:graphicData uri="http://schemas.microsoft.com/office/word/2010/wordprocessingGroup">
                    <wpg:wgp>
                      <wpg:cNvGrpSpPr/>
                      <wpg:grpSpPr>
                        <a:xfrm>
                          <a:off x="0" y="0"/>
                          <a:ext cx="2405380" cy="10160"/>
                          <a:chOff x="0" y="0"/>
                          <a:chExt cx="2405380" cy="10160"/>
                        </a:xfrm>
                      </wpg:grpSpPr>
                      <wps:wsp>
                        <wps:cNvPr id="331" name="Graphic 331"/>
                        <wps:cNvSpPr/>
                        <wps:spPr>
                          <a:xfrm>
                            <a:off x="0" y="5060"/>
                            <a:ext cx="2405380" cy="1270"/>
                          </a:xfrm>
                          <a:custGeom>
                            <a:avLst/>
                            <a:gdLst/>
                            <a:ahLst/>
                            <a:cxnLst/>
                            <a:rect l="l" t="t" r="r" b="b"/>
                            <a:pathLst>
                              <a:path w="2405380">
                                <a:moveTo>
                                  <a:pt x="0" y="0"/>
                                </a:moveTo>
                                <a:lnTo>
                                  <a:pt x="2405138"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189.4pt;" coordsize="2405380,10160" o:gfxdata="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vTKIo1AAAAAMBAAAPAAAAAAAAAAEAIAAAACIAAABkcnMvZG93bnJldi54bWxQSwECFAAU&#10;AAAACACHTuJAzeVXbmcCAACyBQAADgAAAAAAAAABACAAAAAjAQAAZHJzL2Uyb0RvYy54bWxQSwUG&#10;AAAAAAYABgBZAQAA/AUAAAAA&#10;">
                <o:lock v:ext="edit" aspectratio="f"/>
                <v:shape id="Graphic 331" o:spid="_x0000_s1026" o:spt="100" style="position:absolute;left:0;top:5060;height:1270;width:2405380;" filled="f" stroked="t" coordsize="2405380,1" o:gfxdata="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6n+G/&#10;AAAA3AAAAA8AAAAAAAAAAQAgAAAAIgAAAGRycy9kb3ducmV2LnhtbFBLAQIUABQAAAAIAIdO4kAz&#10;LwWeOwAAADkAAAAQAAAAAAAAAAEAIAAAAA4BAABkcnMvc2hhcGV4bWwueG1sUEsFBgAAAAAGAAYA&#10;WwEAALgDAAAAAA==&#10;" path="m0,0l2405138,0e">
                  <v:fill on="f" focussize="0,0"/>
                  <v:stroke weight="0.796929133858268pt" color="#000000" joinstyle="round"/>
                  <v:imagedata o:title=""/>
                  <o:lock v:ext="edit" aspectratio="f"/>
                  <v:textbox inset="0mm,0mm,0mm,0mm"/>
                </v:shape>
                <w10:wrap type="none"/>
                <w10:anchorlock/>
              </v:group>
            </w:pict>
          </mc:Fallback>
        </mc:AlternateContent>
      </w:r>
    </w:p>
    <w:p w14:paraId="7F00CEDE">
      <w:pPr>
        <w:pStyle w:val="5"/>
        <w:spacing w:before="102" w:line="249" w:lineRule="auto"/>
        <w:ind w:left="259" w:right="162" w:firstLine="199"/>
      </w:pPr>
      <w:r>
        <w:rPr>
          <w:spacing w:val="-2"/>
        </w:rPr>
        <w:t>Table</w:t>
      </w:r>
      <w:r>
        <w:rPr>
          <w:spacing w:val="-3"/>
        </w:rPr>
        <w:t xml:space="preserve"> </w:t>
      </w:r>
      <w:r>
        <w:rPr>
          <w:spacing w:val="-2"/>
        </w:rPr>
        <w:t>IV</w:t>
      </w:r>
      <w:r>
        <w:rPr>
          <w:spacing w:val="-4"/>
        </w:rPr>
        <w:t xml:space="preserve"> </w:t>
      </w:r>
      <w:r>
        <w:rPr>
          <w:spacing w:val="-2"/>
        </w:rPr>
        <w:t>is</w:t>
      </w:r>
      <w:r>
        <w:rPr>
          <w:spacing w:val="-4"/>
        </w:rPr>
        <w:t xml:space="preserve"> </w:t>
      </w:r>
      <w:r>
        <w:rPr>
          <w:spacing w:val="-2"/>
        </w:rPr>
        <w:t>constructed</w:t>
      </w:r>
      <w:r>
        <w:rPr>
          <w:spacing w:val="-3"/>
        </w:rPr>
        <w:t xml:space="preserve"> </w:t>
      </w:r>
      <w:r>
        <w:rPr>
          <w:spacing w:val="-2"/>
        </w:rPr>
        <w:t>from</w:t>
      </w:r>
      <w:r>
        <w:rPr>
          <w:spacing w:val="-4"/>
        </w:rPr>
        <w:t xml:space="preserve"> </w:t>
      </w:r>
      <w:r>
        <w:rPr>
          <w:spacing w:val="-2"/>
        </w:rPr>
        <w:t>the</w:t>
      </w:r>
      <w:r>
        <w:rPr>
          <w:spacing w:val="-4"/>
        </w:rPr>
        <w:t xml:space="preserve"> </w:t>
      </w:r>
      <w:r>
        <w:rPr>
          <w:spacing w:val="-2"/>
        </w:rPr>
        <w:t>general</w:t>
      </w:r>
      <w:r>
        <w:rPr>
          <w:spacing w:val="-3"/>
        </w:rPr>
        <w:t xml:space="preserve"> </w:t>
      </w:r>
      <w:r>
        <w:rPr>
          <w:spacing w:val="-2"/>
        </w:rPr>
        <w:t>capabilities</w:t>
      </w:r>
      <w:r>
        <w:rPr>
          <w:spacing w:val="-4"/>
        </w:rPr>
        <w:t xml:space="preserve"> </w:t>
      </w:r>
      <w:r>
        <w:rPr>
          <w:spacing w:val="-2"/>
        </w:rPr>
        <w:t xml:space="preserve">reported </w:t>
      </w:r>
      <w:r>
        <w:t>in</w:t>
      </w:r>
      <w:r>
        <w:rPr>
          <w:spacing w:val="2"/>
        </w:rPr>
        <w:t xml:space="preserve"> </w:t>
      </w:r>
      <w:r>
        <w:t>the</w:t>
      </w:r>
      <w:r>
        <w:rPr>
          <w:spacing w:val="2"/>
        </w:rPr>
        <w:t xml:space="preserve"> </w:t>
      </w:r>
      <w:r>
        <w:t>cited</w:t>
      </w:r>
      <w:r>
        <w:rPr>
          <w:spacing w:val="2"/>
        </w:rPr>
        <w:t xml:space="preserve"> </w:t>
      </w:r>
      <w:r>
        <w:t>literature.</w:t>
      </w:r>
      <w:r>
        <w:rPr>
          <w:spacing w:val="3"/>
        </w:rPr>
        <w:t xml:space="preserve"> </w:t>
      </w:r>
      <w:r>
        <w:t>It</w:t>
      </w:r>
      <w:r>
        <w:rPr>
          <w:spacing w:val="2"/>
        </w:rPr>
        <w:t xml:space="preserve"> </w:t>
      </w:r>
      <w:r>
        <w:t>illustrates</w:t>
      </w:r>
      <w:r>
        <w:rPr>
          <w:spacing w:val="2"/>
        </w:rPr>
        <w:t xml:space="preserve"> </w:t>
      </w:r>
      <w:r>
        <w:t>that</w:t>
      </w:r>
      <w:r>
        <w:rPr>
          <w:spacing w:val="3"/>
        </w:rPr>
        <w:t xml:space="preserve"> </w:t>
      </w:r>
      <w:r>
        <w:t>the</w:t>
      </w:r>
      <w:r>
        <w:rPr>
          <w:spacing w:val="2"/>
        </w:rPr>
        <w:t xml:space="preserve"> </w:t>
      </w:r>
      <w:r>
        <w:t>reviewed</w:t>
      </w:r>
      <w:r>
        <w:rPr>
          <w:spacing w:val="2"/>
        </w:rPr>
        <w:t xml:space="preserve"> </w:t>
      </w:r>
      <w:r>
        <w:rPr>
          <w:spacing w:val="-2"/>
        </w:rPr>
        <w:t>individual</w:t>
      </w:r>
    </w:p>
    <w:p w14:paraId="6A578177">
      <w:pPr>
        <w:pStyle w:val="5"/>
        <w:spacing w:after="0" w:line="249" w:lineRule="auto"/>
        <w:sectPr>
          <w:type w:val="continuous"/>
          <w:pgSz w:w="12240" w:h="15840"/>
          <w:pgMar w:top="900" w:right="720" w:bottom="280" w:left="720" w:header="720" w:footer="720" w:gutter="0"/>
          <w:cols w:equalWidth="0" w:num="3">
            <w:col w:w="2135" w:space="294"/>
            <w:col w:w="579" w:space="2253"/>
            <w:col w:w="5539"/>
          </w:cols>
        </w:sectPr>
      </w:pPr>
    </w:p>
    <w:p w14:paraId="7EBAD8DC">
      <w:pPr>
        <w:pStyle w:val="5"/>
        <w:spacing w:line="249" w:lineRule="auto"/>
        <w:ind w:left="259" w:firstLine="199"/>
        <w:jc w:val="both"/>
      </w:pPr>
      <w:r>
        <w:drawing>
          <wp:anchor distT="0" distB="0" distL="0" distR="0" simplePos="0" relativeHeight="251667456" behindDoc="1" locked="0" layoutInCell="1" allowOverlap="1">
            <wp:simplePos x="0" y="0"/>
            <wp:positionH relativeFrom="page">
              <wp:posOffset>621665</wp:posOffset>
            </wp:positionH>
            <wp:positionV relativeFrom="page">
              <wp:posOffset>641350</wp:posOffset>
            </wp:positionV>
            <wp:extent cx="3440430" cy="1842135"/>
            <wp:effectExtent l="0" t="0" r="0" b="0"/>
            <wp:wrapNone/>
            <wp:docPr id="332" name="Image 332"/>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11" cstate="print"/>
                    <a:stretch>
                      <a:fillRect/>
                    </a:stretch>
                  </pic:blipFill>
                  <pic:spPr>
                    <a:xfrm>
                      <a:off x="0" y="0"/>
                      <a:ext cx="3440291" cy="1841868"/>
                    </a:xfrm>
                    <a:prstGeom prst="rect">
                      <a:avLst/>
                    </a:prstGeom>
                  </pic:spPr>
                </pic:pic>
              </a:graphicData>
            </a:graphic>
          </wp:anchor>
        </w:drawing>
      </w:r>
      <w:r>
        <w:t>Three categories of evaluation are proposed. Assessment-level evaluation includes score-correctness verification, question-selection</w:t>
      </w:r>
      <w:r>
        <w:rPr>
          <w:spacing w:val="16"/>
        </w:rPr>
        <w:t xml:space="preserve"> </w:t>
      </w:r>
      <w:r>
        <w:t>correctness,</w:t>
      </w:r>
      <w:r>
        <w:rPr>
          <w:spacing w:val="16"/>
        </w:rPr>
        <w:t xml:space="preserve"> </w:t>
      </w:r>
      <w:r>
        <w:t>adaptive-selection</w:t>
      </w:r>
      <w:r>
        <w:rPr>
          <w:spacing w:val="16"/>
        </w:rPr>
        <w:t xml:space="preserve"> </w:t>
      </w:r>
      <w:r>
        <w:rPr>
          <w:spacing w:val="-2"/>
        </w:rPr>
        <w:t>correctness,</w:t>
      </w:r>
    </w:p>
    <w:p w14:paraId="0E29A64E">
      <w:pPr>
        <w:pStyle w:val="5"/>
        <w:spacing w:line="249" w:lineRule="auto"/>
        <w:ind w:left="158" w:right="232" w:firstLine="7"/>
        <w:jc w:val="both"/>
      </w:pPr>
      <w:r>
        <w:br w:type="column"/>
      </w:r>
      <w:r>
        <w:t>systems typically address a subset of the listed capabilities, whereas the proposed workflow is designed to address all of them jointly.</w:t>
      </w:r>
    </w:p>
    <w:p w14:paraId="312783E7">
      <w:pPr>
        <w:pStyle w:val="5"/>
        <w:spacing w:after="0" w:line="249" w:lineRule="auto"/>
        <w:jc w:val="both"/>
        <w:sectPr>
          <w:type w:val="continuous"/>
          <w:pgSz w:w="12240" w:h="15840"/>
          <w:pgMar w:top="900" w:right="720" w:bottom="280" w:left="720" w:header="720" w:footer="720" w:gutter="0"/>
          <w:cols w:equalWidth="0" w:num="2">
            <w:col w:w="5314" w:space="40"/>
            <w:col w:w="5446"/>
          </w:cols>
        </w:sectPr>
      </w:pPr>
    </w:p>
    <w:p w14:paraId="3A5A99AB">
      <w:pPr>
        <w:spacing w:before="71"/>
        <w:ind w:left="259" w:right="0" w:firstLine="0"/>
        <w:jc w:val="both"/>
        <w:rPr>
          <w:i/>
          <w:sz w:val="20"/>
        </w:rPr>
      </w:pPr>
      <w:r>
        <w:rPr>
          <w:i/>
          <w:sz w:val="20"/>
        </w:rPr>
        <w:t>C.</w:t>
      </w:r>
      <w:r>
        <w:rPr>
          <w:i/>
          <w:spacing w:val="39"/>
          <w:sz w:val="20"/>
        </w:rPr>
        <w:t xml:space="preserve"> </w:t>
      </w:r>
      <w:r>
        <w:rPr>
          <w:rFonts w:ascii="Times New Roman" w:hAnsi="Times New Roman" w:eastAsia="Times New Roman" w:cs="Times New Roman"/>
          <w:i/>
          <w:sz w:val="20"/>
          <w:szCs w:val="22"/>
          <w:lang w:val="en-US" w:eastAsia="en-US" w:bidi="ar-SA"/>
        </w:rPr>
        <w:t>System-Level Evaluation</w:t>
      </w:r>
    </w:p>
    <w:p w14:paraId="4E0B5DD0">
      <w:pPr>
        <w:pStyle w:val="5"/>
        <w:widowControl w:val="0"/>
        <w:autoSpaceDE w:val="0"/>
        <w:autoSpaceDN w:val="0"/>
        <w:spacing w:before="79" w:after="0" w:line="249" w:lineRule="auto"/>
        <w:ind w:left="259" w:right="0" w:firstLine="199"/>
        <w:jc w:val="both"/>
        <w:rPr>
          <w:rFonts w:hint="default"/>
          <w:lang w:val="en-US" w:eastAsia="en-US"/>
        </w:rPr>
      </w:pPr>
      <w:r>
        <w:rPr>
          <w:rFonts w:hint="default"/>
        </w:rPr>
        <w:t>S</w:t>
      </w:r>
      <w:r>
        <w:rPr>
          <w:rFonts w:hint="default"/>
          <w:lang w:val="en-US" w:eastAsia="en-US"/>
        </w:rPr>
        <w:t>ystem-level evaluation aims to check how fast things respond how long it takes to get data from a database. How long it takes to process interviews when people are using the system. Table V shows a sample situation that helps explain the idea.</w:t>
      </w:r>
    </w:p>
    <w:p w14:paraId="3AF47FA4">
      <w:pPr>
        <w:spacing w:before="169" w:line="182" w:lineRule="exact"/>
        <w:ind w:left="231" w:right="0" w:firstLine="0"/>
        <w:jc w:val="center"/>
        <w:rPr>
          <w:sz w:val="16"/>
        </w:rPr>
      </w:pPr>
      <w:r>
        <w:rPr>
          <w:spacing w:val="-2"/>
          <w:sz w:val="16"/>
        </w:rPr>
        <w:t>TABLE</w:t>
      </w:r>
      <w:r>
        <w:rPr>
          <w:spacing w:val="4"/>
          <w:sz w:val="16"/>
        </w:rPr>
        <w:t xml:space="preserve"> </w:t>
      </w:r>
      <w:r>
        <w:rPr>
          <w:spacing w:val="-10"/>
          <w:sz w:val="16"/>
        </w:rPr>
        <w:t>V</w:t>
      </w:r>
    </w:p>
    <w:p w14:paraId="155B45C9">
      <w:pPr>
        <w:spacing w:before="0" w:line="182" w:lineRule="exact"/>
        <w:ind w:left="231" w:right="5" w:firstLine="0"/>
        <w:jc w:val="center"/>
        <w:rPr>
          <w:sz w:val="16"/>
        </w:rPr>
      </w:pPr>
      <w:r>
        <w:rPr>
          <w:smallCaps/>
          <w:sz w:val="16"/>
        </w:rPr>
        <w:t>Illustrative</w:t>
      </w:r>
      <w:r>
        <w:rPr>
          <w:smallCaps/>
          <w:spacing w:val="20"/>
          <w:sz w:val="16"/>
        </w:rPr>
        <w:t xml:space="preserve"> </w:t>
      </w:r>
      <w:r>
        <w:rPr>
          <w:smallCaps/>
          <w:spacing w:val="-2"/>
          <w:sz w:val="16"/>
        </w:rPr>
        <w:t xml:space="preserve"> </w:t>
      </w:r>
      <w:r>
        <w:rPr>
          <w:smallCaps/>
          <w:sz w:val="16"/>
        </w:rPr>
        <w:t>Conceptual</w:t>
      </w:r>
      <w:r>
        <w:rPr>
          <w:smallCaps/>
          <w:spacing w:val="21"/>
          <w:sz w:val="16"/>
        </w:rPr>
        <w:t xml:space="preserve"> </w:t>
      </w:r>
      <w:r>
        <w:rPr>
          <w:smallCaps/>
          <w:spacing w:val="-3"/>
          <w:sz w:val="16"/>
        </w:rPr>
        <w:t xml:space="preserve"> </w:t>
      </w:r>
      <w:r>
        <w:rPr>
          <w:smallCaps/>
          <w:sz w:val="16"/>
        </w:rPr>
        <w:t>Workflow</w:t>
      </w:r>
      <w:r>
        <w:rPr>
          <w:smallCaps/>
          <w:spacing w:val="21"/>
          <w:sz w:val="16"/>
        </w:rPr>
        <w:t xml:space="preserve"> </w:t>
      </w:r>
      <w:r>
        <w:rPr>
          <w:smallCaps/>
          <w:spacing w:val="-2"/>
          <w:sz w:val="16"/>
        </w:rPr>
        <w:t xml:space="preserve"> Scenario</w:t>
      </w:r>
    </w:p>
    <w:p w14:paraId="6E63E7A9">
      <w:pPr>
        <w:pStyle w:val="5"/>
        <w:spacing w:before="8"/>
        <w:rPr>
          <w:sz w:val="8"/>
        </w:rPr>
      </w:pPr>
      <w:r>
        <w:rPr>
          <w:sz w:val="8"/>
        </w:rPr>
        <mc:AlternateContent>
          <mc:Choice Requires="wps">
            <w:drawing>
              <wp:anchor distT="0" distB="0" distL="0" distR="0" simplePos="0" relativeHeight="251671552" behindDoc="1" locked="0" layoutInCell="1" allowOverlap="1">
                <wp:simplePos x="0" y="0"/>
                <wp:positionH relativeFrom="page">
                  <wp:posOffset>1131570</wp:posOffset>
                </wp:positionH>
                <wp:positionV relativeFrom="paragraph">
                  <wp:posOffset>78740</wp:posOffset>
                </wp:positionV>
                <wp:extent cx="2167890" cy="1270"/>
                <wp:effectExtent l="0" t="0" r="0" b="0"/>
                <wp:wrapTopAndBottom/>
                <wp:docPr id="333" name="Graphic 333"/>
                <wp:cNvGraphicFramePr/>
                <a:graphic xmlns:a="http://schemas.openxmlformats.org/drawingml/2006/main">
                  <a:graphicData uri="http://schemas.microsoft.com/office/word/2010/wordprocessingShape">
                    <wps:wsp>
                      <wps:cNvSpPr/>
                      <wps:spPr>
                        <a:xfrm>
                          <a:off x="0" y="0"/>
                          <a:ext cx="2167890" cy="1270"/>
                        </a:xfrm>
                        <a:custGeom>
                          <a:avLst/>
                          <a:gdLst/>
                          <a:ahLst/>
                          <a:cxnLst/>
                          <a:rect l="l" t="t" r="r" b="b"/>
                          <a:pathLst>
                            <a:path w="2167890">
                              <a:moveTo>
                                <a:pt x="0" y="0"/>
                              </a:moveTo>
                              <a:lnTo>
                                <a:pt x="2167826"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333" o:spid="_x0000_s1026" o:spt="100" style="position:absolute;left:0pt;margin-left:89.1pt;margin-top:6.2pt;height:0.1pt;width:170.7pt;mso-position-horizontal-relative:page;mso-wrap-distance-bottom:0pt;mso-wrap-distance-top:0pt;z-index:-251644928;mso-width-relative:page;mso-height-relative:page;" filled="f" stroked="t" coordsize="2167890,1" o:gfxdata="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RNGHdgAAAAJAQAADwAA&#10;AAAAAAABACAAAAAiAAAAZHJzL2Rvd25yZXYueG1sUEsBAhQAFAAAAAgAh07iQJ7KRVQWAgAAfwQA&#10;AA4AAAAAAAAAAQAgAAAAJwEAAGRycy9lMm9Eb2MueG1sUEsFBgAAAAAGAAYAWQEAAK8FAAAAAA==&#10;" path="m0,0l2167826,0e">
                <v:fill on="f" focussize="0,0"/>
                <v:stroke weight="0.796929133858268pt" color="#000000" joinstyle="round"/>
                <v:imagedata o:title=""/>
                <o:lock v:ext="edit" aspectratio="f"/>
                <v:textbox inset="0mm,0mm,0mm,0mm"/>
                <w10:wrap type="topAndBottom"/>
              </v:shape>
            </w:pict>
          </mc:Fallback>
        </mc:AlternateContent>
      </w:r>
    </w:p>
    <w:p w14:paraId="054AE448">
      <w:pPr>
        <w:tabs>
          <w:tab w:val="left" w:pos="2489"/>
        </w:tabs>
        <w:spacing w:before="39"/>
        <w:ind w:left="1122" w:right="0" w:firstLine="0"/>
        <w:jc w:val="left"/>
        <w:rPr>
          <w:b/>
          <w:sz w:val="14"/>
        </w:rPr>
      </w:pPr>
      <w:r>
        <w:rPr>
          <w:b/>
          <w:spacing w:val="-4"/>
          <w:sz w:val="14"/>
        </w:rPr>
        <w:t>Field</w:t>
      </w:r>
      <w:r>
        <w:rPr>
          <w:b/>
          <w:sz w:val="14"/>
        </w:rPr>
        <w:tab/>
      </w:r>
      <w:r>
        <w:rPr>
          <w:b/>
          <w:sz w:val="14"/>
        </w:rPr>
        <w:t>Illustrative</w:t>
      </w:r>
      <w:r>
        <w:rPr>
          <w:b/>
          <w:spacing w:val="6"/>
          <w:sz w:val="14"/>
        </w:rPr>
        <w:t xml:space="preserve"> </w:t>
      </w:r>
      <w:r>
        <w:rPr>
          <w:b/>
          <w:spacing w:val="-2"/>
          <w:sz w:val="14"/>
        </w:rPr>
        <w:t>Value</w:t>
      </w:r>
    </w:p>
    <w:p w14:paraId="0619E48F">
      <w:pPr>
        <w:pStyle w:val="5"/>
        <w:spacing w:before="1"/>
        <w:rPr>
          <w:b/>
          <w:sz w:val="5"/>
        </w:rPr>
      </w:pPr>
    </w:p>
    <w:p w14:paraId="7930D335">
      <w:pPr>
        <w:spacing w:line="20" w:lineRule="exact"/>
        <w:ind w:left="1062" w:right="0" w:firstLine="0"/>
        <w:rPr>
          <w:sz w:val="2"/>
        </w:rPr>
      </w:pPr>
      <w:r>
        <w:rPr>
          <w:sz w:val="2"/>
        </w:rPr>
        <mc:AlternateContent>
          <mc:Choice Requires="wpg">
            <w:drawing>
              <wp:inline distT="0" distB="0" distL="0" distR="0">
                <wp:extent cx="2167890" cy="6350"/>
                <wp:effectExtent l="9525" t="0" r="0" b="3175"/>
                <wp:docPr id="334" name="Group 334"/>
                <wp:cNvGraphicFramePr/>
                <a:graphic xmlns:a="http://schemas.openxmlformats.org/drawingml/2006/main">
                  <a:graphicData uri="http://schemas.microsoft.com/office/word/2010/wordprocessingGroup">
                    <wpg:wgp>
                      <wpg:cNvGrpSpPr/>
                      <wpg:grpSpPr>
                        <a:xfrm>
                          <a:off x="0" y="0"/>
                          <a:ext cx="2167890" cy="6350"/>
                          <a:chOff x="0" y="0"/>
                          <a:chExt cx="2167890" cy="6350"/>
                        </a:xfrm>
                      </wpg:grpSpPr>
                      <wps:wsp>
                        <wps:cNvPr id="335" name="Graphic 335"/>
                        <wps:cNvSpPr/>
                        <wps:spPr>
                          <a:xfrm>
                            <a:off x="0" y="3162"/>
                            <a:ext cx="2167890" cy="1270"/>
                          </a:xfrm>
                          <a:custGeom>
                            <a:avLst/>
                            <a:gdLst/>
                            <a:ahLst/>
                            <a:cxnLst/>
                            <a:rect l="l" t="t" r="r" b="b"/>
                            <a:pathLst>
                              <a:path w="2167890">
                                <a:moveTo>
                                  <a:pt x="0" y="0"/>
                                </a:moveTo>
                                <a:lnTo>
                                  <a:pt x="2167826"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170.7pt;" coordsize="2167890,6350" o:gfxdata="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8jYTZNMAAAADAQAADwAAAAAAAAABACAAAAAiAAAAZHJzL2Rvd25yZXYueG1sUEsBAhQA&#10;FAAAAAgAh07iQBvmY4FpAgAArwUAAA4AAAAAAAAAAQAgAAAAIgEAAGRycy9lMm9Eb2MueG1sUEsF&#10;BgAAAAAGAAYAWQEAAP0FAAAAAA==&#10;">
                <o:lock v:ext="edit" aspectratio="f"/>
                <v:shape id="Graphic 335" o:spid="_x0000_s1026" o:spt="100" style="position:absolute;left:0;top:3162;height:1270;width:2167890;" filled="f" stroked="t" coordsize="2167890,1" o:gfxdata="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3wKG&#10;wAAAANwAAAAPAAAAAAAAAAEAIAAAACIAAABkcnMvZG93bnJldi54bWxQSwECFAAUAAAACACHTuJA&#10;My8FnjsAAAA5AAAAEAAAAAAAAAABACAAAAAPAQAAZHJzL3NoYXBleG1sLnhtbFBLBQYAAAAABgAG&#10;AFsBAAC5AwAAAAA=&#10;" path="m0,0l2167826,0e">
                  <v:fill on="f" focussize="0,0"/>
                  <v:stroke weight="0.497952755905512pt" color="#000000" joinstyle="round"/>
                  <v:imagedata o:title=""/>
                  <o:lock v:ext="edit" aspectratio="f"/>
                  <v:textbox inset="0mm,0mm,0mm,0mm"/>
                </v:shape>
                <w10:wrap type="none"/>
                <w10:anchorlock/>
              </v:group>
            </w:pict>
          </mc:Fallback>
        </mc:AlternateContent>
      </w:r>
    </w:p>
    <w:p w14:paraId="32CD0187">
      <w:pPr>
        <w:tabs>
          <w:tab w:val="left" w:pos="2484"/>
        </w:tabs>
        <w:spacing w:before="24"/>
        <w:ind w:left="1117" w:right="1802" w:firstLine="5"/>
        <w:jc w:val="left"/>
        <w:rPr>
          <w:sz w:val="14"/>
        </w:rPr>
      </w:pPr>
      <w:r>
        <w:rPr>
          <w:sz w:val="14"/>
        </w:rPr>
        <w:t>Selected Role</w:t>
      </w:r>
      <w:r>
        <w:rPr>
          <w:sz w:val="14"/>
        </w:rPr>
        <w:tab/>
      </w:r>
      <w:r>
        <w:rPr>
          <w:spacing w:val="-31"/>
          <w:sz w:val="14"/>
        </w:rPr>
        <w:t xml:space="preserve"> </w:t>
      </w:r>
      <w:r>
        <w:rPr>
          <w:sz w:val="14"/>
        </w:rPr>
        <w:t>Python</w:t>
      </w:r>
      <w:r>
        <w:rPr>
          <w:spacing w:val="-3"/>
          <w:sz w:val="14"/>
        </w:rPr>
        <w:t xml:space="preserve"> </w:t>
      </w:r>
      <w:r>
        <w:rPr>
          <w:sz w:val="14"/>
        </w:rPr>
        <w:t>Developer</w:t>
      </w:r>
      <w:r>
        <w:rPr>
          <w:spacing w:val="40"/>
          <w:sz w:val="14"/>
        </w:rPr>
        <w:t xml:space="preserve"> </w:t>
      </w:r>
      <w:r>
        <w:rPr>
          <w:sz w:val="14"/>
        </w:rPr>
        <w:t>Assessment Result</w:t>
      </w:r>
      <w:r>
        <w:rPr>
          <w:sz w:val="14"/>
        </w:rPr>
        <w:tab/>
      </w:r>
      <w:r>
        <w:rPr>
          <w:spacing w:val="-29"/>
          <w:sz w:val="14"/>
        </w:rPr>
        <w:t xml:space="preserve"> </w:t>
      </w:r>
      <w:r>
        <w:rPr>
          <w:sz w:val="14"/>
        </w:rPr>
        <w:t>3% (illustrative)</w:t>
      </w:r>
      <w:r>
        <w:rPr>
          <w:spacing w:val="40"/>
          <w:sz w:val="14"/>
        </w:rPr>
        <w:t xml:space="preserve"> </w:t>
      </w:r>
      <w:r>
        <w:rPr>
          <w:spacing w:val="-2"/>
          <w:sz w:val="14"/>
        </w:rPr>
        <w:t>Status</w:t>
      </w:r>
      <w:r>
        <w:rPr>
          <w:sz w:val="14"/>
        </w:rPr>
        <w:tab/>
      </w:r>
      <w:r>
        <w:rPr>
          <w:sz w:val="14"/>
        </w:rPr>
        <w:t>Not Qualified</w:t>
      </w:r>
    </w:p>
    <w:p w14:paraId="7D0331E9">
      <w:pPr>
        <w:tabs>
          <w:tab w:val="left" w:pos="2489"/>
        </w:tabs>
        <w:spacing w:before="0" w:line="237" w:lineRule="auto"/>
        <w:ind w:left="2489" w:right="894" w:hanging="1374"/>
        <w:jc w:val="left"/>
        <w:rPr>
          <w:sz w:val="14"/>
        </w:rPr>
      </w:pPr>
      <w:r>
        <w:rPr>
          <w:sz w:val="14"/>
        </w:rPr>
        <w:t>Weak Topics</w:t>
      </w:r>
      <w:r>
        <w:rPr>
          <w:sz w:val="14"/>
        </w:rPr>
        <w:tab/>
      </w:r>
      <w:r>
        <w:rPr>
          <w:sz w:val="14"/>
        </w:rPr>
        <w:t>OOP,</w:t>
      </w:r>
      <w:r>
        <w:rPr>
          <w:spacing w:val="27"/>
          <w:sz w:val="14"/>
        </w:rPr>
        <w:t xml:space="preserve"> </w:t>
      </w:r>
      <w:r>
        <w:rPr>
          <w:sz w:val="14"/>
        </w:rPr>
        <w:t>Exception</w:t>
      </w:r>
      <w:r>
        <w:rPr>
          <w:spacing w:val="27"/>
          <w:sz w:val="14"/>
        </w:rPr>
        <w:t xml:space="preserve"> </w:t>
      </w:r>
      <w:r>
        <w:rPr>
          <w:sz w:val="14"/>
        </w:rPr>
        <w:t>Handling,</w:t>
      </w:r>
      <w:r>
        <w:rPr>
          <w:spacing w:val="27"/>
          <w:sz w:val="14"/>
        </w:rPr>
        <w:t xml:space="preserve"> </w:t>
      </w:r>
      <w:r>
        <w:rPr>
          <w:sz w:val="14"/>
        </w:rPr>
        <w:t>Data</w:t>
      </w:r>
      <w:r>
        <w:rPr>
          <w:spacing w:val="40"/>
          <w:sz w:val="14"/>
        </w:rPr>
        <w:t xml:space="preserve"> </w:t>
      </w:r>
      <w:r>
        <w:rPr>
          <w:spacing w:val="-2"/>
          <w:sz w:val="14"/>
        </w:rPr>
        <w:t>Structures</w:t>
      </w:r>
    </w:p>
    <w:p w14:paraId="18966BBC">
      <w:pPr>
        <w:tabs>
          <w:tab w:val="left" w:pos="2489"/>
        </w:tabs>
        <w:spacing w:before="0"/>
        <w:ind w:left="2484" w:right="894" w:hanging="1367"/>
        <w:jc w:val="left"/>
        <w:rPr>
          <w:sz w:val="14"/>
        </w:rPr>
      </w:pPr>
      <w:r>
        <w:rPr>
          <w:sz w:val="14"/>
        </w:rPr>
        <w:t>Adaptive Reattempt</w:t>
      </w:r>
      <w:r>
        <w:rPr>
          <w:sz w:val="14"/>
        </w:rPr>
        <w:tab/>
      </w:r>
      <w:r>
        <w:rPr>
          <w:sz w:val="14"/>
        </w:rPr>
        <w:tab/>
      </w:r>
      <w:r>
        <w:rPr>
          <w:sz w:val="14"/>
        </w:rPr>
        <w:t>Different</w:t>
      </w:r>
      <w:r>
        <w:rPr>
          <w:spacing w:val="35"/>
          <w:sz w:val="14"/>
        </w:rPr>
        <w:t xml:space="preserve"> </w:t>
      </w:r>
      <w:r>
        <w:rPr>
          <w:sz w:val="14"/>
        </w:rPr>
        <w:t>questions</w:t>
      </w:r>
      <w:r>
        <w:rPr>
          <w:spacing w:val="35"/>
          <w:sz w:val="14"/>
        </w:rPr>
        <w:t xml:space="preserve"> </w:t>
      </w:r>
      <w:r>
        <w:rPr>
          <w:sz w:val="14"/>
        </w:rPr>
        <w:t>emphasizing</w:t>
      </w:r>
      <w:r>
        <w:rPr>
          <w:spacing w:val="40"/>
          <w:sz w:val="14"/>
        </w:rPr>
        <w:t xml:space="preserve"> </w:t>
      </w:r>
      <w:r>
        <w:rPr>
          <w:sz w:val="14"/>
        </w:rPr>
        <w:t>weak topics</w:t>
      </w:r>
    </w:p>
    <w:p w14:paraId="314FB24E">
      <w:pPr>
        <w:tabs>
          <w:tab w:val="left" w:pos="2489"/>
        </w:tabs>
        <w:spacing w:before="0" w:line="157" w:lineRule="exact"/>
        <w:ind w:left="1122" w:right="0" w:firstLine="0"/>
        <w:jc w:val="left"/>
        <w:rPr>
          <w:sz w:val="14"/>
        </w:rPr>
      </w:pPr>
      <w:r>
        <w:rPr>
          <w:sz w:val="14"/>
        </w:rPr>
        <w:t>Later</w:t>
      </w:r>
      <w:r>
        <w:rPr>
          <w:spacing w:val="10"/>
          <w:sz w:val="14"/>
        </w:rPr>
        <w:t xml:space="preserve"> </w:t>
      </w:r>
      <w:r>
        <w:rPr>
          <w:spacing w:val="-2"/>
          <w:sz w:val="14"/>
        </w:rPr>
        <w:t>Result</w:t>
      </w:r>
      <w:r>
        <w:rPr>
          <w:sz w:val="14"/>
        </w:rPr>
        <w:tab/>
      </w:r>
      <w:r>
        <w:rPr>
          <w:sz w:val="14"/>
        </w:rPr>
        <w:t>Use</w:t>
      </w:r>
      <w:r>
        <w:rPr>
          <w:spacing w:val="9"/>
          <w:sz w:val="14"/>
        </w:rPr>
        <w:t xml:space="preserve"> </w:t>
      </w:r>
      <w:r>
        <w:rPr>
          <w:sz w:val="14"/>
        </w:rPr>
        <w:t>actual</w:t>
      </w:r>
      <w:r>
        <w:rPr>
          <w:spacing w:val="10"/>
          <w:sz w:val="14"/>
        </w:rPr>
        <w:t xml:space="preserve"> </w:t>
      </w:r>
      <w:r>
        <w:rPr>
          <w:sz w:val="14"/>
        </w:rPr>
        <w:t>value</w:t>
      </w:r>
      <w:r>
        <w:rPr>
          <w:spacing w:val="9"/>
          <w:sz w:val="14"/>
        </w:rPr>
        <w:t xml:space="preserve"> </w:t>
      </w:r>
      <w:r>
        <w:rPr>
          <w:sz w:val="14"/>
        </w:rPr>
        <w:t>if</w:t>
      </w:r>
      <w:r>
        <w:rPr>
          <w:spacing w:val="10"/>
          <w:sz w:val="14"/>
        </w:rPr>
        <w:t xml:space="preserve"> </w:t>
      </w:r>
      <w:r>
        <w:rPr>
          <w:spacing w:val="-2"/>
          <w:sz w:val="14"/>
        </w:rPr>
        <w:t>available</w:t>
      </w:r>
    </w:p>
    <w:p w14:paraId="0AEBDAB7">
      <w:pPr>
        <w:tabs>
          <w:tab w:val="left" w:pos="2489"/>
        </w:tabs>
        <w:spacing w:before="0"/>
        <w:ind w:left="1117" w:right="933" w:firstLine="5"/>
        <w:jc w:val="left"/>
        <w:rPr>
          <w:sz w:val="14"/>
        </w:rPr>
      </w:pPr>
      <w:r>
        <w:rPr>
          <w:spacing w:val="-2"/>
          <w:sz w:val="14"/>
        </w:rPr>
        <w:t>Qualification</w:t>
      </w:r>
      <w:r>
        <w:rPr>
          <w:sz w:val="14"/>
        </w:rPr>
        <w:tab/>
      </w:r>
      <w:r>
        <w:rPr>
          <w:sz w:val="14"/>
        </w:rPr>
        <w:t>Based on configured threshold</w:t>
      </w:r>
      <w:r>
        <w:rPr>
          <w:spacing w:val="40"/>
          <w:sz w:val="14"/>
        </w:rPr>
        <w:t xml:space="preserve"> </w:t>
      </w:r>
      <w:r>
        <w:rPr>
          <w:sz w:val="14"/>
        </w:rPr>
        <w:t>AI Interview</w:t>
      </w:r>
      <w:r>
        <w:rPr>
          <w:sz w:val="14"/>
        </w:rPr>
        <w:tab/>
      </w:r>
      <w:r>
        <w:rPr>
          <w:sz w:val="14"/>
        </w:rPr>
        <w:t>Unlocked</w:t>
      </w:r>
      <w:r>
        <w:rPr>
          <w:spacing w:val="-4"/>
          <w:sz w:val="14"/>
        </w:rPr>
        <w:t xml:space="preserve"> </w:t>
      </w:r>
      <w:r>
        <w:rPr>
          <w:sz w:val="14"/>
        </w:rPr>
        <w:t>only</w:t>
      </w:r>
      <w:r>
        <w:rPr>
          <w:spacing w:val="-4"/>
          <w:sz w:val="14"/>
        </w:rPr>
        <w:t xml:space="preserve"> </w:t>
      </w:r>
      <w:r>
        <w:rPr>
          <w:sz w:val="14"/>
        </w:rPr>
        <w:t>after</w:t>
      </w:r>
      <w:r>
        <w:rPr>
          <w:spacing w:val="-4"/>
          <w:sz w:val="14"/>
        </w:rPr>
        <w:t xml:space="preserve"> </w:t>
      </w:r>
      <w:r>
        <w:rPr>
          <w:sz w:val="14"/>
        </w:rPr>
        <w:t>qualification</w:t>
      </w:r>
    </w:p>
    <w:p w14:paraId="396EF609">
      <w:pPr>
        <w:pStyle w:val="5"/>
        <w:spacing w:before="8"/>
        <w:rPr>
          <w:sz w:val="4"/>
        </w:rPr>
      </w:pPr>
    </w:p>
    <w:p w14:paraId="210C6C92">
      <w:pPr>
        <w:spacing w:line="20" w:lineRule="exact"/>
        <w:ind w:left="1062" w:right="0" w:firstLine="0"/>
        <w:rPr>
          <w:sz w:val="2"/>
        </w:rPr>
      </w:pPr>
      <w:r>
        <w:rPr>
          <w:sz w:val="2"/>
        </w:rPr>
        <mc:AlternateContent>
          <mc:Choice Requires="wpg">
            <w:drawing>
              <wp:inline distT="0" distB="0" distL="0" distR="0">
                <wp:extent cx="2167890" cy="10160"/>
                <wp:effectExtent l="9525" t="0" r="3810" b="8890"/>
                <wp:docPr id="336" name="Group 336"/>
                <wp:cNvGraphicFramePr/>
                <a:graphic xmlns:a="http://schemas.openxmlformats.org/drawingml/2006/main">
                  <a:graphicData uri="http://schemas.microsoft.com/office/word/2010/wordprocessingGroup">
                    <wpg:wgp>
                      <wpg:cNvGrpSpPr/>
                      <wpg:grpSpPr>
                        <a:xfrm>
                          <a:off x="0" y="0"/>
                          <a:ext cx="2167890" cy="10160"/>
                          <a:chOff x="0" y="0"/>
                          <a:chExt cx="2167890" cy="10160"/>
                        </a:xfrm>
                      </wpg:grpSpPr>
                      <wps:wsp>
                        <wps:cNvPr id="337" name="Graphic 337"/>
                        <wps:cNvSpPr/>
                        <wps:spPr>
                          <a:xfrm>
                            <a:off x="0" y="5060"/>
                            <a:ext cx="2167890" cy="1270"/>
                          </a:xfrm>
                          <a:custGeom>
                            <a:avLst/>
                            <a:gdLst/>
                            <a:ahLst/>
                            <a:cxnLst/>
                            <a:rect l="l" t="t" r="r" b="b"/>
                            <a:pathLst>
                              <a:path w="2167890">
                                <a:moveTo>
                                  <a:pt x="0" y="0"/>
                                </a:moveTo>
                                <a:lnTo>
                                  <a:pt x="2167826" y="0"/>
                                </a:lnTo>
                              </a:path>
                            </a:pathLst>
                          </a:custGeom>
                          <a:ln w="1012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8pt;width:170.7pt;" coordsize="2167890,10160" o:gfxdata="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hPc/51AAAAAMBAAAPAAAAAAAAAAEAIAAAACIAAABkcnMvZG93bnJldi54bWxQSwECFAAU&#10;AAAACACHTuJAQf3fKWcCAACyBQAADgAAAAAAAAABACAAAAAjAQAAZHJzL2Uyb0RvYy54bWxQSwUG&#10;AAAAAAYABgBZAQAA/AUAAAAA&#10;">
                <o:lock v:ext="edit" aspectratio="f"/>
                <v:shape id="Graphic 337" o:spid="_x0000_s1026" o:spt="100" style="position:absolute;left:0;top:5060;height:1270;width:2167890;" filled="f" stroked="t" coordsize="2167890,1" o:gfxdata="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tS/r4A&#10;AADcAAAADwAAAAAAAAABACAAAAAiAAAAZHJzL2Rvd25yZXYueG1sUEsBAhQAFAAAAAgAh07iQDMv&#10;BZ47AAAAOQAAABAAAAAAAAAAAQAgAAAADQEAAGRycy9zaGFwZXhtbC54bWxQSwUGAAAAAAYABgBb&#10;AQAAtwMAAAAA&#10;" path="m0,0l2167826,0e">
                  <v:fill on="f" focussize="0,0"/>
                  <v:stroke weight="0.796929133858268pt" color="#000000" joinstyle="round"/>
                  <v:imagedata o:title=""/>
                  <o:lock v:ext="edit" aspectratio="f"/>
                  <v:textbox inset="0mm,0mm,0mm,0mm"/>
                </v:shape>
                <w10:wrap type="none"/>
                <w10:anchorlock/>
              </v:group>
            </w:pict>
          </mc:Fallback>
        </mc:AlternateContent>
      </w:r>
    </w:p>
    <w:p w14:paraId="354FC514">
      <w:pPr>
        <w:pStyle w:val="5"/>
        <w:spacing w:before="123"/>
        <w:rPr>
          <w:sz w:val="14"/>
        </w:rPr>
      </w:pPr>
    </w:p>
    <w:p w14:paraId="239840E2">
      <w:pPr>
        <w:spacing w:before="1"/>
        <w:ind w:left="259" w:right="0" w:firstLine="0"/>
        <w:jc w:val="both"/>
        <w:rPr>
          <w:rFonts w:ascii="Times New Roman" w:hAnsi="Times New Roman" w:eastAsia="Times New Roman" w:cs="Times New Roman"/>
          <w:i/>
          <w:sz w:val="20"/>
          <w:szCs w:val="22"/>
          <w:lang w:val="en-US" w:eastAsia="en-US" w:bidi="ar-SA"/>
        </w:rPr>
      </w:pPr>
      <w:r>
        <w:rPr>
          <w:i/>
          <w:sz w:val="20"/>
        </w:rPr>
        <w:t>D.</w:t>
      </w:r>
      <w:r>
        <w:rPr>
          <w:i/>
          <w:spacing w:val="40"/>
          <w:sz w:val="20"/>
        </w:rPr>
        <w:t xml:space="preserve"> </w:t>
      </w:r>
      <w:r>
        <w:rPr>
          <w:rFonts w:ascii="Times New Roman" w:hAnsi="Times New Roman" w:eastAsia="Times New Roman" w:cs="Times New Roman"/>
          <w:i/>
          <w:sz w:val="20"/>
          <w:szCs w:val="22"/>
          <w:lang w:val="en-US" w:eastAsia="en-US" w:bidi="ar-SA"/>
        </w:rPr>
        <w:t>State Management Discussion</w:t>
      </w:r>
    </w:p>
    <w:p w14:paraId="49329B5B">
      <w:pPr>
        <w:pStyle w:val="5"/>
        <w:spacing w:before="102" w:line="249" w:lineRule="auto"/>
        <w:ind w:left="252" w:firstLine="206"/>
        <w:jc w:val="both"/>
      </w:pPr>
      <w:r>
        <w:rPr>
          <w:lang w:val="en-US" w:eastAsia="en-US"/>
        </w:rPr>
        <w:t>Correct behavior of the platform depends on the ability to tell apart application states such as role_selected, assessment_not_started, assessment_submitted, result_available, not_qualified, qualified, interview_unlocked and interview_completed. When the platform moves incorrectly between these states, it can give wrong scores, progress records, wrong readiness values, or let users enter interviews too early. That is why it is essential to manage these states; it is a core requirement and not a cosmetic detail.</w:t>
      </w:r>
    </w:p>
    <w:p w14:paraId="4670C1F9">
      <w:pPr>
        <w:pStyle w:val="5"/>
        <w:spacing w:before="79" w:line="249" w:lineRule="auto"/>
        <w:ind w:left="259" w:firstLine="199"/>
        <w:jc w:val="both"/>
      </w:pPr>
    </w:p>
    <w:p w14:paraId="40142762">
      <w:pPr>
        <w:pStyle w:val="9"/>
        <w:numPr>
          <w:ilvl w:val="0"/>
          <w:numId w:val="3"/>
        </w:numPr>
        <w:tabs>
          <w:tab w:val="left" w:pos="1599"/>
        </w:tabs>
        <w:spacing w:before="199" w:after="0" w:line="240" w:lineRule="auto"/>
        <w:ind w:left="1599" w:right="0" w:hanging="442"/>
        <w:jc w:val="left"/>
        <w:rPr>
          <w:sz w:val="20"/>
        </w:rPr>
      </w:pPr>
      <w:r>
        <w:rPr>
          <w:smallCaps/>
          <w:sz w:val="20"/>
        </w:rPr>
        <w:t>Advantages</w:t>
      </w:r>
      <w:r>
        <w:rPr>
          <w:smallCaps/>
          <w:spacing w:val="37"/>
          <w:sz w:val="20"/>
        </w:rPr>
        <w:t xml:space="preserve"> </w:t>
      </w:r>
      <w:r>
        <w:rPr>
          <w:smallCaps/>
          <w:sz w:val="20"/>
        </w:rPr>
        <w:t>and</w:t>
      </w:r>
      <w:r>
        <w:rPr>
          <w:smallCaps/>
          <w:spacing w:val="38"/>
          <w:sz w:val="20"/>
        </w:rPr>
        <w:t xml:space="preserve"> </w:t>
      </w:r>
      <w:r>
        <w:rPr>
          <w:smallCaps/>
          <w:spacing w:val="-2"/>
          <w:sz w:val="20"/>
        </w:rPr>
        <w:t>Limitations</w:t>
      </w:r>
    </w:p>
    <w:p w14:paraId="51AD34C3">
      <w:pPr>
        <w:pStyle w:val="9"/>
        <w:numPr>
          <w:ilvl w:val="0"/>
          <w:numId w:val="9"/>
        </w:numPr>
        <w:tabs>
          <w:tab w:val="left" w:pos="529"/>
        </w:tabs>
        <w:spacing w:before="122" w:after="0" w:line="240" w:lineRule="auto"/>
        <w:ind w:left="529" w:right="0" w:hanging="270"/>
        <w:jc w:val="both"/>
        <w:rPr>
          <w:rFonts w:ascii="Times New Roman" w:hAnsi="Times New Roman" w:eastAsia="Times New Roman" w:cs="Times New Roman"/>
          <w:i/>
          <w:sz w:val="20"/>
          <w:szCs w:val="22"/>
          <w:lang w:val="en-US" w:eastAsia="en-US" w:bidi="ar-SA"/>
        </w:rPr>
      </w:pPr>
      <w:r>
        <w:rPr>
          <w:rFonts w:ascii="Times New Roman" w:hAnsi="Times New Roman" w:eastAsia="Times New Roman" w:cs="Times New Roman"/>
          <w:i/>
          <w:sz w:val="20"/>
          <w:szCs w:val="22"/>
          <w:lang w:val="en-US" w:eastAsia="en-US" w:bidi="ar-SA"/>
        </w:rPr>
        <w:t>Advantages</w:t>
      </w:r>
    </w:p>
    <w:p w14:paraId="49067D86">
      <w:pPr>
        <w:pStyle w:val="5"/>
        <w:spacing w:before="125" w:line="249" w:lineRule="auto"/>
        <w:ind w:left="199" w:right="257" w:firstLine="199"/>
        <w:jc w:val="both"/>
        <w:rPr>
          <w:rFonts w:hint="default"/>
          <w:lang w:val="en-US" w:eastAsia="en-US"/>
        </w:rPr>
      </w:pPr>
      <w:r>
        <w:rPr>
          <w:rFonts w:hint="default"/>
        </w:rPr>
        <w:t>The proposed workflow provides role- preparation and personalized assessments in mixed formats. It generates assessments randomly which helps reduce the chance of seeing the same questions again. It identifies topics at a topic level and uses that information to create an adaptive reattempt system that focuses more on difficult areas. The system includes role- qualification checks to ensure users meet requirements. It supports AI-based HR interviews that work with both voice and text giving clear feedback. Progress in both skills and interview performance is tracked together. There is also a customizable placement-readiness indicator. All of these features are built into one workflow avoiding the need, for separate tools.</w:t>
      </w:r>
    </w:p>
    <w:p w14:paraId="55ECDE05">
      <w:pPr>
        <w:pStyle w:val="9"/>
        <w:numPr>
          <w:ilvl w:val="0"/>
          <w:numId w:val="9"/>
        </w:numPr>
        <w:tabs>
          <w:tab w:val="left" w:pos="529"/>
        </w:tabs>
        <w:spacing w:before="122" w:after="0" w:line="240" w:lineRule="auto"/>
        <w:ind w:left="529" w:right="0" w:hanging="270"/>
        <w:jc w:val="both"/>
        <w:rPr>
          <w:rFonts w:ascii="Times New Roman" w:hAnsi="Times New Roman" w:eastAsia="Times New Roman" w:cs="Times New Roman"/>
          <w:i/>
          <w:sz w:val="20"/>
          <w:szCs w:val="22"/>
          <w:lang w:val="en-US" w:eastAsia="en-US" w:bidi="ar-SA"/>
        </w:rPr>
      </w:pPr>
      <w:r>
        <w:rPr>
          <w:rFonts w:ascii="Times New Roman" w:hAnsi="Times New Roman" w:eastAsia="Times New Roman" w:cs="Times New Roman"/>
          <w:i/>
          <w:sz w:val="20"/>
          <w:szCs w:val="22"/>
          <w:lang w:val="en-US" w:eastAsia="en-US" w:bidi="ar-SA"/>
        </w:rPr>
        <w:t>Limitations</w:t>
      </w:r>
    </w:p>
    <w:p w14:paraId="75147C5B">
      <w:pPr>
        <w:pStyle w:val="5"/>
        <w:spacing w:before="101" w:line="249" w:lineRule="auto"/>
        <w:ind w:left="259" w:firstLine="199"/>
        <w:jc w:val="both"/>
      </w:pPr>
      <w:r>
        <w:rPr>
          <w:rFonts w:hint="default"/>
        </w:rPr>
        <w:t>The platform works well only if the question repository is good and wide. The platform needs a good question repository for results. Wrong topic tagging hurts topic tagging, weak-topic analysis and adaptive selection. The platform cannot do much when the question repository is small because randomization and no-repeat exclusion lose power. AI-based interview evaluation is limited by the problems as any AI-based natural language understanding. Automatic speech recognition is sensitive, to background noise, accent and pronunciation. The platform cannot promise that the internal readiness indicator will lead to job placement.</w:t>
      </w:r>
    </w:p>
    <w:p w14:paraId="6A947314">
      <w:pPr>
        <w:pStyle w:val="9"/>
        <w:numPr>
          <w:ilvl w:val="0"/>
          <w:numId w:val="3"/>
        </w:numPr>
        <w:tabs>
          <w:tab w:val="left" w:pos="2361"/>
        </w:tabs>
        <w:spacing w:before="175" w:after="0" w:line="240" w:lineRule="auto"/>
        <w:ind w:left="2361" w:right="0" w:hanging="517"/>
        <w:jc w:val="left"/>
        <w:rPr>
          <w:sz w:val="20"/>
        </w:rPr>
      </w:pPr>
      <w:r>
        <w:br w:type="column"/>
      </w:r>
      <w:r>
        <w:rPr>
          <w:smallCaps/>
          <w:sz w:val="20"/>
        </w:rPr>
        <w:t>Future Scope</w:t>
      </w:r>
    </w:p>
    <w:p w14:paraId="18249322">
      <w:pPr>
        <w:pStyle w:val="5"/>
        <w:spacing w:before="102" w:line="249" w:lineRule="auto"/>
        <w:ind w:left="259" w:firstLine="199"/>
        <w:jc w:val="both"/>
      </w:pPr>
      <w:r>
        <w:rPr>
          <w:rFonts w:hint="default"/>
        </w:rPr>
        <w:t>Future work could expand the question repository to a larger set, validated by experts with difficulty levels assigned through peer review. It could also include knowledge-tracing models to improve how questions are selected adaptively. We can model how skills develop over time across attempts and different learning sessions. The coding evaluation system could be made stronger, by using execution with more comprehensive test cases. We could build datasets of interview responses that are annotated by humans to help test and validate the feedback generated by AI. Speech recognition could be made reliable and accurate. Finally the readiness indicators could be fine-tuned by calibrating their weights based on real-world results over time.</w:t>
      </w:r>
      <w:r>
        <w:t>.</w:t>
      </w:r>
    </w:p>
    <w:p w14:paraId="37778461">
      <w:pPr>
        <w:pStyle w:val="5"/>
        <w:spacing w:before="102" w:line="249" w:lineRule="auto"/>
        <w:jc w:val="both"/>
      </w:pPr>
    </w:p>
    <w:p w14:paraId="2C530224">
      <w:pPr>
        <w:pStyle w:val="9"/>
        <w:numPr>
          <w:ilvl w:val="0"/>
          <w:numId w:val="3"/>
        </w:numPr>
        <w:tabs>
          <w:tab w:val="left" w:pos="2361"/>
        </w:tabs>
        <w:spacing w:before="175" w:after="0" w:line="240" w:lineRule="auto"/>
        <w:ind w:left="2361" w:right="0" w:hanging="517"/>
        <w:jc w:val="left"/>
        <w:rPr>
          <w:smallCaps/>
          <w:sz w:val="20"/>
        </w:rPr>
      </w:pPr>
      <w:r>
        <w:rPr>
          <w:smallCaps/>
          <w:sz w:val="20"/>
        </w:rPr>
        <w:t>Conclusion</w:t>
      </w:r>
    </w:p>
    <w:p w14:paraId="45534AAA">
      <w:pPr>
        <w:pStyle w:val="5"/>
        <w:spacing w:before="102" w:line="249" w:lineRule="auto"/>
        <w:ind w:left="259" w:firstLine="199"/>
        <w:jc w:val="both"/>
        <w:rPr>
          <w:rFonts w:hint="default"/>
        </w:rPr>
      </w:pPr>
      <w:r>
        <w:rPr>
          <w:rFonts w:hint="default"/>
        </w:rPr>
        <w:t>This paper introduced a platform that helps people get ready for placement by adapting to their needs. The platform links tests that are specific to each role with analysis of weak areas the chance to try again practice for interviews using AI and support that shows how much someone is improving. Of saying the platform is a new machine-learning discovery the paper clearly separated the parts that are about AI technology like choosing the right questions finding weak areas and evaluating interviews with AI from the parts about how the system works and how it is used. The main idea is that the platform changes the way people are tested for a job. It makes the testing process adjust to each person and keep connecting their performance with ways to get better and be ready for interviews. It also makes sure not to promise that the platform can predict results or guarantee a job. More tests are needed to prove that this new way of testing works better, than tests or random ones using the methods described in this paper.</w:t>
      </w:r>
    </w:p>
    <w:p w14:paraId="48E3FA83">
      <w:pPr>
        <w:pStyle w:val="5"/>
        <w:spacing w:before="102" w:line="249" w:lineRule="auto"/>
        <w:jc w:val="both"/>
        <w:rPr>
          <w:rFonts w:hint="default"/>
        </w:rPr>
      </w:pPr>
    </w:p>
    <w:p w14:paraId="75119C36">
      <w:pPr>
        <w:pStyle w:val="5"/>
        <w:spacing w:before="174"/>
        <w:ind w:right="57"/>
        <w:jc w:val="center"/>
        <w:rPr>
          <w:smallCaps/>
          <w:spacing w:val="-2"/>
        </w:rPr>
      </w:pPr>
      <w:r>
        <w:rPr>
          <w:smallCaps/>
          <w:spacing w:val="-2"/>
        </w:rPr>
        <w:t>References</w:t>
      </w:r>
    </w:p>
    <w:p w14:paraId="4670BCE6">
      <w:pPr>
        <w:pStyle w:val="5"/>
        <w:spacing w:before="174"/>
        <w:ind w:right="57"/>
        <w:jc w:val="center"/>
        <w:rPr>
          <w:smallCaps/>
          <w:spacing w:val="-2"/>
        </w:rPr>
      </w:pPr>
    </w:p>
    <w:p w14:paraId="70C1EBDA">
      <w:pPr>
        <w:pStyle w:val="9"/>
        <w:numPr>
          <w:ilvl w:val="0"/>
          <w:numId w:val="10"/>
        </w:numPr>
        <w:tabs>
          <w:tab w:val="left" w:pos="528"/>
        </w:tabs>
        <w:spacing w:before="121" w:after="0" w:line="232" w:lineRule="auto"/>
        <w:ind w:left="528" w:right="257" w:hanging="283"/>
        <w:jc w:val="both"/>
        <w:rPr>
          <w:sz w:val="16"/>
        </w:rPr>
      </w:pPr>
      <w:r>
        <w:rPr>
          <w:sz w:val="16"/>
        </w:rPr>
        <w:t>A. T. Corbett and J. R. Anderson, “Knowledge tracing: Modeling the</w:t>
      </w:r>
      <w:r>
        <w:rPr>
          <w:spacing w:val="40"/>
          <w:sz w:val="16"/>
        </w:rPr>
        <w:t xml:space="preserve"> </w:t>
      </w:r>
      <w:r>
        <w:rPr>
          <w:sz w:val="16"/>
        </w:rPr>
        <w:t>acquisition</w:t>
      </w:r>
      <w:r>
        <w:rPr>
          <w:spacing w:val="-8"/>
          <w:sz w:val="16"/>
        </w:rPr>
        <w:t xml:space="preserve"> </w:t>
      </w:r>
      <w:r>
        <w:rPr>
          <w:sz w:val="16"/>
        </w:rPr>
        <w:t>of</w:t>
      </w:r>
      <w:r>
        <w:rPr>
          <w:spacing w:val="-8"/>
          <w:sz w:val="16"/>
        </w:rPr>
        <w:t xml:space="preserve"> </w:t>
      </w:r>
      <w:r>
        <w:rPr>
          <w:sz w:val="16"/>
        </w:rPr>
        <w:t>procedural</w:t>
      </w:r>
      <w:r>
        <w:rPr>
          <w:spacing w:val="-8"/>
          <w:sz w:val="16"/>
        </w:rPr>
        <w:t xml:space="preserve"> </w:t>
      </w:r>
      <w:r>
        <w:rPr>
          <w:sz w:val="16"/>
        </w:rPr>
        <w:t>knowledge,”</w:t>
      </w:r>
      <w:r>
        <w:rPr>
          <w:spacing w:val="-8"/>
          <w:sz w:val="16"/>
        </w:rPr>
        <w:t xml:space="preserve"> </w:t>
      </w:r>
      <w:r>
        <w:rPr>
          <w:i/>
          <w:sz w:val="16"/>
        </w:rPr>
        <w:t>User</w:t>
      </w:r>
      <w:r>
        <w:rPr>
          <w:i/>
          <w:spacing w:val="-8"/>
          <w:sz w:val="16"/>
        </w:rPr>
        <w:t xml:space="preserve"> </w:t>
      </w:r>
      <w:r>
        <w:rPr>
          <w:i/>
          <w:sz w:val="16"/>
        </w:rPr>
        <w:t>Modeling</w:t>
      </w:r>
      <w:r>
        <w:rPr>
          <w:i/>
          <w:spacing w:val="-8"/>
          <w:sz w:val="16"/>
        </w:rPr>
        <w:t xml:space="preserve"> </w:t>
      </w:r>
      <w:r>
        <w:rPr>
          <w:i/>
          <w:sz w:val="16"/>
        </w:rPr>
        <w:t>and</w:t>
      </w:r>
      <w:r>
        <w:rPr>
          <w:i/>
          <w:spacing w:val="-8"/>
          <w:sz w:val="16"/>
        </w:rPr>
        <w:t xml:space="preserve"> </w:t>
      </w:r>
      <w:r>
        <w:rPr>
          <w:i/>
          <w:sz w:val="16"/>
        </w:rPr>
        <w:t>User-Adapted</w:t>
      </w:r>
      <w:r>
        <w:rPr>
          <w:i/>
          <w:spacing w:val="40"/>
          <w:sz w:val="16"/>
        </w:rPr>
        <w:t xml:space="preserve"> </w:t>
      </w:r>
      <w:r>
        <w:rPr>
          <w:i/>
          <w:sz w:val="16"/>
        </w:rPr>
        <w:t>Interaction</w:t>
      </w:r>
      <w:r>
        <w:rPr>
          <w:sz w:val="16"/>
        </w:rPr>
        <w:t>, vol. 4, no. 4, pp. 253–278, 1994.</w:t>
      </w:r>
    </w:p>
    <w:p w14:paraId="6A3E2AA2">
      <w:pPr>
        <w:pStyle w:val="9"/>
        <w:numPr>
          <w:ilvl w:val="0"/>
          <w:numId w:val="10"/>
        </w:numPr>
        <w:tabs>
          <w:tab w:val="left" w:pos="528"/>
        </w:tabs>
        <w:spacing w:before="4" w:after="0" w:line="232" w:lineRule="auto"/>
        <w:ind w:left="528" w:right="237" w:hanging="283"/>
        <w:jc w:val="both"/>
        <w:rPr>
          <w:sz w:val="16"/>
        </w:rPr>
      </w:pPr>
      <w:r>
        <w:rPr>
          <w:sz w:val="16"/>
        </w:rPr>
        <w:t>C.</w:t>
      </w:r>
      <w:r>
        <w:rPr>
          <w:spacing w:val="27"/>
          <w:sz w:val="16"/>
        </w:rPr>
        <w:t xml:space="preserve"> </w:t>
      </w:r>
      <w:r>
        <w:rPr>
          <w:sz w:val="16"/>
        </w:rPr>
        <w:t>Piech,</w:t>
      </w:r>
      <w:r>
        <w:rPr>
          <w:spacing w:val="27"/>
          <w:sz w:val="16"/>
        </w:rPr>
        <w:t xml:space="preserve"> </w:t>
      </w:r>
      <w:r>
        <w:rPr>
          <w:sz w:val="16"/>
        </w:rPr>
        <w:t>J.</w:t>
      </w:r>
      <w:r>
        <w:rPr>
          <w:spacing w:val="27"/>
          <w:sz w:val="16"/>
        </w:rPr>
        <w:t xml:space="preserve"> </w:t>
      </w:r>
      <w:r>
        <w:rPr>
          <w:sz w:val="16"/>
        </w:rPr>
        <w:t>Bassen,</w:t>
      </w:r>
      <w:r>
        <w:rPr>
          <w:spacing w:val="27"/>
          <w:sz w:val="16"/>
        </w:rPr>
        <w:t xml:space="preserve"> </w:t>
      </w:r>
      <w:r>
        <w:rPr>
          <w:sz w:val="16"/>
        </w:rPr>
        <w:t>J.</w:t>
      </w:r>
      <w:r>
        <w:rPr>
          <w:spacing w:val="27"/>
          <w:sz w:val="16"/>
        </w:rPr>
        <w:t xml:space="preserve"> </w:t>
      </w:r>
      <w:r>
        <w:rPr>
          <w:sz w:val="16"/>
        </w:rPr>
        <w:t>Huang,</w:t>
      </w:r>
      <w:r>
        <w:rPr>
          <w:spacing w:val="27"/>
          <w:sz w:val="16"/>
        </w:rPr>
        <w:t xml:space="preserve"> </w:t>
      </w:r>
      <w:r>
        <w:rPr>
          <w:sz w:val="16"/>
        </w:rPr>
        <w:t>S.</w:t>
      </w:r>
      <w:r>
        <w:rPr>
          <w:spacing w:val="27"/>
          <w:sz w:val="16"/>
        </w:rPr>
        <w:t xml:space="preserve"> </w:t>
      </w:r>
      <w:r>
        <w:rPr>
          <w:sz w:val="16"/>
        </w:rPr>
        <w:t>Ganguli,</w:t>
      </w:r>
      <w:r>
        <w:rPr>
          <w:spacing w:val="27"/>
          <w:sz w:val="16"/>
        </w:rPr>
        <w:t xml:space="preserve"> </w:t>
      </w:r>
      <w:r>
        <w:rPr>
          <w:sz w:val="16"/>
        </w:rPr>
        <w:t>M.</w:t>
      </w:r>
      <w:r>
        <w:rPr>
          <w:spacing w:val="27"/>
          <w:sz w:val="16"/>
        </w:rPr>
        <w:t xml:space="preserve"> </w:t>
      </w:r>
      <w:r>
        <w:rPr>
          <w:sz w:val="16"/>
        </w:rPr>
        <w:t>Sahami,</w:t>
      </w:r>
      <w:r>
        <w:rPr>
          <w:spacing w:val="27"/>
          <w:sz w:val="16"/>
        </w:rPr>
        <w:t xml:space="preserve"> </w:t>
      </w:r>
      <w:r>
        <w:rPr>
          <w:sz w:val="16"/>
        </w:rPr>
        <w:t>L.</w:t>
      </w:r>
      <w:r>
        <w:rPr>
          <w:spacing w:val="27"/>
          <w:sz w:val="16"/>
        </w:rPr>
        <w:t xml:space="preserve"> </w:t>
      </w:r>
      <w:r>
        <w:rPr>
          <w:sz w:val="16"/>
        </w:rPr>
        <w:t>J.</w:t>
      </w:r>
      <w:r>
        <w:rPr>
          <w:spacing w:val="27"/>
          <w:sz w:val="16"/>
        </w:rPr>
        <w:t xml:space="preserve"> </w:t>
      </w:r>
      <w:r>
        <w:rPr>
          <w:sz w:val="16"/>
        </w:rPr>
        <w:t>Guibas,</w:t>
      </w:r>
      <w:r>
        <w:rPr>
          <w:spacing w:val="40"/>
          <w:sz w:val="16"/>
        </w:rPr>
        <w:t xml:space="preserve"> </w:t>
      </w:r>
      <w:r>
        <w:rPr>
          <w:sz w:val="16"/>
        </w:rPr>
        <w:t>and</w:t>
      </w:r>
      <w:r>
        <w:rPr>
          <w:spacing w:val="-3"/>
          <w:sz w:val="16"/>
        </w:rPr>
        <w:t xml:space="preserve"> </w:t>
      </w:r>
      <w:r>
        <w:rPr>
          <w:sz w:val="16"/>
        </w:rPr>
        <w:t>J.</w:t>
      </w:r>
      <w:r>
        <w:rPr>
          <w:spacing w:val="-3"/>
          <w:sz w:val="16"/>
        </w:rPr>
        <w:t xml:space="preserve"> </w:t>
      </w:r>
      <w:r>
        <w:rPr>
          <w:sz w:val="16"/>
        </w:rPr>
        <w:t>Sohl-Dickstein,</w:t>
      </w:r>
      <w:r>
        <w:rPr>
          <w:spacing w:val="-3"/>
          <w:sz w:val="16"/>
        </w:rPr>
        <w:t xml:space="preserve"> </w:t>
      </w:r>
      <w:r>
        <w:rPr>
          <w:sz w:val="16"/>
        </w:rPr>
        <w:t>“Deep</w:t>
      </w:r>
      <w:r>
        <w:rPr>
          <w:spacing w:val="-3"/>
          <w:sz w:val="16"/>
        </w:rPr>
        <w:t xml:space="preserve"> </w:t>
      </w:r>
      <w:r>
        <w:rPr>
          <w:sz w:val="16"/>
        </w:rPr>
        <w:t>knowledge</w:t>
      </w:r>
      <w:r>
        <w:rPr>
          <w:spacing w:val="-3"/>
          <w:sz w:val="16"/>
        </w:rPr>
        <w:t xml:space="preserve"> </w:t>
      </w:r>
      <w:r>
        <w:rPr>
          <w:sz w:val="16"/>
        </w:rPr>
        <w:t>tracing,”</w:t>
      </w:r>
      <w:r>
        <w:rPr>
          <w:spacing w:val="-3"/>
          <w:sz w:val="16"/>
        </w:rPr>
        <w:t xml:space="preserve"> </w:t>
      </w:r>
      <w:r>
        <w:rPr>
          <w:sz w:val="16"/>
        </w:rPr>
        <w:t>in</w:t>
      </w:r>
      <w:r>
        <w:rPr>
          <w:spacing w:val="-3"/>
          <w:sz w:val="16"/>
        </w:rPr>
        <w:t xml:space="preserve"> </w:t>
      </w:r>
      <w:r>
        <w:rPr>
          <w:i/>
          <w:sz w:val="16"/>
        </w:rPr>
        <w:t>Advances</w:t>
      </w:r>
      <w:r>
        <w:rPr>
          <w:i/>
          <w:spacing w:val="-3"/>
          <w:sz w:val="16"/>
        </w:rPr>
        <w:t xml:space="preserve"> </w:t>
      </w:r>
      <w:r>
        <w:rPr>
          <w:i/>
          <w:sz w:val="16"/>
        </w:rPr>
        <w:t>in</w:t>
      </w:r>
      <w:r>
        <w:rPr>
          <w:i/>
          <w:spacing w:val="-3"/>
          <w:sz w:val="16"/>
        </w:rPr>
        <w:t xml:space="preserve"> </w:t>
      </w:r>
      <w:r>
        <w:rPr>
          <w:i/>
          <w:sz w:val="16"/>
        </w:rPr>
        <w:t>Neural</w:t>
      </w:r>
      <w:r>
        <w:rPr>
          <w:i/>
          <w:spacing w:val="40"/>
          <w:sz w:val="16"/>
        </w:rPr>
        <w:t xml:space="preserve"> </w:t>
      </w:r>
      <w:r>
        <w:rPr>
          <w:i/>
          <w:sz w:val="16"/>
        </w:rPr>
        <w:t>Information Processing Systems (NeurIPS)</w:t>
      </w:r>
      <w:r>
        <w:rPr>
          <w:sz w:val="16"/>
        </w:rPr>
        <w:t>, 2015.</w:t>
      </w:r>
    </w:p>
    <w:p w14:paraId="79F1478A">
      <w:pPr>
        <w:pStyle w:val="9"/>
        <w:numPr>
          <w:ilvl w:val="0"/>
          <w:numId w:val="10"/>
        </w:numPr>
        <w:tabs>
          <w:tab w:val="left" w:pos="528"/>
        </w:tabs>
        <w:spacing w:before="4" w:after="0" w:line="232" w:lineRule="auto"/>
        <w:ind w:left="528" w:right="257" w:hanging="283"/>
        <w:jc w:val="both"/>
        <w:rPr>
          <w:sz w:val="16"/>
        </w:rPr>
      </w:pPr>
      <w:r>
        <w:rPr>
          <w:spacing w:val="-2"/>
          <w:sz w:val="16"/>
        </w:rPr>
        <w:t>P.</w:t>
      </w:r>
      <w:r>
        <w:rPr>
          <w:spacing w:val="-8"/>
          <w:sz w:val="16"/>
        </w:rPr>
        <w:t xml:space="preserve"> </w:t>
      </w:r>
      <w:r>
        <w:rPr>
          <w:spacing w:val="-2"/>
          <w:sz w:val="16"/>
        </w:rPr>
        <w:t>Brusilovsky,</w:t>
      </w:r>
      <w:r>
        <w:rPr>
          <w:spacing w:val="-8"/>
          <w:sz w:val="16"/>
        </w:rPr>
        <w:t xml:space="preserve"> </w:t>
      </w:r>
      <w:r>
        <w:rPr>
          <w:spacing w:val="-2"/>
          <w:sz w:val="16"/>
        </w:rPr>
        <w:t>“Adaptive</w:t>
      </w:r>
      <w:r>
        <w:rPr>
          <w:spacing w:val="-8"/>
          <w:sz w:val="16"/>
        </w:rPr>
        <w:t xml:space="preserve"> </w:t>
      </w:r>
      <w:r>
        <w:rPr>
          <w:spacing w:val="-2"/>
          <w:sz w:val="16"/>
        </w:rPr>
        <w:t>hypermedia,”</w:t>
      </w:r>
      <w:r>
        <w:rPr>
          <w:spacing w:val="-8"/>
          <w:sz w:val="16"/>
        </w:rPr>
        <w:t xml:space="preserve"> </w:t>
      </w:r>
      <w:r>
        <w:rPr>
          <w:i/>
          <w:spacing w:val="-2"/>
          <w:sz w:val="16"/>
        </w:rPr>
        <w:t>User</w:t>
      </w:r>
      <w:r>
        <w:rPr>
          <w:i/>
          <w:spacing w:val="-8"/>
          <w:sz w:val="16"/>
        </w:rPr>
        <w:t xml:space="preserve"> </w:t>
      </w:r>
      <w:r>
        <w:rPr>
          <w:i/>
          <w:spacing w:val="-2"/>
          <w:sz w:val="16"/>
        </w:rPr>
        <w:t>Modeling</w:t>
      </w:r>
      <w:r>
        <w:rPr>
          <w:i/>
          <w:spacing w:val="-8"/>
          <w:sz w:val="16"/>
        </w:rPr>
        <w:t xml:space="preserve"> </w:t>
      </w:r>
      <w:r>
        <w:rPr>
          <w:i/>
          <w:spacing w:val="-2"/>
          <w:sz w:val="16"/>
        </w:rPr>
        <w:t>and</w:t>
      </w:r>
      <w:r>
        <w:rPr>
          <w:i/>
          <w:spacing w:val="-8"/>
          <w:sz w:val="16"/>
        </w:rPr>
        <w:t xml:space="preserve"> </w:t>
      </w:r>
      <w:r>
        <w:rPr>
          <w:i/>
          <w:spacing w:val="-2"/>
          <w:sz w:val="16"/>
        </w:rPr>
        <w:t>User-Adapted</w:t>
      </w:r>
      <w:r>
        <w:rPr>
          <w:i/>
          <w:spacing w:val="40"/>
          <w:sz w:val="16"/>
        </w:rPr>
        <w:t xml:space="preserve"> </w:t>
      </w:r>
      <w:r>
        <w:rPr>
          <w:i/>
          <w:sz w:val="16"/>
        </w:rPr>
        <w:t>Interaction</w:t>
      </w:r>
      <w:r>
        <w:rPr>
          <w:sz w:val="16"/>
        </w:rPr>
        <w:t>, vol. 11, no. 1–2, pp. 87–110, 2001.</w:t>
      </w:r>
    </w:p>
    <w:p w14:paraId="3B5C1D4F">
      <w:pPr>
        <w:pStyle w:val="9"/>
        <w:numPr>
          <w:ilvl w:val="0"/>
          <w:numId w:val="10"/>
        </w:numPr>
        <w:tabs>
          <w:tab w:val="left" w:pos="527"/>
          <w:tab w:val="left" w:pos="529"/>
        </w:tabs>
        <w:spacing w:before="3" w:after="0" w:line="232" w:lineRule="auto"/>
        <w:ind w:left="527" w:right="237" w:hanging="282"/>
        <w:jc w:val="both"/>
        <w:rPr>
          <w:sz w:val="16"/>
        </w:rPr>
      </w:pPr>
      <w:r>
        <w:rPr>
          <w:sz w:val="16"/>
        </w:rPr>
        <w:t>K. VanLehn, “The relative effectiveness of human tutoring, intelligent</w:t>
      </w:r>
      <w:r>
        <w:rPr>
          <w:spacing w:val="40"/>
          <w:sz w:val="16"/>
        </w:rPr>
        <w:t xml:space="preserve"> </w:t>
      </w:r>
      <w:r>
        <w:rPr>
          <w:sz w:val="16"/>
        </w:rPr>
        <w:t>tutoring</w:t>
      </w:r>
      <w:r>
        <w:rPr>
          <w:spacing w:val="-3"/>
          <w:sz w:val="16"/>
        </w:rPr>
        <w:t xml:space="preserve"> </w:t>
      </w:r>
      <w:r>
        <w:rPr>
          <w:sz w:val="16"/>
        </w:rPr>
        <w:t>systems,</w:t>
      </w:r>
      <w:r>
        <w:rPr>
          <w:spacing w:val="-3"/>
          <w:sz w:val="16"/>
        </w:rPr>
        <w:t xml:space="preserve"> </w:t>
      </w:r>
      <w:r>
        <w:rPr>
          <w:sz w:val="16"/>
        </w:rPr>
        <w:t>and</w:t>
      </w:r>
      <w:r>
        <w:rPr>
          <w:spacing w:val="-3"/>
          <w:sz w:val="16"/>
        </w:rPr>
        <w:t xml:space="preserve"> </w:t>
      </w:r>
      <w:r>
        <w:rPr>
          <w:sz w:val="16"/>
        </w:rPr>
        <w:t>other</w:t>
      </w:r>
      <w:r>
        <w:rPr>
          <w:spacing w:val="-3"/>
          <w:sz w:val="16"/>
        </w:rPr>
        <w:t xml:space="preserve"> </w:t>
      </w:r>
      <w:r>
        <w:rPr>
          <w:sz w:val="16"/>
        </w:rPr>
        <w:t>tutoring</w:t>
      </w:r>
      <w:r>
        <w:rPr>
          <w:spacing w:val="-3"/>
          <w:sz w:val="16"/>
        </w:rPr>
        <w:t xml:space="preserve"> </w:t>
      </w:r>
      <w:r>
        <w:rPr>
          <w:sz w:val="16"/>
        </w:rPr>
        <w:t>systems,”</w:t>
      </w:r>
      <w:r>
        <w:rPr>
          <w:spacing w:val="-3"/>
          <w:sz w:val="16"/>
        </w:rPr>
        <w:t xml:space="preserve"> </w:t>
      </w:r>
      <w:r>
        <w:rPr>
          <w:i/>
          <w:sz w:val="16"/>
        </w:rPr>
        <w:t>Educational</w:t>
      </w:r>
      <w:r>
        <w:rPr>
          <w:i/>
          <w:spacing w:val="-3"/>
          <w:sz w:val="16"/>
        </w:rPr>
        <w:t xml:space="preserve"> </w:t>
      </w:r>
      <w:r>
        <w:rPr>
          <w:i/>
          <w:sz w:val="16"/>
        </w:rPr>
        <w:t>Psychologist</w:t>
      </w:r>
      <w:r>
        <w:rPr>
          <w:sz w:val="16"/>
        </w:rPr>
        <w:t>,</w:t>
      </w:r>
      <w:r>
        <w:rPr>
          <w:spacing w:val="40"/>
          <w:sz w:val="16"/>
        </w:rPr>
        <w:t xml:space="preserve"> </w:t>
      </w:r>
      <w:r>
        <w:rPr>
          <w:sz w:val="16"/>
        </w:rPr>
        <w:t>vol. 46, no. 4, pp. 197–221, 2011.</w:t>
      </w:r>
    </w:p>
    <w:p w14:paraId="085650D6">
      <w:pPr>
        <w:pStyle w:val="9"/>
        <w:numPr>
          <w:ilvl w:val="0"/>
          <w:numId w:val="10"/>
        </w:numPr>
        <w:tabs>
          <w:tab w:val="left" w:pos="527"/>
          <w:tab w:val="left" w:pos="529"/>
        </w:tabs>
        <w:spacing w:before="3" w:after="0" w:line="232" w:lineRule="auto"/>
        <w:ind w:left="527" w:right="237" w:hanging="282"/>
        <w:jc w:val="both"/>
        <w:rPr>
          <w:sz w:val="16"/>
        </w:rPr>
      </w:pPr>
      <w:r>
        <w:rPr>
          <w:sz w:val="16"/>
        </w:rPr>
        <w:t>R. S. J. d. Baker and K. Yacef, “The state of educational data mining in</w:t>
      </w:r>
      <w:r>
        <w:rPr>
          <w:spacing w:val="40"/>
          <w:sz w:val="16"/>
        </w:rPr>
        <w:t xml:space="preserve"> </w:t>
      </w:r>
      <w:r>
        <w:rPr>
          <w:sz w:val="16"/>
        </w:rPr>
        <w:t>2009:</w:t>
      </w:r>
      <w:r>
        <w:rPr>
          <w:spacing w:val="-8"/>
          <w:sz w:val="16"/>
        </w:rPr>
        <w:t xml:space="preserve"> </w:t>
      </w:r>
      <w:r>
        <w:rPr>
          <w:sz w:val="16"/>
        </w:rPr>
        <w:t>A</w:t>
      </w:r>
      <w:r>
        <w:rPr>
          <w:spacing w:val="-8"/>
          <w:sz w:val="16"/>
        </w:rPr>
        <w:t xml:space="preserve"> </w:t>
      </w:r>
      <w:r>
        <w:rPr>
          <w:sz w:val="16"/>
        </w:rPr>
        <w:t>review</w:t>
      </w:r>
      <w:r>
        <w:rPr>
          <w:spacing w:val="-8"/>
          <w:sz w:val="16"/>
        </w:rPr>
        <w:t xml:space="preserve"> </w:t>
      </w:r>
      <w:r>
        <w:rPr>
          <w:sz w:val="16"/>
        </w:rPr>
        <w:t>and</w:t>
      </w:r>
      <w:r>
        <w:rPr>
          <w:spacing w:val="-8"/>
          <w:sz w:val="16"/>
        </w:rPr>
        <w:t xml:space="preserve"> </w:t>
      </w:r>
      <w:r>
        <w:rPr>
          <w:sz w:val="16"/>
        </w:rPr>
        <w:t>future</w:t>
      </w:r>
      <w:r>
        <w:rPr>
          <w:spacing w:val="-8"/>
          <w:sz w:val="16"/>
        </w:rPr>
        <w:t xml:space="preserve"> </w:t>
      </w:r>
      <w:r>
        <w:rPr>
          <w:sz w:val="16"/>
        </w:rPr>
        <w:t>visions,”</w:t>
      </w:r>
      <w:r>
        <w:rPr>
          <w:spacing w:val="-8"/>
          <w:sz w:val="16"/>
        </w:rPr>
        <w:t xml:space="preserve"> </w:t>
      </w:r>
      <w:r>
        <w:rPr>
          <w:i/>
          <w:sz w:val="16"/>
        </w:rPr>
        <w:t>Journal</w:t>
      </w:r>
      <w:r>
        <w:rPr>
          <w:i/>
          <w:spacing w:val="-8"/>
          <w:sz w:val="16"/>
        </w:rPr>
        <w:t xml:space="preserve"> </w:t>
      </w:r>
      <w:r>
        <w:rPr>
          <w:i/>
          <w:sz w:val="16"/>
        </w:rPr>
        <w:t>of</w:t>
      </w:r>
      <w:r>
        <w:rPr>
          <w:i/>
          <w:spacing w:val="-8"/>
          <w:sz w:val="16"/>
        </w:rPr>
        <w:t xml:space="preserve"> </w:t>
      </w:r>
      <w:r>
        <w:rPr>
          <w:i/>
          <w:sz w:val="16"/>
        </w:rPr>
        <w:t>Educational</w:t>
      </w:r>
      <w:r>
        <w:rPr>
          <w:i/>
          <w:spacing w:val="-8"/>
          <w:sz w:val="16"/>
        </w:rPr>
        <w:t xml:space="preserve"> </w:t>
      </w:r>
      <w:r>
        <w:rPr>
          <w:i/>
          <w:sz w:val="16"/>
        </w:rPr>
        <w:t>Data</w:t>
      </w:r>
      <w:r>
        <w:rPr>
          <w:i/>
          <w:spacing w:val="-8"/>
          <w:sz w:val="16"/>
        </w:rPr>
        <w:t xml:space="preserve"> </w:t>
      </w:r>
      <w:r>
        <w:rPr>
          <w:i/>
          <w:sz w:val="16"/>
        </w:rPr>
        <w:t>Mining</w:t>
      </w:r>
      <w:r>
        <w:rPr>
          <w:sz w:val="16"/>
        </w:rPr>
        <w:t>,</w:t>
      </w:r>
      <w:r>
        <w:rPr>
          <w:spacing w:val="40"/>
          <w:sz w:val="16"/>
        </w:rPr>
        <w:t xml:space="preserve"> </w:t>
      </w:r>
      <w:r>
        <w:rPr>
          <w:sz w:val="16"/>
        </w:rPr>
        <w:t>vol. 1, no. 1, pp. 3–17, 2009.</w:t>
      </w:r>
    </w:p>
    <w:p w14:paraId="17F22EB2">
      <w:pPr>
        <w:pStyle w:val="9"/>
        <w:numPr>
          <w:ilvl w:val="0"/>
          <w:numId w:val="10"/>
        </w:numPr>
        <w:tabs>
          <w:tab w:val="left" w:pos="529"/>
          <w:tab w:val="left" w:pos="531"/>
        </w:tabs>
        <w:spacing w:before="4" w:after="0" w:line="232" w:lineRule="auto"/>
        <w:ind w:left="531" w:right="237" w:hanging="286"/>
        <w:jc w:val="both"/>
        <w:rPr>
          <w:sz w:val="16"/>
        </w:rPr>
      </w:pPr>
      <w:r>
        <w:rPr>
          <w:sz w:val="16"/>
        </w:rPr>
        <w:t>C. Romero and S. Ventura, “Educational data mining: A review of the</w:t>
      </w:r>
      <w:r>
        <w:rPr>
          <w:spacing w:val="40"/>
          <w:sz w:val="16"/>
        </w:rPr>
        <w:t xml:space="preserve"> </w:t>
      </w:r>
      <w:r>
        <w:rPr>
          <w:sz w:val="16"/>
        </w:rPr>
        <w:t>state</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art,”</w:t>
      </w:r>
      <w:r>
        <w:rPr>
          <w:spacing w:val="-1"/>
          <w:sz w:val="16"/>
        </w:rPr>
        <w:t xml:space="preserve"> </w:t>
      </w:r>
      <w:r>
        <w:rPr>
          <w:i/>
          <w:sz w:val="16"/>
        </w:rPr>
        <w:t>IEEE</w:t>
      </w:r>
      <w:r>
        <w:rPr>
          <w:i/>
          <w:spacing w:val="-1"/>
          <w:sz w:val="16"/>
        </w:rPr>
        <w:t xml:space="preserve"> </w:t>
      </w:r>
      <w:r>
        <w:rPr>
          <w:i/>
          <w:sz w:val="16"/>
        </w:rPr>
        <w:t>Trans.</w:t>
      </w:r>
      <w:r>
        <w:rPr>
          <w:i/>
          <w:spacing w:val="-1"/>
          <w:sz w:val="16"/>
        </w:rPr>
        <w:t xml:space="preserve"> </w:t>
      </w:r>
      <w:r>
        <w:rPr>
          <w:i/>
          <w:sz w:val="16"/>
        </w:rPr>
        <w:t>Syst.,</w:t>
      </w:r>
      <w:r>
        <w:rPr>
          <w:i/>
          <w:spacing w:val="-1"/>
          <w:sz w:val="16"/>
        </w:rPr>
        <w:t xml:space="preserve"> </w:t>
      </w:r>
      <w:r>
        <w:rPr>
          <w:i/>
          <w:sz w:val="16"/>
        </w:rPr>
        <w:t>Man,</w:t>
      </w:r>
      <w:r>
        <w:rPr>
          <w:i/>
          <w:spacing w:val="-1"/>
          <w:sz w:val="16"/>
        </w:rPr>
        <w:t xml:space="preserve"> </w:t>
      </w:r>
      <w:r>
        <w:rPr>
          <w:i/>
          <w:sz w:val="16"/>
        </w:rPr>
        <w:t>Cybern.,</w:t>
      </w:r>
      <w:r>
        <w:rPr>
          <w:i/>
          <w:spacing w:val="-1"/>
          <w:sz w:val="16"/>
        </w:rPr>
        <w:t xml:space="preserve"> </w:t>
      </w:r>
      <w:r>
        <w:rPr>
          <w:i/>
          <w:sz w:val="16"/>
        </w:rPr>
        <w:t>Part</w:t>
      </w:r>
      <w:r>
        <w:rPr>
          <w:i/>
          <w:spacing w:val="-1"/>
          <w:sz w:val="16"/>
        </w:rPr>
        <w:t xml:space="preserve"> </w:t>
      </w:r>
      <w:r>
        <w:rPr>
          <w:i/>
          <w:sz w:val="16"/>
        </w:rPr>
        <w:t>C</w:t>
      </w:r>
      <w:r>
        <w:rPr>
          <w:sz w:val="16"/>
        </w:rPr>
        <w:t>,</w:t>
      </w:r>
      <w:r>
        <w:rPr>
          <w:spacing w:val="-1"/>
          <w:sz w:val="16"/>
        </w:rPr>
        <w:t xml:space="preserve"> </w:t>
      </w:r>
      <w:r>
        <w:rPr>
          <w:sz w:val="16"/>
        </w:rPr>
        <w:t>vol.</w:t>
      </w:r>
      <w:r>
        <w:rPr>
          <w:spacing w:val="-1"/>
          <w:sz w:val="16"/>
        </w:rPr>
        <w:t xml:space="preserve"> </w:t>
      </w:r>
      <w:r>
        <w:rPr>
          <w:sz w:val="16"/>
        </w:rPr>
        <w:t>40,</w:t>
      </w:r>
      <w:r>
        <w:rPr>
          <w:spacing w:val="-1"/>
          <w:sz w:val="16"/>
        </w:rPr>
        <w:t xml:space="preserve"> </w:t>
      </w:r>
      <w:r>
        <w:rPr>
          <w:sz w:val="16"/>
        </w:rPr>
        <w:t>no.</w:t>
      </w:r>
      <w:r>
        <w:rPr>
          <w:spacing w:val="-1"/>
          <w:sz w:val="16"/>
        </w:rPr>
        <w:t xml:space="preserve"> </w:t>
      </w:r>
      <w:r>
        <w:rPr>
          <w:sz w:val="16"/>
        </w:rPr>
        <w:t>6,</w:t>
      </w:r>
    </w:p>
    <w:p w14:paraId="0EBC2B59">
      <w:pPr>
        <w:spacing w:before="0" w:line="179" w:lineRule="exact"/>
        <w:ind w:left="531" w:right="0" w:firstLine="0"/>
        <w:jc w:val="both"/>
        <w:rPr>
          <w:sz w:val="16"/>
        </w:rPr>
      </w:pPr>
      <w:r>
        <w:rPr>
          <w:sz w:val="16"/>
        </w:rPr>
        <w:t>pp.</w:t>
      </w:r>
      <w:r>
        <w:rPr>
          <w:spacing w:val="11"/>
          <w:sz w:val="16"/>
        </w:rPr>
        <w:t xml:space="preserve"> </w:t>
      </w:r>
      <w:r>
        <w:rPr>
          <w:sz w:val="16"/>
        </w:rPr>
        <w:t>601–618,</w:t>
      </w:r>
      <w:r>
        <w:rPr>
          <w:spacing w:val="11"/>
          <w:sz w:val="16"/>
        </w:rPr>
        <w:t xml:space="preserve"> </w:t>
      </w:r>
      <w:r>
        <w:rPr>
          <w:spacing w:val="-2"/>
          <w:sz w:val="16"/>
        </w:rPr>
        <w:t>2010.</w:t>
      </w:r>
    </w:p>
    <w:p w14:paraId="533402CD">
      <w:pPr>
        <w:pStyle w:val="9"/>
        <w:numPr>
          <w:ilvl w:val="0"/>
          <w:numId w:val="10"/>
        </w:numPr>
        <w:tabs>
          <w:tab w:val="left" w:pos="525"/>
          <w:tab w:val="left" w:pos="528"/>
        </w:tabs>
        <w:spacing w:before="3" w:after="0" w:line="232" w:lineRule="auto"/>
        <w:ind w:left="525" w:right="229" w:hanging="281"/>
        <w:jc w:val="both"/>
        <w:rPr>
          <w:sz w:val="16"/>
        </w:rPr>
      </w:pPr>
      <w:r>
        <w:rPr>
          <w:sz w:val="16"/>
        </w:rPr>
        <w:t>J.</w:t>
      </w:r>
      <w:r>
        <w:rPr>
          <w:spacing w:val="-4"/>
          <w:sz w:val="16"/>
        </w:rPr>
        <w:t xml:space="preserve"> </w:t>
      </w:r>
      <w:r>
        <w:rPr>
          <w:sz w:val="16"/>
        </w:rPr>
        <w:t>Devlin,</w:t>
      </w:r>
      <w:r>
        <w:rPr>
          <w:spacing w:val="-5"/>
          <w:sz w:val="16"/>
        </w:rPr>
        <w:t xml:space="preserve"> </w:t>
      </w:r>
      <w:r>
        <w:rPr>
          <w:sz w:val="16"/>
        </w:rPr>
        <w:t>M.-W.</w:t>
      </w:r>
      <w:r>
        <w:rPr>
          <w:spacing w:val="-5"/>
          <w:sz w:val="16"/>
        </w:rPr>
        <w:t xml:space="preserve"> </w:t>
      </w:r>
      <w:r>
        <w:rPr>
          <w:sz w:val="16"/>
        </w:rPr>
        <w:t>Chang,</w:t>
      </w:r>
      <w:r>
        <w:rPr>
          <w:spacing w:val="-5"/>
          <w:sz w:val="16"/>
        </w:rPr>
        <w:t xml:space="preserve"> </w:t>
      </w:r>
      <w:r>
        <w:rPr>
          <w:sz w:val="16"/>
        </w:rPr>
        <w:t>K.</w:t>
      </w:r>
      <w:r>
        <w:rPr>
          <w:spacing w:val="-5"/>
          <w:sz w:val="16"/>
        </w:rPr>
        <w:t xml:space="preserve"> </w:t>
      </w:r>
      <w:r>
        <w:rPr>
          <w:sz w:val="16"/>
        </w:rPr>
        <w:t>Lee,</w:t>
      </w:r>
      <w:r>
        <w:rPr>
          <w:spacing w:val="-5"/>
          <w:sz w:val="16"/>
        </w:rPr>
        <w:t xml:space="preserve"> </w:t>
      </w:r>
      <w:r>
        <w:rPr>
          <w:sz w:val="16"/>
        </w:rPr>
        <w:t>and</w:t>
      </w:r>
      <w:r>
        <w:rPr>
          <w:spacing w:val="-5"/>
          <w:sz w:val="16"/>
        </w:rPr>
        <w:t xml:space="preserve"> </w:t>
      </w:r>
      <w:r>
        <w:rPr>
          <w:sz w:val="16"/>
        </w:rPr>
        <w:t>K.</w:t>
      </w:r>
      <w:r>
        <w:rPr>
          <w:spacing w:val="-5"/>
          <w:sz w:val="16"/>
        </w:rPr>
        <w:t xml:space="preserve"> </w:t>
      </w:r>
      <w:r>
        <w:rPr>
          <w:sz w:val="16"/>
        </w:rPr>
        <w:t>Toutanova,</w:t>
      </w:r>
      <w:r>
        <w:rPr>
          <w:spacing w:val="-5"/>
          <w:sz w:val="16"/>
        </w:rPr>
        <w:t xml:space="preserve"> </w:t>
      </w:r>
      <w:r>
        <w:rPr>
          <w:sz w:val="16"/>
        </w:rPr>
        <w:t>“BERT:</w:t>
      </w:r>
      <w:r>
        <w:rPr>
          <w:spacing w:val="-5"/>
          <w:sz w:val="16"/>
        </w:rPr>
        <w:t xml:space="preserve"> </w:t>
      </w:r>
      <w:r>
        <w:rPr>
          <w:sz w:val="16"/>
        </w:rPr>
        <w:t>Pre-training</w:t>
      </w:r>
      <w:r>
        <w:rPr>
          <w:spacing w:val="40"/>
          <w:sz w:val="16"/>
        </w:rPr>
        <w:t xml:space="preserve"> </w:t>
      </w:r>
      <w:r>
        <w:rPr>
          <w:sz w:val="16"/>
        </w:rPr>
        <w:t xml:space="preserve">of deep bidirectional transformers for language understanding,” in </w:t>
      </w:r>
      <w:r>
        <w:rPr>
          <w:i/>
          <w:sz w:val="16"/>
        </w:rPr>
        <w:t>Proc.</w:t>
      </w:r>
      <w:r>
        <w:rPr>
          <w:i/>
          <w:spacing w:val="40"/>
          <w:sz w:val="16"/>
        </w:rPr>
        <w:t xml:space="preserve"> </w:t>
      </w:r>
      <w:r>
        <w:rPr>
          <w:i/>
          <w:sz w:val="16"/>
        </w:rPr>
        <w:t>NAACL-HLT</w:t>
      </w:r>
      <w:r>
        <w:rPr>
          <w:sz w:val="16"/>
        </w:rPr>
        <w:t>, 2019, pp. 4171–4186.</w:t>
      </w:r>
    </w:p>
    <w:p w14:paraId="78DE21C0">
      <w:pPr>
        <w:pStyle w:val="9"/>
        <w:numPr>
          <w:ilvl w:val="0"/>
          <w:numId w:val="10"/>
        </w:numPr>
        <w:tabs>
          <w:tab w:val="left" w:pos="529"/>
          <w:tab w:val="left" w:pos="531"/>
        </w:tabs>
        <w:spacing w:before="4" w:after="0" w:line="232" w:lineRule="auto"/>
        <w:ind w:left="531" w:right="257" w:hanging="286"/>
        <w:jc w:val="both"/>
        <w:rPr>
          <w:sz w:val="16"/>
        </w:rPr>
      </w:pPr>
      <w:r>
        <w:rPr>
          <w:sz w:val="16"/>
        </w:rPr>
        <w:t>T.</w:t>
      </w:r>
      <w:r>
        <w:rPr>
          <w:spacing w:val="-10"/>
          <w:sz w:val="16"/>
        </w:rPr>
        <w:t xml:space="preserve"> </w:t>
      </w:r>
      <w:r>
        <w:rPr>
          <w:sz w:val="16"/>
        </w:rPr>
        <w:t>B.</w:t>
      </w:r>
      <w:r>
        <w:rPr>
          <w:spacing w:val="-10"/>
          <w:sz w:val="16"/>
        </w:rPr>
        <w:t xml:space="preserve"> </w:t>
      </w:r>
      <w:r>
        <w:rPr>
          <w:sz w:val="16"/>
        </w:rPr>
        <w:t>Brown</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“Language</w:t>
      </w:r>
      <w:r>
        <w:rPr>
          <w:spacing w:val="-10"/>
          <w:sz w:val="16"/>
        </w:rPr>
        <w:t xml:space="preserve"> </w:t>
      </w:r>
      <w:r>
        <w:rPr>
          <w:sz w:val="16"/>
        </w:rPr>
        <w:t>models</w:t>
      </w:r>
      <w:r>
        <w:rPr>
          <w:spacing w:val="-10"/>
          <w:sz w:val="16"/>
        </w:rPr>
        <w:t xml:space="preserve"> </w:t>
      </w:r>
      <w:r>
        <w:rPr>
          <w:sz w:val="16"/>
        </w:rPr>
        <w:t>are</w:t>
      </w:r>
      <w:r>
        <w:rPr>
          <w:spacing w:val="-10"/>
          <w:sz w:val="16"/>
        </w:rPr>
        <w:t xml:space="preserve"> </w:t>
      </w:r>
      <w:r>
        <w:rPr>
          <w:sz w:val="16"/>
        </w:rPr>
        <w:t>few-shot</w:t>
      </w:r>
      <w:r>
        <w:rPr>
          <w:spacing w:val="-10"/>
          <w:sz w:val="16"/>
        </w:rPr>
        <w:t xml:space="preserve"> </w:t>
      </w:r>
      <w:r>
        <w:rPr>
          <w:sz w:val="16"/>
        </w:rPr>
        <w:t>learners,”</w:t>
      </w:r>
      <w:r>
        <w:rPr>
          <w:spacing w:val="-10"/>
          <w:sz w:val="16"/>
        </w:rPr>
        <w:t xml:space="preserve"> </w:t>
      </w:r>
      <w:r>
        <w:rPr>
          <w:sz w:val="16"/>
        </w:rPr>
        <w:t>in</w:t>
      </w:r>
      <w:r>
        <w:rPr>
          <w:spacing w:val="-10"/>
          <w:sz w:val="16"/>
        </w:rPr>
        <w:t xml:space="preserve"> </w:t>
      </w:r>
      <w:r>
        <w:rPr>
          <w:i/>
          <w:sz w:val="16"/>
        </w:rPr>
        <w:t>Advances</w:t>
      </w:r>
      <w:r>
        <w:rPr>
          <w:i/>
          <w:spacing w:val="40"/>
          <w:sz w:val="16"/>
        </w:rPr>
        <w:t xml:space="preserve"> </w:t>
      </w:r>
      <w:r>
        <w:rPr>
          <w:i/>
          <w:sz w:val="16"/>
        </w:rPr>
        <w:t>in Neural Information Processing Systems (NeurIPS)</w:t>
      </w:r>
      <w:r>
        <w:rPr>
          <w:sz w:val="16"/>
        </w:rPr>
        <w:t>, 2020.</w:t>
      </w:r>
    </w:p>
    <w:p w14:paraId="548E1D40">
      <w:pPr>
        <w:pStyle w:val="9"/>
        <w:numPr>
          <w:ilvl w:val="0"/>
          <w:numId w:val="10"/>
        </w:numPr>
        <w:tabs>
          <w:tab w:val="left" w:pos="528"/>
        </w:tabs>
        <w:spacing w:before="3" w:after="0" w:line="232" w:lineRule="auto"/>
        <w:ind w:left="528" w:right="257" w:hanging="283"/>
        <w:jc w:val="both"/>
        <w:rPr>
          <w:sz w:val="16"/>
        </w:rPr>
      </w:pPr>
      <w:r>
        <w:rPr>
          <w:sz w:val="16"/>
        </w:rPr>
        <w:t xml:space="preserve">A. Vaswani et al., “Attention is all you need,” in </w:t>
      </w:r>
      <w:r>
        <w:rPr>
          <w:i/>
          <w:sz w:val="16"/>
        </w:rPr>
        <w:t>Advances in Neural</w:t>
      </w:r>
      <w:r>
        <w:rPr>
          <w:i/>
          <w:spacing w:val="40"/>
          <w:sz w:val="16"/>
        </w:rPr>
        <w:t xml:space="preserve"> </w:t>
      </w:r>
      <w:r>
        <w:rPr>
          <w:i/>
          <w:sz w:val="16"/>
        </w:rPr>
        <w:t>Information Processing Systems (NeurIPS)</w:t>
      </w:r>
      <w:r>
        <w:rPr>
          <w:sz w:val="16"/>
        </w:rPr>
        <w:t>, 2017.</w:t>
      </w:r>
    </w:p>
    <w:p w14:paraId="4762E383">
      <w:pPr>
        <w:pStyle w:val="9"/>
        <w:numPr>
          <w:ilvl w:val="0"/>
          <w:numId w:val="10"/>
        </w:numPr>
        <w:tabs>
          <w:tab w:val="left" w:pos="529"/>
          <w:tab w:val="left" w:pos="531"/>
        </w:tabs>
        <w:spacing w:before="3" w:after="0" w:line="232" w:lineRule="auto"/>
        <w:ind w:left="531" w:right="237" w:hanging="366"/>
        <w:jc w:val="both"/>
        <w:rPr>
          <w:sz w:val="16"/>
        </w:rPr>
      </w:pPr>
      <w:r>
        <w:rPr>
          <w:sz w:val="16"/>
        </w:rPr>
        <w:t xml:space="preserve">B. P. Woolf, </w:t>
      </w:r>
      <w:r>
        <w:rPr>
          <w:i/>
          <w:sz w:val="16"/>
        </w:rPr>
        <w:t>Building Intelligent Interactive Tutors</w:t>
      </w:r>
      <w:r>
        <w:rPr>
          <w:sz w:val="16"/>
        </w:rPr>
        <w:t>. San Francisco, CA,</w:t>
      </w:r>
      <w:r>
        <w:rPr>
          <w:spacing w:val="40"/>
          <w:sz w:val="16"/>
        </w:rPr>
        <w:t xml:space="preserve"> </w:t>
      </w:r>
      <w:r>
        <w:rPr>
          <w:sz w:val="16"/>
        </w:rPr>
        <w:t>USA: Morgan Kaufmann, 2010.</w:t>
      </w:r>
    </w:p>
    <w:p w14:paraId="48BE3C5B">
      <w:pPr>
        <w:pStyle w:val="9"/>
        <w:spacing w:after="0" w:line="232" w:lineRule="auto"/>
        <w:jc w:val="both"/>
        <w:rPr>
          <w:sz w:val="16"/>
        </w:rPr>
      </w:pPr>
    </w:p>
    <w:p w14:paraId="47DF09A1">
      <w:pPr>
        <w:pStyle w:val="9"/>
        <w:spacing w:after="0" w:line="232" w:lineRule="auto"/>
        <w:jc w:val="both"/>
        <w:rPr>
          <w:sz w:val="16"/>
        </w:rPr>
        <w:sectPr>
          <w:pgSz w:w="12240" w:h="15840"/>
          <w:pgMar w:top="920" w:right="720" w:bottom="280" w:left="720" w:header="720" w:footer="720" w:gutter="0"/>
          <w:cols w:equalWidth="0" w:num="2">
            <w:col w:w="5314" w:space="40"/>
            <w:col w:w="5446"/>
          </w:cols>
        </w:sectPr>
      </w:pPr>
    </w:p>
    <w:p w14:paraId="4F27E651">
      <w:pPr>
        <w:pStyle w:val="9"/>
        <w:numPr>
          <w:ilvl w:val="0"/>
          <w:numId w:val="10"/>
        </w:numPr>
        <w:tabs>
          <w:tab w:val="left" w:pos="619"/>
          <w:tab w:val="left" w:pos="622"/>
        </w:tabs>
        <w:spacing w:before="73" w:after="0" w:line="232" w:lineRule="auto"/>
        <w:ind w:left="619" w:right="5517" w:hanging="361"/>
        <w:jc w:val="both"/>
        <w:rPr>
          <w:sz w:val="16"/>
        </w:rPr>
      </w:pPr>
      <w:r>
        <w:rPr>
          <w:sz w:val="16"/>
        </w:rPr>
        <w:t>T. Kabudi, I. Pappas, and D. H. Olsen, “AI-enabled adaptive learning</w:t>
      </w:r>
      <w:r>
        <w:rPr>
          <w:spacing w:val="40"/>
          <w:sz w:val="16"/>
        </w:rPr>
        <w:t xml:space="preserve"> </w:t>
      </w:r>
      <w:r>
        <w:rPr>
          <w:sz w:val="16"/>
        </w:rPr>
        <w:t xml:space="preserve">systems: A systematic mapping of the literature,” </w:t>
      </w:r>
      <w:r>
        <w:rPr>
          <w:i/>
          <w:sz w:val="16"/>
        </w:rPr>
        <w:t>Computers and</w:t>
      </w:r>
      <w:r>
        <w:rPr>
          <w:i/>
          <w:spacing w:val="40"/>
          <w:sz w:val="16"/>
        </w:rPr>
        <w:t xml:space="preserve"> </w:t>
      </w:r>
      <w:r>
        <w:rPr>
          <w:i/>
          <w:sz w:val="16"/>
        </w:rPr>
        <w:t>Education: Artificial Intelligence</w:t>
      </w:r>
      <w:r>
        <w:rPr>
          <w:sz w:val="16"/>
        </w:rPr>
        <w:t>, vol. 2, p. 100017, 2021.</w:t>
      </w:r>
    </w:p>
    <w:p w14:paraId="6CF5FCA6">
      <w:pPr>
        <w:pStyle w:val="9"/>
        <w:numPr>
          <w:ilvl w:val="0"/>
          <w:numId w:val="10"/>
        </w:numPr>
        <w:tabs>
          <w:tab w:val="left" w:pos="622"/>
          <w:tab w:val="left" w:pos="624"/>
        </w:tabs>
        <w:spacing w:before="3" w:after="0" w:line="232" w:lineRule="auto"/>
        <w:ind w:left="624" w:right="5497" w:hanging="366"/>
        <w:jc w:val="both"/>
        <w:rPr>
          <w:sz w:val="16"/>
        </w:rPr>
      </w:pPr>
      <w:r>
        <w:rPr>
          <w:sz w:val="16"/>
        </w:rPr>
        <w:t>H. Xie, H.-C. Chu, G.-J. Hwang, and C.-C. Wang, “Trends and</w:t>
      </w:r>
      <w:r>
        <w:rPr>
          <w:spacing w:val="40"/>
          <w:sz w:val="16"/>
        </w:rPr>
        <w:t xml:space="preserve"> </w:t>
      </w:r>
      <w:r>
        <w:rPr>
          <w:sz w:val="16"/>
        </w:rPr>
        <w:t>development in technology-enhanced adaptive/personalized learning: A</w:t>
      </w:r>
      <w:r>
        <w:rPr>
          <w:spacing w:val="40"/>
          <w:sz w:val="16"/>
        </w:rPr>
        <w:t xml:space="preserve"> </w:t>
      </w:r>
      <w:r>
        <w:rPr>
          <w:sz w:val="16"/>
        </w:rPr>
        <w:t>systematic</w:t>
      </w:r>
      <w:r>
        <w:rPr>
          <w:spacing w:val="-10"/>
          <w:sz w:val="16"/>
        </w:rPr>
        <w:t xml:space="preserve"> </w:t>
      </w:r>
      <w:r>
        <w:rPr>
          <w:sz w:val="16"/>
        </w:rPr>
        <w:t>review</w:t>
      </w:r>
      <w:r>
        <w:rPr>
          <w:spacing w:val="-10"/>
          <w:sz w:val="16"/>
        </w:rPr>
        <w:t xml:space="preserve"> </w:t>
      </w:r>
      <w:r>
        <w:rPr>
          <w:sz w:val="16"/>
        </w:rPr>
        <w:t>from</w:t>
      </w:r>
      <w:r>
        <w:rPr>
          <w:spacing w:val="-10"/>
          <w:sz w:val="16"/>
        </w:rPr>
        <w:t xml:space="preserve"> </w:t>
      </w:r>
      <w:r>
        <w:rPr>
          <w:sz w:val="16"/>
        </w:rPr>
        <w:t>2007</w:t>
      </w:r>
      <w:r>
        <w:rPr>
          <w:spacing w:val="-10"/>
          <w:sz w:val="16"/>
        </w:rPr>
        <w:t xml:space="preserve"> </w:t>
      </w:r>
      <w:r>
        <w:rPr>
          <w:sz w:val="16"/>
        </w:rPr>
        <w:t>to</w:t>
      </w:r>
      <w:r>
        <w:rPr>
          <w:spacing w:val="-10"/>
          <w:sz w:val="16"/>
        </w:rPr>
        <w:t xml:space="preserve"> </w:t>
      </w:r>
      <w:r>
        <w:rPr>
          <w:sz w:val="16"/>
        </w:rPr>
        <w:t>2017,”</w:t>
      </w:r>
      <w:r>
        <w:rPr>
          <w:spacing w:val="-10"/>
          <w:sz w:val="16"/>
        </w:rPr>
        <w:t xml:space="preserve"> </w:t>
      </w:r>
      <w:r>
        <w:rPr>
          <w:i/>
          <w:sz w:val="16"/>
        </w:rPr>
        <w:t>Computers</w:t>
      </w:r>
      <w:r>
        <w:rPr>
          <w:i/>
          <w:spacing w:val="-10"/>
          <w:sz w:val="16"/>
        </w:rPr>
        <w:t xml:space="preserve"> </w:t>
      </w:r>
      <w:r>
        <w:rPr>
          <w:i/>
          <w:sz w:val="16"/>
        </w:rPr>
        <w:t>&amp;</w:t>
      </w:r>
      <w:r>
        <w:rPr>
          <w:i/>
          <w:spacing w:val="-10"/>
          <w:sz w:val="16"/>
        </w:rPr>
        <w:t xml:space="preserve"> </w:t>
      </w:r>
      <w:r>
        <w:rPr>
          <w:i/>
          <w:sz w:val="16"/>
        </w:rPr>
        <w:t>Education</w:t>
      </w:r>
      <w:r>
        <w:rPr>
          <w:sz w:val="16"/>
        </w:rPr>
        <w:t>,</w:t>
      </w:r>
      <w:r>
        <w:rPr>
          <w:spacing w:val="-10"/>
          <w:sz w:val="16"/>
        </w:rPr>
        <w:t xml:space="preserve"> </w:t>
      </w:r>
      <w:r>
        <w:rPr>
          <w:sz w:val="16"/>
        </w:rPr>
        <w:t>vol.</w:t>
      </w:r>
      <w:r>
        <w:rPr>
          <w:spacing w:val="-10"/>
          <w:sz w:val="16"/>
        </w:rPr>
        <w:t xml:space="preserve"> </w:t>
      </w:r>
      <w:r>
        <w:rPr>
          <w:sz w:val="16"/>
        </w:rPr>
        <w:t>140,</w:t>
      </w:r>
    </w:p>
    <w:p w14:paraId="512DB6FD">
      <w:pPr>
        <w:spacing w:before="0" w:line="180" w:lineRule="exact"/>
        <w:ind w:left="624" w:right="0" w:firstLine="0"/>
        <w:jc w:val="both"/>
        <w:rPr>
          <w:sz w:val="16"/>
        </w:rPr>
      </w:pPr>
      <w:r>
        <w:rPr>
          <w:sz w:val="16"/>
        </w:rPr>
        <w:t>p.</w:t>
      </w:r>
      <w:r>
        <w:rPr>
          <w:spacing w:val="11"/>
          <w:sz w:val="16"/>
        </w:rPr>
        <w:t xml:space="preserve"> </w:t>
      </w:r>
      <w:r>
        <w:rPr>
          <w:sz w:val="16"/>
        </w:rPr>
        <w:t>103599,</w:t>
      </w:r>
      <w:r>
        <w:rPr>
          <w:spacing w:val="12"/>
          <w:sz w:val="16"/>
        </w:rPr>
        <w:t xml:space="preserve"> </w:t>
      </w:r>
      <w:r>
        <w:rPr>
          <w:spacing w:val="-2"/>
          <w:sz w:val="16"/>
        </w:rPr>
        <w:t>2019.</w:t>
      </w:r>
    </w:p>
    <w:p w14:paraId="097521C4">
      <w:pPr>
        <w:pStyle w:val="9"/>
        <w:numPr>
          <w:ilvl w:val="0"/>
          <w:numId w:val="10"/>
        </w:numPr>
        <w:tabs>
          <w:tab w:val="left" w:pos="619"/>
          <w:tab w:val="left" w:pos="623"/>
        </w:tabs>
        <w:spacing w:before="2" w:after="0" w:line="232" w:lineRule="auto"/>
        <w:ind w:left="619" w:right="5517" w:hanging="360"/>
        <w:jc w:val="both"/>
        <w:rPr>
          <w:sz w:val="16"/>
        </w:rPr>
      </w:pPr>
      <w:r>
        <w:rPr>
          <w:sz w:val="16"/>
        </w:rPr>
        <w:t>I.</w:t>
      </w:r>
      <w:r>
        <w:rPr>
          <w:spacing w:val="-10"/>
          <w:sz w:val="16"/>
        </w:rPr>
        <w:t xml:space="preserve"> </w:t>
      </w:r>
      <w:r>
        <w:rPr>
          <w:sz w:val="16"/>
        </w:rPr>
        <w:t>Naim,</w:t>
      </w:r>
      <w:r>
        <w:rPr>
          <w:spacing w:val="-10"/>
          <w:sz w:val="16"/>
        </w:rPr>
        <w:t xml:space="preserve"> </w:t>
      </w:r>
      <w:r>
        <w:rPr>
          <w:sz w:val="16"/>
        </w:rPr>
        <w:t>M.</w:t>
      </w:r>
      <w:r>
        <w:rPr>
          <w:spacing w:val="-10"/>
          <w:sz w:val="16"/>
        </w:rPr>
        <w:t xml:space="preserve"> </w:t>
      </w:r>
      <w:r>
        <w:rPr>
          <w:sz w:val="16"/>
        </w:rPr>
        <w:t>I.</w:t>
      </w:r>
      <w:r>
        <w:rPr>
          <w:spacing w:val="-10"/>
          <w:sz w:val="16"/>
        </w:rPr>
        <w:t xml:space="preserve"> </w:t>
      </w:r>
      <w:r>
        <w:rPr>
          <w:sz w:val="16"/>
        </w:rPr>
        <w:t>Tanveer,</w:t>
      </w:r>
      <w:r>
        <w:rPr>
          <w:spacing w:val="-10"/>
          <w:sz w:val="16"/>
        </w:rPr>
        <w:t xml:space="preserve"> </w:t>
      </w:r>
      <w:r>
        <w:rPr>
          <w:sz w:val="16"/>
        </w:rPr>
        <w:t>D.</w:t>
      </w:r>
      <w:r>
        <w:rPr>
          <w:spacing w:val="-10"/>
          <w:sz w:val="16"/>
        </w:rPr>
        <w:t xml:space="preserve"> </w:t>
      </w:r>
      <w:r>
        <w:rPr>
          <w:sz w:val="16"/>
        </w:rPr>
        <w:t>Gildea,</w:t>
      </w:r>
      <w:r>
        <w:rPr>
          <w:spacing w:val="-10"/>
          <w:sz w:val="16"/>
        </w:rPr>
        <w:t xml:space="preserve"> </w:t>
      </w:r>
      <w:r>
        <w:rPr>
          <w:sz w:val="16"/>
        </w:rPr>
        <w:t>and</w:t>
      </w:r>
      <w:r>
        <w:rPr>
          <w:spacing w:val="-10"/>
          <w:sz w:val="16"/>
        </w:rPr>
        <w:t xml:space="preserve"> </w:t>
      </w:r>
      <w:r>
        <w:rPr>
          <w:sz w:val="16"/>
        </w:rPr>
        <w:t>M.</w:t>
      </w:r>
      <w:r>
        <w:rPr>
          <w:spacing w:val="-10"/>
          <w:sz w:val="16"/>
        </w:rPr>
        <w:t xml:space="preserve"> </w:t>
      </w:r>
      <w:r>
        <w:rPr>
          <w:sz w:val="16"/>
        </w:rPr>
        <w:t>E.</w:t>
      </w:r>
      <w:r>
        <w:rPr>
          <w:spacing w:val="-10"/>
          <w:sz w:val="16"/>
        </w:rPr>
        <w:t xml:space="preserve"> </w:t>
      </w:r>
      <w:r>
        <w:rPr>
          <w:sz w:val="16"/>
        </w:rPr>
        <w:t>Hoque,</w:t>
      </w:r>
      <w:r>
        <w:rPr>
          <w:spacing w:val="-10"/>
          <w:sz w:val="16"/>
        </w:rPr>
        <w:t xml:space="preserve"> </w:t>
      </w:r>
      <w:r>
        <w:rPr>
          <w:sz w:val="16"/>
        </w:rPr>
        <w:t>“Automated</w:t>
      </w:r>
      <w:r>
        <w:rPr>
          <w:spacing w:val="-10"/>
          <w:sz w:val="16"/>
        </w:rPr>
        <w:t xml:space="preserve"> </w:t>
      </w:r>
      <w:r>
        <w:rPr>
          <w:sz w:val="16"/>
        </w:rPr>
        <w:t>analysis</w:t>
      </w:r>
      <w:r>
        <w:rPr>
          <w:spacing w:val="40"/>
          <w:sz w:val="16"/>
        </w:rPr>
        <w:t xml:space="preserve"> </w:t>
      </w:r>
      <w:r>
        <w:rPr>
          <w:sz w:val="16"/>
        </w:rPr>
        <w:t xml:space="preserve">and prediction of job interview performance,” </w:t>
      </w:r>
      <w:r>
        <w:rPr>
          <w:i/>
          <w:sz w:val="16"/>
        </w:rPr>
        <w:t>IEEE Trans. Affective</w:t>
      </w:r>
      <w:r>
        <w:rPr>
          <w:i/>
          <w:spacing w:val="40"/>
          <w:sz w:val="16"/>
        </w:rPr>
        <w:t xml:space="preserve"> </w:t>
      </w:r>
      <w:r>
        <w:rPr>
          <w:i/>
          <w:sz w:val="16"/>
        </w:rPr>
        <w:t>Computing</w:t>
      </w:r>
      <w:r>
        <w:rPr>
          <w:sz w:val="16"/>
        </w:rPr>
        <w:t>, vol. 9, no. 2, pp. 191–204, 2018.</w:t>
      </w:r>
    </w:p>
    <w:p w14:paraId="2EA81EA1">
      <w:pPr>
        <w:pStyle w:val="9"/>
        <w:numPr>
          <w:ilvl w:val="0"/>
          <w:numId w:val="10"/>
        </w:numPr>
        <w:tabs>
          <w:tab w:val="left" w:pos="603"/>
          <w:tab w:val="left" w:pos="623"/>
        </w:tabs>
        <w:spacing w:before="2" w:after="0" w:line="232" w:lineRule="auto"/>
        <w:ind w:left="603" w:right="5497" w:hanging="344"/>
        <w:jc w:val="both"/>
        <w:rPr>
          <w:sz w:val="16"/>
        </w:rPr>
      </w:pPr>
      <w:r>
        <w:rPr>
          <w:sz w:val="16"/>
        </w:rPr>
        <w:t>L. Hemamou, G. Felhi, V. Vandenbussche, J.-C. Martin, and C. Clavel,</w:t>
      </w:r>
      <w:r>
        <w:rPr>
          <w:spacing w:val="40"/>
          <w:sz w:val="16"/>
        </w:rPr>
        <w:t xml:space="preserve"> </w:t>
      </w:r>
      <w:r>
        <w:rPr>
          <w:sz w:val="16"/>
        </w:rPr>
        <w:t>“HireNet: A hierarchical attention model for the automatic analysis of</w:t>
      </w:r>
      <w:r>
        <w:rPr>
          <w:spacing w:val="40"/>
          <w:sz w:val="16"/>
        </w:rPr>
        <w:t xml:space="preserve"> </w:t>
      </w:r>
      <w:r>
        <w:rPr>
          <w:sz w:val="16"/>
        </w:rPr>
        <w:t xml:space="preserve">asynchronous video job interviews,” in </w:t>
      </w:r>
      <w:r>
        <w:rPr>
          <w:i/>
          <w:sz w:val="16"/>
        </w:rPr>
        <w:t>Proc. AAAI Conf. Artif. Intell.</w:t>
      </w:r>
      <w:r>
        <w:rPr>
          <w:sz w:val="16"/>
        </w:rPr>
        <w:t>,</w:t>
      </w:r>
      <w:r>
        <w:rPr>
          <w:spacing w:val="40"/>
          <w:sz w:val="16"/>
        </w:rPr>
        <w:t xml:space="preserve"> </w:t>
      </w:r>
      <w:r>
        <w:rPr>
          <w:sz w:val="16"/>
        </w:rPr>
        <w:t>vol. 33, 2019, pp. 573–581.</w:t>
      </w:r>
    </w:p>
    <w:p w14:paraId="37611722">
      <w:pPr>
        <w:pStyle w:val="9"/>
        <w:numPr>
          <w:ilvl w:val="0"/>
          <w:numId w:val="10"/>
        </w:numPr>
        <w:tabs>
          <w:tab w:val="left" w:pos="614"/>
          <w:tab w:val="left" w:pos="622"/>
        </w:tabs>
        <w:spacing w:before="4" w:after="0" w:line="232" w:lineRule="auto"/>
        <w:ind w:left="614" w:right="5491" w:hanging="356"/>
        <w:jc w:val="both"/>
        <w:rPr>
          <w:sz w:val="16"/>
        </w:rPr>
      </w:pPr>
      <w:r>
        <w:rPr>
          <w:sz w:val="16"/>
        </w:rPr>
        <w:t xml:space="preserve">S. Rasipuram and D. B. Jayagopi, “Automatic assessment of commu-nication skill in interview-based interactions,” </w:t>
      </w:r>
      <w:r>
        <w:rPr>
          <w:i/>
          <w:sz w:val="16"/>
        </w:rPr>
        <w:t>Multimedia Tools and</w:t>
      </w:r>
      <w:r>
        <w:rPr>
          <w:i/>
          <w:spacing w:val="40"/>
          <w:sz w:val="16"/>
        </w:rPr>
        <w:t xml:space="preserve"> </w:t>
      </w:r>
      <w:r>
        <w:rPr>
          <w:i/>
          <w:sz w:val="16"/>
        </w:rPr>
        <w:t>Applications</w:t>
      </w:r>
      <w:r>
        <w:rPr>
          <w:sz w:val="16"/>
        </w:rPr>
        <w:t>, vol. 77, no. 14, pp. 18709–18739, 2018.</w:t>
      </w:r>
    </w:p>
    <w:p w14:paraId="1C86AD7C">
      <w:pPr>
        <w:pStyle w:val="9"/>
        <w:numPr>
          <w:ilvl w:val="0"/>
          <w:numId w:val="10"/>
        </w:numPr>
        <w:tabs>
          <w:tab w:val="left" w:pos="622"/>
          <w:tab w:val="left" w:pos="624"/>
        </w:tabs>
        <w:spacing w:before="2" w:after="0" w:line="232" w:lineRule="auto"/>
        <w:ind w:left="624" w:right="5491" w:hanging="366"/>
        <w:jc w:val="both"/>
        <w:rPr>
          <w:sz w:val="16"/>
        </w:rPr>
      </w:pPr>
      <w:r>
        <w:rPr>
          <w:sz w:val="16"/>
        </w:rPr>
        <w:t xml:space="preserve">A. Hannun et al., “Deep speech: Scaling up end-to-end speech recogni-tion,” </w:t>
      </w:r>
      <w:r>
        <w:rPr>
          <w:i/>
          <w:sz w:val="16"/>
        </w:rPr>
        <w:t>arXiv preprint arXiv:1412.5567</w:t>
      </w:r>
      <w:r>
        <w:rPr>
          <w:sz w:val="16"/>
        </w:rPr>
        <w:t>, 2014.</w:t>
      </w:r>
    </w:p>
    <w:p w14:paraId="3CC6F5BF">
      <w:pPr>
        <w:pStyle w:val="9"/>
        <w:numPr>
          <w:ilvl w:val="0"/>
          <w:numId w:val="10"/>
        </w:numPr>
        <w:tabs>
          <w:tab w:val="left" w:pos="622"/>
          <w:tab w:val="left" w:pos="624"/>
        </w:tabs>
        <w:spacing w:before="2" w:after="0" w:line="232" w:lineRule="auto"/>
        <w:ind w:left="624" w:right="5489" w:hanging="366"/>
        <w:jc w:val="both"/>
        <w:rPr>
          <w:sz w:val="16"/>
        </w:rPr>
      </w:pPr>
      <w:r>
        <w:rPr>
          <w:sz w:val="16"/>
        </w:rPr>
        <w:t>A.</w:t>
      </w:r>
      <w:r>
        <w:rPr>
          <w:spacing w:val="-10"/>
          <w:sz w:val="16"/>
        </w:rPr>
        <w:t xml:space="preserve"> </w:t>
      </w:r>
      <w:r>
        <w:rPr>
          <w:sz w:val="16"/>
        </w:rPr>
        <w:t>Graves,</w:t>
      </w:r>
      <w:r>
        <w:rPr>
          <w:spacing w:val="-10"/>
          <w:sz w:val="16"/>
        </w:rPr>
        <w:t xml:space="preserve"> </w:t>
      </w:r>
      <w:r>
        <w:rPr>
          <w:sz w:val="16"/>
        </w:rPr>
        <w:t>A.-r.</w:t>
      </w:r>
      <w:r>
        <w:rPr>
          <w:spacing w:val="-10"/>
          <w:sz w:val="16"/>
        </w:rPr>
        <w:t xml:space="preserve"> </w:t>
      </w:r>
      <w:r>
        <w:rPr>
          <w:sz w:val="16"/>
        </w:rPr>
        <w:t>Mohamed,</w:t>
      </w:r>
      <w:r>
        <w:rPr>
          <w:spacing w:val="-10"/>
          <w:sz w:val="16"/>
        </w:rPr>
        <w:t xml:space="preserve"> </w:t>
      </w:r>
      <w:r>
        <w:rPr>
          <w:sz w:val="16"/>
        </w:rPr>
        <w:t>and</w:t>
      </w:r>
      <w:r>
        <w:rPr>
          <w:spacing w:val="-10"/>
          <w:sz w:val="16"/>
        </w:rPr>
        <w:t xml:space="preserve"> </w:t>
      </w:r>
      <w:r>
        <w:rPr>
          <w:sz w:val="16"/>
        </w:rPr>
        <w:t>G.</w:t>
      </w:r>
      <w:r>
        <w:rPr>
          <w:spacing w:val="-10"/>
          <w:sz w:val="16"/>
        </w:rPr>
        <w:t xml:space="preserve"> </w:t>
      </w:r>
      <w:r>
        <w:rPr>
          <w:sz w:val="16"/>
        </w:rPr>
        <w:t>Hinton,</w:t>
      </w:r>
      <w:r>
        <w:rPr>
          <w:spacing w:val="-10"/>
          <w:sz w:val="16"/>
        </w:rPr>
        <w:t xml:space="preserve"> </w:t>
      </w:r>
      <w:r>
        <w:rPr>
          <w:sz w:val="16"/>
        </w:rPr>
        <w:t>“Speech</w:t>
      </w:r>
      <w:r>
        <w:rPr>
          <w:spacing w:val="-10"/>
          <w:sz w:val="16"/>
        </w:rPr>
        <w:t xml:space="preserve"> </w:t>
      </w:r>
      <w:r>
        <w:rPr>
          <w:sz w:val="16"/>
        </w:rPr>
        <w:t>recognition</w:t>
      </w:r>
      <w:r>
        <w:rPr>
          <w:spacing w:val="-10"/>
          <w:sz w:val="16"/>
        </w:rPr>
        <w:t xml:space="preserve"> </w:t>
      </w:r>
      <w:r>
        <w:rPr>
          <w:sz w:val="16"/>
        </w:rPr>
        <w:t>with</w:t>
      </w:r>
      <w:r>
        <w:rPr>
          <w:spacing w:val="-10"/>
          <w:sz w:val="16"/>
        </w:rPr>
        <w:t xml:space="preserve"> </w:t>
      </w:r>
      <w:r>
        <w:rPr>
          <w:sz w:val="16"/>
        </w:rPr>
        <w:t>deep</w:t>
      </w:r>
      <w:r>
        <w:rPr>
          <w:spacing w:val="40"/>
          <w:sz w:val="16"/>
        </w:rPr>
        <w:t xml:space="preserve"> </w:t>
      </w:r>
      <w:r>
        <w:rPr>
          <w:sz w:val="16"/>
        </w:rPr>
        <w:t>recurrent</w:t>
      </w:r>
      <w:r>
        <w:rPr>
          <w:spacing w:val="-9"/>
          <w:sz w:val="16"/>
        </w:rPr>
        <w:t xml:space="preserve"> </w:t>
      </w:r>
      <w:r>
        <w:rPr>
          <w:sz w:val="16"/>
        </w:rPr>
        <w:t>neural</w:t>
      </w:r>
      <w:r>
        <w:rPr>
          <w:spacing w:val="-9"/>
          <w:sz w:val="16"/>
        </w:rPr>
        <w:t xml:space="preserve"> </w:t>
      </w:r>
      <w:r>
        <w:rPr>
          <w:sz w:val="16"/>
        </w:rPr>
        <w:t>networks,”</w:t>
      </w:r>
      <w:r>
        <w:rPr>
          <w:spacing w:val="-9"/>
          <w:sz w:val="16"/>
        </w:rPr>
        <w:t xml:space="preserve"> </w:t>
      </w:r>
      <w:r>
        <w:rPr>
          <w:sz w:val="16"/>
        </w:rPr>
        <w:t>in</w:t>
      </w:r>
      <w:r>
        <w:rPr>
          <w:spacing w:val="-9"/>
          <w:sz w:val="16"/>
        </w:rPr>
        <w:t xml:space="preserve"> </w:t>
      </w:r>
      <w:r>
        <w:rPr>
          <w:i/>
          <w:sz w:val="16"/>
        </w:rPr>
        <w:t>Proc.</w:t>
      </w:r>
      <w:r>
        <w:rPr>
          <w:i/>
          <w:spacing w:val="-8"/>
          <w:sz w:val="16"/>
        </w:rPr>
        <w:t xml:space="preserve"> </w:t>
      </w:r>
      <w:r>
        <w:rPr>
          <w:i/>
          <w:sz w:val="16"/>
        </w:rPr>
        <w:t>IEEE</w:t>
      </w:r>
      <w:r>
        <w:rPr>
          <w:i/>
          <w:spacing w:val="-9"/>
          <w:sz w:val="16"/>
        </w:rPr>
        <w:t xml:space="preserve"> </w:t>
      </w:r>
      <w:r>
        <w:rPr>
          <w:i/>
          <w:sz w:val="16"/>
        </w:rPr>
        <w:t>ICASSP</w:t>
      </w:r>
      <w:r>
        <w:rPr>
          <w:sz w:val="16"/>
        </w:rPr>
        <w:t>,</w:t>
      </w:r>
      <w:r>
        <w:rPr>
          <w:spacing w:val="-9"/>
          <w:sz w:val="16"/>
        </w:rPr>
        <w:t xml:space="preserve"> </w:t>
      </w:r>
      <w:r>
        <w:rPr>
          <w:sz w:val="16"/>
        </w:rPr>
        <w:t>2013,</w:t>
      </w:r>
      <w:r>
        <w:rPr>
          <w:spacing w:val="-9"/>
          <w:sz w:val="16"/>
        </w:rPr>
        <w:t xml:space="preserve"> </w:t>
      </w:r>
      <w:r>
        <w:rPr>
          <w:sz w:val="16"/>
        </w:rPr>
        <w:t>pp.</w:t>
      </w:r>
      <w:r>
        <w:rPr>
          <w:spacing w:val="-9"/>
          <w:sz w:val="16"/>
        </w:rPr>
        <w:t xml:space="preserve"> </w:t>
      </w:r>
      <w:r>
        <w:rPr>
          <w:sz w:val="16"/>
        </w:rPr>
        <w:t>6645–6649.</w:t>
      </w:r>
    </w:p>
    <w:p w14:paraId="739C27C6">
      <w:pPr>
        <w:pStyle w:val="9"/>
        <w:numPr>
          <w:ilvl w:val="0"/>
          <w:numId w:val="10"/>
        </w:numPr>
        <w:tabs>
          <w:tab w:val="left" w:pos="622"/>
          <w:tab w:val="left" w:pos="624"/>
        </w:tabs>
        <w:spacing w:before="2" w:after="0" w:line="232" w:lineRule="auto"/>
        <w:ind w:left="624" w:right="5489" w:hanging="366"/>
        <w:jc w:val="both"/>
        <w:rPr>
          <w:sz w:val="16"/>
        </w:rPr>
      </w:pPr>
      <w:r>
        <w:rPr>
          <w:sz w:val="16"/>
        </w:rPr>
        <w:t>J. Shen et al., “Natural TTS synthesis by conditioning WaveNet on mel</w:t>
      </w:r>
      <w:r>
        <w:rPr>
          <w:spacing w:val="40"/>
          <w:sz w:val="16"/>
        </w:rPr>
        <w:t xml:space="preserve"> </w:t>
      </w:r>
      <w:r>
        <w:rPr>
          <w:sz w:val="16"/>
        </w:rPr>
        <w:t xml:space="preserve">spectrogram predictions,” in </w:t>
      </w:r>
      <w:r>
        <w:rPr>
          <w:i/>
          <w:sz w:val="16"/>
        </w:rPr>
        <w:t>Proc. IEEE ICASSP</w:t>
      </w:r>
      <w:r>
        <w:rPr>
          <w:sz w:val="16"/>
        </w:rPr>
        <w:t>, 2018, pp. 4779–4783.</w:t>
      </w:r>
    </w:p>
    <w:sectPr>
      <w:pgSz w:w="12240" w:h="15840"/>
      <w:pgMar w:top="96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Lucida Sans Unicode">
    <w:panose1 w:val="020B0602030504020204"/>
    <w:charset w:val="01"/>
    <w:family w:val="swiss"/>
    <w:pitch w:val="default"/>
    <w:sig w:usb0="80001AFF" w:usb1="0000396B" w:usb2="00000000" w:usb3="00000000" w:csb0="200000BF" w:csb1="D7F7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upperLetter"/>
      <w:lvlText w:val="%1."/>
      <w:lvlJc w:val="left"/>
      <w:pPr>
        <w:ind w:left="437"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940" w:hanging="272"/>
      </w:pPr>
      <w:rPr>
        <w:rFonts w:hint="default"/>
        <w:lang w:val="en-US" w:eastAsia="en-US" w:bidi="ar-SA"/>
      </w:rPr>
    </w:lvl>
    <w:lvl w:ilvl="2" w:tentative="0">
      <w:start w:val="0"/>
      <w:numFmt w:val="bullet"/>
      <w:lvlText w:val="•"/>
      <w:lvlJc w:val="left"/>
      <w:pPr>
        <w:ind w:left="1441" w:hanging="272"/>
      </w:pPr>
      <w:rPr>
        <w:rFonts w:hint="default"/>
        <w:lang w:val="en-US" w:eastAsia="en-US" w:bidi="ar-SA"/>
      </w:rPr>
    </w:lvl>
    <w:lvl w:ilvl="3" w:tentative="0">
      <w:start w:val="0"/>
      <w:numFmt w:val="bullet"/>
      <w:lvlText w:val="•"/>
      <w:lvlJc w:val="left"/>
      <w:pPr>
        <w:ind w:left="1941" w:hanging="272"/>
      </w:pPr>
      <w:rPr>
        <w:rFonts w:hint="default"/>
        <w:lang w:val="en-US" w:eastAsia="en-US" w:bidi="ar-SA"/>
      </w:rPr>
    </w:lvl>
    <w:lvl w:ilvl="4" w:tentative="0">
      <w:start w:val="0"/>
      <w:numFmt w:val="bullet"/>
      <w:lvlText w:val="•"/>
      <w:lvlJc w:val="left"/>
      <w:pPr>
        <w:ind w:left="2442" w:hanging="272"/>
      </w:pPr>
      <w:rPr>
        <w:rFonts w:hint="default"/>
        <w:lang w:val="en-US" w:eastAsia="en-US" w:bidi="ar-SA"/>
      </w:rPr>
    </w:lvl>
    <w:lvl w:ilvl="5" w:tentative="0">
      <w:start w:val="0"/>
      <w:numFmt w:val="bullet"/>
      <w:lvlText w:val="•"/>
      <w:lvlJc w:val="left"/>
      <w:pPr>
        <w:ind w:left="2943" w:hanging="272"/>
      </w:pPr>
      <w:rPr>
        <w:rFonts w:hint="default"/>
        <w:lang w:val="en-US" w:eastAsia="en-US" w:bidi="ar-SA"/>
      </w:rPr>
    </w:lvl>
    <w:lvl w:ilvl="6" w:tentative="0">
      <w:start w:val="0"/>
      <w:numFmt w:val="bullet"/>
      <w:lvlText w:val="•"/>
      <w:lvlJc w:val="left"/>
      <w:pPr>
        <w:ind w:left="3443" w:hanging="272"/>
      </w:pPr>
      <w:rPr>
        <w:rFonts w:hint="default"/>
        <w:lang w:val="en-US" w:eastAsia="en-US" w:bidi="ar-SA"/>
      </w:rPr>
    </w:lvl>
    <w:lvl w:ilvl="7" w:tentative="0">
      <w:start w:val="0"/>
      <w:numFmt w:val="bullet"/>
      <w:lvlText w:val="•"/>
      <w:lvlJc w:val="left"/>
      <w:pPr>
        <w:ind w:left="3944" w:hanging="272"/>
      </w:pPr>
      <w:rPr>
        <w:rFonts w:hint="default"/>
        <w:lang w:val="en-US" w:eastAsia="en-US" w:bidi="ar-SA"/>
      </w:rPr>
    </w:lvl>
    <w:lvl w:ilvl="8" w:tentative="0">
      <w:start w:val="0"/>
      <w:numFmt w:val="bullet"/>
      <w:lvlText w:val="•"/>
      <w:lvlJc w:val="left"/>
      <w:pPr>
        <w:ind w:left="4445" w:hanging="272"/>
      </w:pPr>
      <w:rPr>
        <w:rFonts w:hint="default"/>
        <w:lang w:val="en-US" w:eastAsia="en-US" w:bidi="ar-SA"/>
      </w:rPr>
    </w:lvl>
  </w:abstractNum>
  <w:abstractNum w:abstractNumId="1">
    <w:nsid w:val="BCDB8DB1"/>
    <w:multiLevelType w:val="singleLevel"/>
    <w:tmpl w:val="BCDB8DB1"/>
    <w:lvl w:ilvl="0" w:tentative="0">
      <w:start w:val="1"/>
      <w:numFmt w:val="upperRoman"/>
      <w:lvlText w:val="%1."/>
      <w:lvlJc w:val="left"/>
      <w:pPr>
        <w:tabs>
          <w:tab w:val="left" w:pos="2105"/>
        </w:tabs>
        <w:ind w:left="2105" w:leftChars="0" w:hanging="425" w:firstLineChars="0"/>
      </w:pPr>
      <w:rPr>
        <w:rFonts w:hint="default"/>
      </w:rPr>
    </w:lvl>
  </w:abstractNum>
  <w:abstractNum w:abstractNumId="2">
    <w:nsid w:val="C605C1B4"/>
    <w:multiLevelType w:val="multilevel"/>
    <w:tmpl w:val="C605C1B4"/>
    <w:lvl w:ilvl="0" w:tentative="0">
      <w:start w:val="1"/>
      <w:numFmt w:val="upperLetter"/>
      <w:lvlText w:val="%1."/>
      <w:lvlJc w:val="left"/>
      <w:pPr>
        <w:ind w:left="437"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940" w:hanging="272"/>
      </w:pPr>
      <w:rPr>
        <w:rFonts w:hint="default"/>
        <w:lang w:val="en-US" w:eastAsia="en-US" w:bidi="ar-SA"/>
      </w:rPr>
    </w:lvl>
    <w:lvl w:ilvl="2" w:tentative="0">
      <w:start w:val="0"/>
      <w:numFmt w:val="bullet"/>
      <w:lvlText w:val="•"/>
      <w:lvlJc w:val="left"/>
      <w:pPr>
        <w:ind w:left="1441" w:hanging="272"/>
      </w:pPr>
      <w:rPr>
        <w:rFonts w:hint="default"/>
        <w:lang w:val="en-US" w:eastAsia="en-US" w:bidi="ar-SA"/>
      </w:rPr>
    </w:lvl>
    <w:lvl w:ilvl="3" w:tentative="0">
      <w:start w:val="0"/>
      <w:numFmt w:val="bullet"/>
      <w:lvlText w:val="•"/>
      <w:lvlJc w:val="left"/>
      <w:pPr>
        <w:ind w:left="1941" w:hanging="272"/>
      </w:pPr>
      <w:rPr>
        <w:rFonts w:hint="default"/>
        <w:lang w:val="en-US" w:eastAsia="en-US" w:bidi="ar-SA"/>
      </w:rPr>
    </w:lvl>
    <w:lvl w:ilvl="4" w:tentative="0">
      <w:start w:val="0"/>
      <w:numFmt w:val="bullet"/>
      <w:lvlText w:val="•"/>
      <w:lvlJc w:val="left"/>
      <w:pPr>
        <w:ind w:left="2442" w:hanging="272"/>
      </w:pPr>
      <w:rPr>
        <w:rFonts w:hint="default"/>
        <w:lang w:val="en-US" w:eastAsia="en-US" w:bidi="ar-SA"/>
      </w:rPr>
    </w:lvl>
    <w:lvl w:ilvl="5" w:tentative="0">
      <w:start w:val="0"/>
      <w:numFmt w:val="bullet"/>
      <w:lvlText w:val="•"/>
      <w:lvlJc w:val="left"/>
      <w:pPr>
        <w:ind w:left="2943" w:hanging="272"/>
      </w:pPr>
      <w:rPr>
        <w:rFonts w:hint="default"/>
        <w:lang w:val="en-US" w:eastAsia="en-US" w:bidi="ar-SA"/>
      </w:rPr>
    </w:lvl>
    <w:lvl w:ilvl="6" w:tentative="0">
      <w:start w:val="0"/>
      <w:numFmt w:val="bullet"/>
      <w:lvlText w:val="•"/>
      <w:lvlJc w:val="left"/>
      <w:pPr>
        <w:ind w:left="3443" w:hanging="272"/>
      </w:pPr>
      <w:rPr>
        <w:rFonts w:hint="default"/>
        <w:lang w:val="en-US" w:eastAsia="en-US" w:bidi="ar-SA"/>
      </w:rPr>
    </w:lvl>
    <w:lvl w:ilvl="7" w:tentative="0">
      <w:start w:val="0"/>
      <w:numFmt w:val="bullet"/>
      <w:lvlText w:val="•"/>
      <w:lvlJc w:val="left"/>
      <w:pPr>
        <w:ind w:left="3944" w:hanging="272"/>
      </w:pPr>
      <w:rPr>
        <w:rFonts w:hint="default"/>
        <w:lang w:val="en-US" w:eastAsia="en-US" w:bidi="ar-SA"/>
      </w:rPr>
    </w:lvl>
    <w:lvl w:ilvl="8" w:tentative="0">
      <w:start w:val="0"/>
      <w:numFmt w:val="bullet"/>
      <w:lvlText w:val="•"/>
      <w:lvlJc w:val="left"/>
      <w:pPr>
        <w:ind w:left="4445" w:hanging="272"/>
      </w:pPr>
      <w:rPr>
        <w:rFonts w:hint="default"/>
        <w:lang w:val="en-US" w:eastAsia="en-US" w:bidi="ar-SA"/>
      </w:rPr>
    </w:lvl>
  </w:abstractNum>
  <w:abstractNum w:abstractNumId="3">
    <w:nsid w:val="CF092B84"/>
    <w:multiLevelType w:val="multilevel"/>
    <w:tmpl w:val="CF092B84"/>
    <w:lvl w:ilvl="0" w:tentative="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1017" w:hanging="272"/>
      </w:pPr>
      <w:rPr>
        <w:rFonts w:hint="default"/>
        <w:lang w:val="en-US" w:eastAsia="en-US" w:bidi="ar-SA"/>
      </w:rPr>
    </w:lvl>
    <w:lvl w:ilvl="2" w:tentative="0">
      <w:start w:val="0"/>
      <w:numFmt w:val="bullet"/>
      <w:lvlText w:val="•"/>
      <w:lvlJc w:val="left"/>
      <w:pPr>
        <w:ind w:left="1495" w:hanging="272"/>
      </w:pPr>
      <w:rPr>
        <w:rFonts w:hint="default"/>
        <w:lang w:val="en-US" w:eastAsia="en-US" w:bidi="ar-SA"/>
      </w:rPr>
    </w:lvl>
    <w:lvl w:ilvl="3" w:tentative="0">
      <w:start w:val="0"/>
      <w:numFmt w:val="bullet"/>
      <w:lvlText w:val="•"/>
      <w:lvlJc w:val="left"/>
      <w:pPr>
        <w:ind w:left="1972" w:hanging="272"/>
      </w:pPr>
      <w:rPr>
        <w:rFonts w:hint="default"/>
        <w:lang w:val="en-US" w:eastAsia="en-US" w:bidi="ar-SA"/>
      </w:rPr>
    </w:lvl>
    <w:lvl w:ilvl="4" w:tentative="0">
      <w:start w:val="0"/>
      <w:numFmt w:val="bullet"/>
      <w:lvlText w:val="•"/>
      <w:lvlJc w:val="left"/>
      <w:pPr>
        <w:ind w:left="2450" w:hanging="272"/>
      </w:pPr>
      <w:rPr>
        <w:rFonts w:hint="default"/>
        <w:lang w:val="en-US" w:eastAsia="en-US" w:bidi="ar-SA"/>
      </w:rPr>
    </w:lvl>
    <w:lvl w:ilvl="5" w:tentative="0">
      <w:start w:val="0"/>
      <w:numFmt w:val="bullet"/>
      <w:lvlText w:val="•"/>
      <w:lvlJc w:val="left"/>
      <w:pPr>
        <w:ind w:left="2927" w:hanging="272"/>
      </w:pPr>
      <w:rPr>
        <w:rFonts w:hint="default"/>
        <w:lang w:val="en-US" w:eastAsia="en-US" w:bidi="ar-SA"/>
      </w:rPr>
    </w:lvl>
    <w:lvl w:ilvl="6" w:tentative="0">
      <w:start w:val="0"/>
      <w:numFmt w:val="bullet"/>
      <w:lvlText w:val="•"/>
      <w:lvlJc w:val="left"/>
      <w:pPr>
        <w:ind w:left="3405" w:hanging="272"/>
      </w:pPr>
      <w:rPr>
        <w:rFonts w:hint="default"/>
        <w:lang w:val="en-US" w:eastAsia="en-US" w:bidi="ar-SA"/>
      </w:rPr>
    </w:lvl>
    <w:lvl w:ilvl="7" w:tentative="0">
      <w:start w:val="0"/>
      <w:numFmt w:val="bullet"/>
      <w:lvlText w:val="•"/>
      <w:lvlJc w:val="left"/>
      <w:pPr>
        <w:ind w:left="3882" w:hanging="272"/>
      </w:pPr>
      <w:rPr>
        <w:rFonts w:hint="default"/>
        <w:lang w:val="en-US" w:eastAsia="en-US" w:bidi="ar-SA"/>
      </w:rPr>
    </w:lvl>
    <w:lvl w:ilvl="8" w:tentative="0">
      <w:start w:val="0"/>
      <w:numFmt w:val="bullet"/>
      <w:lvlText w:val="•"/>
      <w:lvlJc w:val="left"/>
      <w:pPr>
        <w:ind w:left="4360" w:hanging="272"/>
      </w:pPr>
      <w:rPr>
        <w:rFonts w:hint="default"/>
        <w:lang w:val="en-US" w:eastAsia="en-US" w:bidi="ar-SA"/>
      </w:rPr>
    </w:lvl>
  </w:abstractNum>
  <w:abstractNum w:abstractNumId="4">
    <w:nsid w:val="0053208E"/>
    <w:multiLevelType w:val="multilevel"/>
    <w:tmpl w:val="0053208E"/>
    <w:lvl w:ilvl="0" w:tentative="0">
      <w:start w:val="1"/>
      <w:numFmt w:val="upperRoman"/>
      <w:lvlText w:val="%1."/>
      <w:lvlJc w:val="left"/>
      <w:pPr>
        <w:ind w:left="204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2372" w:hanging="236"/>
      </w:pPr>
      <w:rPr>
        <w:rFonts w:hint="default"/>
        <w:lang w:val="en-US" w:eastAsia="en-US" w:bidi="ar-SA"/>
      </w:rPr>
    </w:lvl>
    <w:lvl w:ilvl="2" w:tentative="0">
      <w:start w:val="0"/>
      <w:numFmt w:val="bullet"/>
      <w:lvlText w:val="•"/>
      <w:lvlJc w:val="left"/>
      <w:pPr>
        <w:ind w:left="2704" w:hanging="236"/>
      </w:pPr>
      <w:rPr>
        <w:rFonts w:hint="default"/>
        <w:lang w:val="en-US" w:eastAsia="en-US" w:bidi="ar-SA"/>
      </w:rPr>
    </w:lvl>
    <w:lvl w:ilvl="3" w:tentative="0">
      <w:start w:val="0"/>
      <w:numFmt w:val="bullet"/>
      <w:lvlText w:val="•"/>
      <w:lvlJc w:val="left"/>
      <w:pPr>
        <w:ind w:left="3036" w:hanging="236"/>
      </w:pPr>
      <w:rPr>
        <w:rFonts w:hint="default"/>
        <w:lang w:val="en-US" w:eastAsia="en-US" w:bidi="ar-SA"/>
      </w:rPr>
    </w:lvl>
    <w:lvl w:ilvl="4" w:tentative="0">
      <w:start w:val="0"/>
      <w:numFmt w:val="bullet"/>
      <w:lvlText w:val="•"/>
      <w:lvlJc w:val="left"/>
      <w:pPr>
        <w:ind w:left="3368" w:hanging="236"/>
      </w:pPr>
      <w:rPr>
        <w:rFonts w:hint="default"/>
        <w:lang w:val="en-US" w:eastAsia="en-US" w:bidi="ar-SA"/>
      </w:rPr>
    </w:lvl>
    <w:lvl w:ilvl="5" w:tentative="0">
      <w:start w:val="0"/>
      <w:numFmt w:val="bullet"/>
      <w:lvlText w:val="•"/>
      <w:lvlJc w:val="left"/>
      <w:pPr>
        <w:ind w:left="3700" w:hanging="236"/>
      </w:pPr>
      <w:rPr>
        <w:rFonts w:hint="default"/>
        <w:lang w:val="en-US" w:eastAsia="en-US" w:bidi="ar-SA"/>
      </w:rPr>
    </w:lvl>
    <w:lvl w:ilvl="6" w:tentative="0">
      <w:start w:val="0"/>
      <w:numFmt w:val="bullet"/>
      <w:lvlText w:val="•"/>
      <w:lvlJc w:val="left"/>
      <w:pPr>
        <w:ind w:left="4032" w:hanging="236"/>
      </w:pPr>
      <w:rPr>
        <w:rFonts w:hint="default"/>
        <w:lang w:val="en-US" w:eastAsia="en-US" w:bidi="ar-SA"/>
      </w:rPr>
    </w:lvl>
    <w:lvl w:ilvl="7" w:tentative="0">
      <w:start w:val="0"/>
      <w:numFmt w:val="bullet"/>
      <w:lvlText w:val="•"/>
      <w:lvlJc w:val="left"/>
      <w:pPr>
        <w:ind w:left="4364" w:hanging="236"/>
      </w:pPr>
      <w:rPr>
        <w:rFonts w:hint="default"/>
        <w:lang w:val="en-US" w:eastAsia="en-US" w:bidi="ar-SA"/>
      </w:rPr>
    </w:lvl>
    <w:lvl w:ilvl="8" w:tentative="0">
      <w:start w:val="0"/>
      <w:numFmt w:val="bullet"/>
      <w:lvlText w:val="•"/>
      <w:lvlJc w:val="left"/>
      <w:pPr>
        <w:ind w:left="4696" w:hanging="236"/>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528"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tentative="0">
      <w:start w:val="0"/>
      <w:numFmt w:val="bullet"/>
      <w:lvlText w:val="•"/>
      <w:lvlJc w:val="left"/>
      <w:pPr>
        <w:ind w:left="1012" w:hanging="286"/>
      </w:pPr>
      <w:rPr>
        <w:rFonts w:hint="default"/>
        <w:lang w:val="en-US" w:eastAsia="en-US" w:bidi="ar-SA"/>
      </w:rPr>
    </w:lvl>
    <w:lvl w:ilvl="2" w:tentative="0">
      <w:start w:val="0"/>
      <w:numFmt w:val="bullet"/>
      <w:lvlText w:val="•"/>
      <w:lvlJc w:val="left"/>
      <w:pPr>
        <w:ind w:left="1505" w:hanging="286"/>
      </w:pPr>
      <w:rPr>
        <w:rFonts w:hint="default"/>
        <w:lang w:val="en-US" w:eastAsia="en-US" w:bidi="ar-SA"/>
      </w:rPr>
    </w:lvl>
    <w:lvl w:ilvl="3" w:tentative="0">
      <w:start w:val="0"/>
      <w:numFmt w:val="bullet"/>
      <w:lvlText w:val="•"/>
      <w:lvlJc w:val="left"/>
      <w:pPr>
        <w:ind w:left="1997" w:hanging="286"/>
      </w:pPr>
      <w:rPr>
        <w:rFonts w:hint="default"/>
        <w:lang w:val="en-US" w:eastAsia="en-US" w:bidi="ar-SA"/>
      </w:rPr>
    </w:lvl>
    <w:lvl w:ilvl="4" w:tentative="0">
      <w:start w:val="0"/>
      <w:numFmt w:val="bullet"/>
      <w:lvlText w:val="•"/>
      <w:lvlJc w:val="left"/>
      <w:pPr>
        <w:ind w:left="2490" w:hanging="286"/>
      </w:pPr>
      <w:rPr>
        <w:rFonts w:hint="default"/>
        <w:lang w:val="en-US" w:eastAsia="en-US" w:bidi="ar-SA"/>
      </w:rPr>
    </w:lvl>
    <w:lvl w:ilvl="5" w:tentative="0">
      <w:start w:val="0"/>
      <w:numFmt w:val="bullet"/>
      <w:lvlText w:val="•"/>
      <w:lvlJc w:val="left"/>
      <w:pPr>
        <w:ind w:left="2983" w:hanging="286"/>
      </w:pPr>
      <w:rPr>
        <w:rFonts w:hint="default"/>
        <w:lang w:val="en-US" w:eastAsia="en-US" w:bidi="ar-SA"/>
      </w:rPr>
    </w:lvl>
    <w:lvl w:ilvl="6" w:tentative="0">
      <w:start w:val="0"/>
      <w:numFmt w:val="bullet"/>
      <w:lvlText w:val="•"/>
      <w:lvlJc w:val="left"/>
      <w:pPr>
        <w:ind w:left="3475" w:hanging="286"/>
      </w:pPr>
      <w:rPr>
        <w:rFonts w:hint="default"/>
        <w:lang w:val="en-US" w:eastAsia="en-US" w:bidi="ar-SA"/>
      </w:rPr>
    </w:lvl>
    <w:lvl w:ilvl="7" w:tentative="0">
      <w:start w:val="0"/>
      <w:numFmt w:val="bullet"/>
      <w:lvlText w:val="•"/>
      <w:lvlJc w:val="left"/>
      <w:pPr>
        <w:ind w:left="3968" w:hanging="286"/>
      </w:pPr>
      <w:rPr>
        <w:rFonts w:hint="default"/>
        <w:lang w:val="en-US" w:eastAsia="en-US" w:bidi="ar-SA"/>
      </w:rPr>
    </w:lvl>
    <w:lvl w:ilvl="8" w:tentative="0">
      <w:start w:val="0"/>
      <w:numFmt w:val="bullet"/>
      <w:lvlText w:val="•"/>
      <w:lvlJc w:val="left"/>
      <w:pPr>
        <w:ind w:left="4461" w:hanging="286"/>
      </w:pPr>
      <w:rPr>
        <w:rFonts w:hint="default"/>
        <w:lang w:val="en-US" w:eastAsia="en-US" w:bidi="ar-SA"/>
      </w:rPr>
    </w:lvl>
  </w:abstractNum>
  <w:abstractNum w:abstractNumId="6">
    <w:nsid w:val="03D62ECE"/>
    <w:multiLevelType w:val="multilevel"/>
    <w:tmpl w:val="03D62ECE"/>
    <w:lvl w:ilvl="0" w:tentative="0">
      <w:start w:val="8"/>
      <w:numFmt w:val="upperLetter"/>
      <w:lvlText w:val="%1."/>
      <w:lvlJc w:val="left"/>
      <w:pPr>
        <w:ind w:left="467" w:hanging="294"/>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959" w:hanging="294"/>
      </w:pPr>
      <w:rPr>
        <w:rFonts w:hint="default"/>
        <w:lang w:val="en-US" w:eastAsia="en-US" w:bidi="ar-SA"/>
      </w:rPr>
    </w:lvl>
    <w:lvl w:ilvl="2" w:tentative="0">
      <w:start w:val="0"/>
      <w:numFmt w:val="bullet"/>
      <w:lvlText w:val="•"/>
      <w:lvlJc w:val="left"/>
      <w:pPr>
        <w:ind w:left="1458" w:hanging="294"/>
      </w:pPr>
      <w:rPr>
        <w:rFonts w:hint="default"/>
        <w:lang w:val="en-US" w:eastAsia="en-US" w:bidi="ar-SA"/>
      </w:rPr>
    </w:lvl>
    <w:lvl w:ilvl="3" w:tentative="0">
      <w:start w:val="0"/>
      <w:numFmt w:val="bullet"/>
      <w:lvlText w:val="•"/>
      <w:lvlJc w:val="left"/>
      <w:pPr>
        <w:ind w:left="1958" w:hanging="294"/>
      </w:pPr>
      <w:rPr>
        <w:rFonts w:hint="default"/>
        <w:lang w:val="en-US" w:eastAsia="en-US" w:bidi="ar-SA"/>
      </w:rPr>
    </w:lvl>
    <w:lvl w:ilvl="4" w:tentative="0">
      <w:start w:val="0"/>
      <w:numFmt w:val="bullet"/>
      <w:lvlText w:val="•"/>
      <w:lvlJc w:val="left"/>
      <w:pPr>
        <w:ind w:left="2457" w:hanging="294"/>
      </w:pPr>
      <w:rPr>
        <w:rFonts w:hint="default"/>
        <w:lang w:val="en-US" w:eastAsia="en-US" w:bidi="ar-SA"/>
      </w:rPr>
    </w:lvl>
    <w:lvl w:ilvl="5" w:tentative="0">
      <w:start w:val="0"/>
      <w:numFmt w:val="bullet"/>
      <w:lvlText w:val="•"/>
      <w:lvlJc w:val="left"/>
      <w:pPr>
        <w:ind w:left="2957" w:hanging="294"/>
      </w:pPr>
      <w:rPr>
        <w:rFonts w:hint="default"/>
        <w:lang w:val="en-US" w:eastAsia="en-US" w:bidi="ar-SA"/>
      </w:rPr>
    </w:lvl>
    <w:lvl w:ilvl="6" w:tentative="0">
      <w:start w:val="0"/>
      <w:numFmt w:val="bullet"/>
      <w:lvlText w:val="•"/>
      <w:lvlJc w:val="left"/>
      <w:pPr>
        <w:ind w:left="3456" w:hanging="294"/>
      </w:pPr>
      <w:rPr>
        <w:rFonts w:hint="default"/>
        <w:lang w:val="en-US" w:eastAsia="en-US" w:bidi="ar-SA"/>
      </w:rPr>
    </w:lvl>
    <w:lvl w:ilvl="7" w:tentative="0">
      <w:start w:val="0"/>
      <w:numFmt w:val="bullet"/>
      <w:lvlText w:val="•"/>
      <w:lvlJc w:val="left"/>
      <w:pPr>
        <w:ind w:left="3956" w:hanging="294"/>
      </w:pPr>
      <w:rPr>
        <w:rFonts w:hint="default"/>
        <w:lang w:val="en-US" w:eastAsia="en-US" w:bidi="ar-SA"/>
      </w:rPr>
    </w:lvl>
    <w:lvl w:ilvl="8" w:tentative="0">
      <w:start w:val="0"/>
      <w:numFmt w:val="bullet"/>
      <w:lvlText w:val="•"/>
      <w:lvlJc w:val="left"/>
      <w:pPr>
        <w:ind w:left="4455" w:hanging="294"/>
      </w:pPr>
      <w:rPr>
        <w:rFonts w:hint="default"/>
        <w:lang w:val="en-US" w:eastAsia="en-US" w:bidi="ar-SA"/>
      </w:rPr>
    </w:lvl>
  </w:abstractNum>
  <w:abstractNum w:abstractNumId="7">
    <w:nsid w:val="25B654F3"/>
    <w:multiLevelType w:val="multilevel"/>
    <w:tmpl w:val="25B654F3"/>
    <w:lvl w:ilvl="0" w:tentative="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1017" w:hanging="272"/>
      </w:pPr>
      <w:rPr>
        <w:rFonts w:hint="default"/>
        <w:lang w:val="en-US" w:eastAsia="en-US" w:bidi="ar-SA"/>
      </w:rPr>
    </w:lvl>
    <w:lvl w:ilvl="2" w:tentative="0">
      <w:start w:val="0"/>
      <w:numFmt w:val="bullet"/>
      <w:lvlText w:val="•"/>
      <w:lvlJc w:val="left"/>
      <w:pPr>
        <w:ind w:left="1495" w:hanging="272"/>
      </w:pPr>
      <w:rPr>
        <w:rFonts w:hint="default"/>
        <w:lang w:val="en-US" w:eastAsia="en-US" w:bidi="ar-SA"/>
      </w:rPr>
    </w:lvl>
    <w:lvl w:ilvl="3" w:tentative="0">
      <w:start w:val="0"/>
      <w:numFmt w:val="bullet"/>
      <w:lvlText w:val="•"/>
      <w:lvlJc w:val="left"/>
      <w:pPr>
        <w:ind w:left="1972" w:hanging="272"/>
      </w:pPr>
      <w:rPr>
        <w:rFonts w:hint="default"/>
        <w:lang w:val="en-US" w:eastAsia="en-US" w:bidi="ar-SA"/>
      </w:rPr>
    </w:lvl>
    <w:lvl w:ilvl="4" w:tentative="0">
      <w:start w:val="0"/>
      <w:numFmt w:val="bullet"/>
      <w:lvlText w:val="•"/>
      <w:lvlJc w:val="left"/>
      <w:pPr>
        <w:ind w:left="2450" w:hanging="272"/>
      </w:pPr>
      <w:rPr>
        <w:rFonts w:hint="default"/>
        <w:lang w:val="en-US" w:eastAsia="en-US" w:bidi="ar-SA"/>
      </w:rPr>
    </w:lvl>
    <w:lvl w:ilvl="5" w:tentative="0">
      <w:start w:val="0"/>
      <w:numFmt w:val="bullet"/>
      <w:lvlText w:val="•"/>
      <w:lvlJc w:val="left"/>
      <w:pPr>
        <w:ind w:left="2927" w:hanging="272"/>
      </w:pPr>
      <w:rPr>
        <w:rFonts w:hint="default"/>
        <w:lang w:val="en-US" w:eastAsia="en-US" w:bidi="ar-SA"/>
      </w:rPr>
    </w:lvl>
    <w:lvl w:ilvl="6" w:tentative="0">
      <w:start w:val="0"/>
      <w:numFmt w:val="bullet"/>
      <w:lvlText w:val="•"/>
      <w:lvlJc w:val="left"/>
      <w:pPr>
        <w:ind w:left="3405" w:hanging="272"/>
      </w:pPr>
      <w:rPr>
        <w:rFonts w:hint="default"/>
        <w:lang w:val="en-US" w:eastAsia="en-US" w:bidi="ar-SA"/>
      </w:rPr>
    </w:lvl>
    <w:lvl w:ilvl="7" w:tentative="0">
      <w:start w:val="0"/>
      <w:numFmt w:val="bullet"/>
      <w:lvlText w:val="•"/>
      <w:lvlJc w:val="left"/>
      <w:pPr>
        <w:ind w:left="3882" w:hanging="272"/>
      </w:pPr>
      <w:rPr>
        <w:rFonts w:hint="default"/>
        <w:lang w:val="en-US" w:eastAsia="en-US" w:bidi="ar-SA"/>
      </w:rPr>
    </w:lvl>
    <w:lvl w:ilvl="8" w:tentative="0">
      <w:start w:val="0"/>
      <w:numFmt w:val="bullet"/>
      <w:lvlText w:val="•"/>
      <w:lvlJc w:val="left"/>
      <w:pPr>
        <w:ind w:left="4360" w:hanging="272"/>
      </w:pPr>
      <w:rPr>
        <w:rFonts w:hint="default"/>
        <w:lang w:val="en-US" w:eastAsia="en-US" w:bidi="ar-SA"/>
      </w:rPr>
    </w:lvl>
  </w:abstractNum>
  <w:abstractNum w:abstractNumId="8">
    <w:nsid w:val="59ADCABA"/>
    <w:multiLevelType w:val="multilevel"/>
    <w:tmpl w:val="59ADCABA"/>
    <w:lvl w:ilvl="0" w:tentative="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1"/>
      <w:numFmt w:val="decimal"/>
      <w:lvlText w:val="%2)"/>
      <w:lvlJc w:val="left"/>
      <w:pPr>
        <w:ind w:left="62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tentative="0">
      <w:start w:val="0"/>
      <w:numFmt w:val="bullet"/>
      <w:lvlText w:val="•"/>
      <w:lvlJc w:val="left"/>
      <w:pPr>
        <w:ind w:left="564" w:hanging="195"/>
      </w:pPr>
      <w:rPr>
        <w:rFonts w:hint="default" w:ascii="Times New Roman" w:hAnsi="Times New Roman" w:eastAsia="Times New Roman" w:cs="Times New Roman"/>
        <w:b w:val="0"/>
        <w:bCs w:val="0"/>
        <w:i/>
        <w:iCs/>
        <w:spacing w:val="0"/>
        <w:w w:val="166"/>
        <w:sz w:val="14"/>
        <w:szCs w:val="14"/>
        <w:lang w:val="en-US" w:eastAsia="en-US" w:bidi="ar-SA"/>
      </w:rPr>
    </w:lvl>
    <w:lvl w:ilvl="3" w:tentative="0">
      <w:start w:val="0"/>
      <w:numFmt w:val="bullet"/>
      <w:lvlText w:val="•"/>
      <w:lvlJc w:val="left"/>
      <w:pPr>
        <w:ind w:left="659" w:hanging="202"/>
      </w:pPr>
      <w:rPr>
        <w:rFonts w:hint="default" w:ascii="Times New Roman" w:hAnsi="Times New Roman" w:eastAsia="Times New Roman" w:cs="Times New Roman"/>
        <w:b w:val="0"/>
        <w:bCs w:val="0"/>
        <w:i/>
        <w:iCs/>
        <w:spacing w:val="0"/>
        <w:w w:val="166"/>
        <w:sz w:val="14"/>
        <w:szCs w:val="14"/>
        <w:lang w:val="en-US" w:eastAsia="en-US" w:bidi="ar-SA"/>
      </w:rPr>
    </w:lvl>
    <w:lvl w:ilvl="4" w:tentative="0">
      <w:start w:val="0"/>
      <w:numFmt w:val="bullet"/>
      <w:lvlText w:val="•"/>
      <w:lvlJc w:val="left"/>
      <w:pPr>
        <w:ind w:left="559" w:hanging="202"/>
      </w:pPr>
      <w:rPr>
        <w:rFonts w:hint="default"/>
        <w:lang w:val="en-US" w:eastAsia="en-US" w:bidi="ar-SA"/>
      </w:rPr>
    </w:lvl>
    <w:lvl w:ilvl="5" w:tentative="0">
      <w:start w:val="0"/>
      <w:numFmt w:val="bullet"/>
      <w:lvlText w:val="•"/>
      <w:lvlJc w:val="left"/>
      <w:pPr>
        <w:ind w:left="459" w:hanging="202"/>
      </w:pPr>
      <w:rPr>
        <w:rFonts w:hint="default"/>
        <w:lang w:val="en-US" w:eastAsia="en-US" w:bidi="ar-SA"/>
      </w:rPr>
    </w:lvl>
    <w:lvl w:ilvl="6" w:tentative="0">
      <w:start w:val="0"/>
      <w:numFmt w:val="bullet"/>
      <w:lvlText w:val="•"/>
      <w:lvlJc w:val="left"/>
      <w:pPr>
        <w:ind w:left="359" w:hanging="202"/>
      </w:pPr>
      <w:rPr>
        <w:rFonts w:hint="default"/>
        <w:lang w:val="en-US" w:eastAsia="en-US" w:bidi="ar-SA"/>
      </w:rPr>
    </w:lvl>
    <w:lvl w:ilvl="7" w:tentative="0">
      <w:start w:val="0"/>
      <w:numFmt w:val="bullet"/>
      <w:lvlText w:val="•"/>
      <w:lvlJc w:val="left"/>
      <w:pPr>
        <w:ind w:left="259" w:hanging="202"/>
      </w:pPr>
      <w:rPr>
        <w:rFonts w:hint="default"/>
        <w:lang w:val="en-US" w:eastAsia="en-US" w:bidi="ar-SA"/>
      </w:rPr>
    </w:lvl>
    <w:lvl w:ilvl="8" w:tentative="0">
      <w:start w:val="0"/>
      <w:numFmt w:val="bullet"/>
      <w:lvlText w:val="•"/>
      <w:lvlJc w:val="left"/>
      <w:pPr>
        <w:ind w:left="158" w:hanging="202"/>
      </w:pPr>
      <w:rPr>
        <w:rFonts w:hint="default"/>
        <w:lang w:val="en-US" w:eastAsia="en-US" w:bidi="ar-SA"/>
      </w:rPr>
    </w:lvl>
  </w:abstractNum>
  <w:abstractNum w:abstractNumId="9">
    <w:nsid w:val="72183CF9"/>
    <w:multiLevelType w:val="multilevel"/>
    <w:tmpl w:val="72183CF9"/>
    <w:lvl w:ilvl="0" w:tentative="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1017" w:hanging="272"/>
      </w:pPr>
      <w:rPr>
        <w:rFonts w:hint="default"/>
        <w:lang w:val="en-US" w:eastAsia="en-US" w:bidi="ar-SA"/>
      </w:rPr>
    </w:lvl>
    <w:lvl w:ilvl="2" w:tentative="0">
      <w:start w:val="0"/>
      <w:numFmt w:val="bullet"/>
      <w:lvlText w:val="•"/>
      <w:lvlJc w:val="left"/>
      <w:pPr>
        <w:ind w:left="1494" w:hanging="272"/>
      </w:pPr>
      <w:rPr>
        <w:rFonts w:hint="default"/>
        <w:lang w:val="en-US" w:eastAsia="en-US" w:bidi="ar-SA"/>
      </w:rPr>
    </w:lvl>
    <w:lvl w:ilvl="3" w:tentative="0">
      <w:start w:val="0"/>
      <w:numFmt w:val="bullet"/>
      <w:lvlText w:val="•"/>
      <w:lvlJc w:val="left"/>
      <w:pPr>
        <w:ind w:left="1972" w:hanging="272"/>
      </w:pPr>
      <w:rPr>
        <w:rFonts w:hint="default"/>
        <w:lang w:val="en-US" w:eastAsia="en-US" w:bidi="ar-SA"/>
      </w:rPr>
    </w:lvl>
    <w:lvl w:ilvl="4" w:tentative="0">
      <w:start w:val="0"/>
      <w:numFmt w:val="bullet"/>
      <w:lvlText w:val="•"/>
      <w:lvlJc w:val="left"/>
      <w:pPr>
        <w:ind w:left="2449" w:hanging="272"/>
      </w:pPr>
      <w:rPr>
        <w:rFonts w:hint="default"/>
        <w:lang w:val="en-US" w:eastAsia="en-US" w:bidi="ar-SA"/>
      </w:rPr>
    </w:lvl>
    <w:lvl w:ilvl="5" w:tentative="0">
      <w:start w:val="0"/>
      <w:numFmt w:val="bullet"/>
      <w:lvlText w:val="•"/>
      <w:lvlJc w:val="left"/>
      <w:pPr>
        <w:ind w:left="2926" w:hanging="272"/>
      </w:pPr>
      <w:rPr>
        <w:rFonts w:hint="default"/>
        <w:lang w:val="en-US" w:eastAsia="en-US" w:bidi="ar-SA"/>
      </w:rPr>
    </w:lvl>
    <w:lvl w:ilvl="6" w:tentative="0">
      <w:start w:val="0"/>
      <w:numFmt w:val="bullet"/>
      <w:lvlText w:val="•"/>
      <w:lvlJc w:val="left"/>
      <w:pPr>
        <w:ind w:left="3404" w:hanging="272"/>
      </w:pPr>
      <w:rPr>
        <w:rFonts w:hint="default"/>
        <w:lang w:val="en-US" w:eastAsia="en-US" w:bidi="ar-SA"/>
      </w:rPr>
    </w:lvl>
    <w:lvl w:ilvl="7" w:tentative="0">
      <w:start w:val="0"/>
      <w:numFmt w:val="bullet"/>
      <w:lvlText w:val="•"/>
      <w:lvlJc w:val="left"/>
      <w:pPr>
        <w:ind w:left="3881" w:hanging="272"/>
      </w:pPr>
      <w:rPr>
        <w:rFonts w:hint="default"/>
        <w:lang w:val="en-US" w:eastAsia="en-US" w:bidi="ar-SA"/>
      </w:rPr>
    </w:lvl>
    <w:lvl w:ilvl="8" w:tentative="0">
      <w:start w:val="0"/>
      <w:numFmt w:val="bullet"/>
      <w:lvlText w:val="•"/>
      <w:lvlJc w:val="left"/>
      <w:pPr>
        <w:ind w:left="4358" w:hanging="272"/>
      </w:pPr>
      <w:rPr>
        <w:rFonts w:hint="default"/>
        <w:lang w:val="en-US" w:eastAsia="en-US" w:bidi="ar-SA"/>
      </w:rPr>
    </w:lvl>
  </w:abstractNum>
  <w:num w:numId="1">
    <w:abstractNumId w:val="1"/>
  </w:num>
  <w:num w:numId="2">
    <w:abstractNumId w:val="3"/>
  </w:num>
  <w:num w:numId="3">
    <w:abstractNumId w:val="4"/>
  </w:num>
  <w:num w:numId="4">
    <w:abstractNumId w:val="8"/>
  </w:num>
  <w:num w:numId="5">
    <w:abstractNumId w:val="0"/>
  </w:num>
  <w:num w:numId="6">
    <w:abstractNumId w:val="2"/>
  </w:num>
  <w:num w:numId="7">
    <w:abstractNumId w:val="6"/>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312DB5"/>
    <w:rsid w:val="10522556"/>
    <w:rsid w:val="12FE6C9D"/>
    <w:rsid w:val="16155F4A"/>
    <w:rsid w:val="2FDA2B8D"/>
    <w:rsid w:val="37537E51"/>
    <w:rsid w:val="3D034070"/>
    <w:rsid w:val="3D11748A"/>
    <w:rsid w:val="481316CF"/>
    <w:rsid w:val="498B1C5F"/>
    <w:rsid w:val="5B59036D"/>
    <w:rsid w:val="5FAE25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right="223"/>
      <w:jc w:val="center"/>
      <w:outlineLvl w:val="1"/>
    </w:pPr>
    <w:rPr>
      <w:rFonts w:ascii="Times New Roman" w:hAnsi="Times New Roman" w:eastAsia="Times New Roman" w:cs="Times New Roman"/>
      <w:sz w:val="22"/>
      <w:szCs w:val="22"/>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0"/>
      <w:szCs w:val="20"/>
      <w:lang w:val="en-US" w:eastAsia="en-US" w:bidi="ar-SA"/>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7">
    <w:name w:val="Title"/>
    <w:basedOn w:val="1"/>
    <w:qFormat/>
    <w:uiPriority w:val="1"/>
    <w:pPr>
      <w:spacing w:before="74"/>
      <w:ind w:left="523" w:hanging="281"/>
    </w:pPr>
    <w:rPr>
      <w:rFonts w:ascii="Times New Roman" w:hAnsi="Times New Roman" w:eastAsia="Times New Roman" w:cs="Times New Roman"/>
      <w:sz w:val="48"/>
      <w:szCs w:val="4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29" w:hanging="270"/>
      <w:jc w:val="both"/>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 w:type="paragraph" w:customStyle="1" w:styleId="11">
    <w:name w:val="Keywords"/>
    <w:basedOn w:val="12"/>
    <w:qFormat/>
    <w:uiPriority w:val="0"/>
    <w:pPr>
      <w:spacing w:after="120"/>
      <w:ind w:firstLine="274"/>
    </w:pPr>
    <w:rPr>
      <w:i/>
    </w:r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5184</Words>
  <Characters>29255</Characters>
  <TotalTime>25</TotalTime>
  <ScaleCrop>false</ScaleCrop>
  <LinksUpToDate>false</LinksUpToDate>
  <CharactersWithSpaces>34168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2026-09-13T10:47:00Z</dcterms:created>
  <dc:creator>Admin</dc:creator>
  <cp:lastModifiedBy>Bathri Narayanan.S</cp:lastModifiedBy>
  <dcterms:modified xsi:type="dcterms:W3CDTF">2026-09-16T13:46:20Z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TeX</vt:lpwstr>
  </property>
  <property fmtid="{D5CDD505-2E9C-101B-9397-08002B2CF9AE}" pid="5" name="LastSaved">
    <vt:filetime>2026-09-13T00:00:00Z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y fmtid="{D5CDD505-2E9C-101B-9397-08002B2CF9AE}" pid="8" name="KSOTemplateDocerSaveRecord">
    <vt:lpwstr>eyJoZGlkIjoiYzIzYWVjZmIzNjdjNDA5ZjkyZDE1OTRjOTdkNmI0ZDgiLCJ1c2VySWQiOiI1Njc1NjkzNTE4OTQifQ==</vt:lpwstr>
  </property>
  <property fmtid="{D5CDD505-2E9C-101B-9397-08002B2CF9AE}" pid="9" name="KSOProductBuildVer">
    <vt:lpwstr>1033-12.1.0.28032</vt:lpwstr>
  </property>
  <property fmtid="{D5CDD505-2E9C-101B-9397-08002B2CF9AE}" pid="10" name="ICV">
    <vt:lpwstr>4F406ED5017A411AB8A34F36368139BD_13</vt:lpwstr>
  </property>
</Properties>
</file>